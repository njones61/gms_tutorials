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D60B9" w14:textId="77777777" w:rsidR="00C17192" w:rsidRDefault="00506A05">
      <w:r>
        <w:rPr>
          <w:noProof/>
        </w:rPr>
        <mc:AlternateContent>
          <mc:Choice Requires="wpc">
            <w:drawing>
              <wp:anchor distT="0" distB="0" distL="114300" distR="114300" simplePos="0" relativeHeight="251728384" behindDoc="0" locked="0" layoutInCell="1" allowOverlap="1" wp14:anchorId="7020E1EC" wp14:editId="41C02A9F">
                <wp:simplePos x="0" y="0"/>
                <wp:positionH relativeFrom="margin">
                  <wp:posOffset>1905</wp:posOffset>
                </wp:positionH>
                <wp:positionV relativeFrom="paragraph">
                  <wp:posOffset>1484630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76325" y="0"/>
                            <a:ext cx="3691288" cy="29718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ED8A6" id="Canvas 10" o:spid="_x0000_s1026" editas="canvas" style="position:absolute;margin-left:.15pt;margin-top:116.9pt;width:468pt;height:234pt;z-index:25172838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54" o:spid="_x0000_s1028" type="#_x0000_t75" style="position:absolute;left:10763;width:36913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">
                  <v:imagedata r:id="rId9" o:title=""/>
                </v:shape>
                <w10:wrap anchorx="margin"/>
              </v:group>
            </w:pict>
          </mc:Fallback>
        </mc:AlternateContent>
      </w:r>
      <w:r w:rsidR="005031F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5118274" wp14:editId="1BC67A67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417C9" id="Rectangle 9" o:spid="_x0000_s1026" style="position:absolute;margin-left:-7.2pt;margin-top:-7.55pt;width:626.4pt;height:61.2pt;z-index:25166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 w:rsidR="00B55D53">
        <w:rPr>
          <w:noProof/>
        </w:rPr>
        <mc:AlternateContent>
          <mc:Choice Requires="wps">
            <w:drawing>
              <wp:anchor distT="0" distB="0" distL="114300" distR="114300" simplePos="0" relativeHeight="251591167" behindDoc="0" locked="0" layoutInCell="1" allowOverlap="1" wp14:anchorId="2852883A" wp14:editId="0140E580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BB2DF" w14:textId="77777777" w:rsidR="00506A05" w:rsidRDefault="00506A05" w:rsidP="00506A0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883A" id="Rectangle 16" o:spid="_x0000_s1026" style="position:absolute;left:0;text-align:left;margin-left:-7.2pt;margin-top:-7.2pt;width:626.4pt;height:799.2pt;z-index:251591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" fillcolor="#f0eee9" stroked="f" strokeweight="2pt">
                <v:textbox inset="0,0,0,0">
                  <w:txbxContent>
                    <w:p w14:paraId="6EFBB2DF" w14:textId="77777777" w:rsidR="00506A05" w:rsidRDefault="00506A05" w:rsidP="00506A05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20754" w:rsidRPr="00907579">
        <w:rPr>
          <w:noProof/>
        </w:rPr>
        <w:drawing>
          <wp:anchor distT="0" distB="0" distL="114300" distR="114300" simplePos="0" relativeHeight="251726336" behindDoc="0" locked="0" layoutInCell="1" allowOverlap="1" wp14:anchorId="31B11D78" wp14:editId="3B530990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057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DE6F95B" wp14:editId="50F90321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6B099" w14:textId="77777777" w:rsidR="00506A05" w:rsidRPr="00B01DD5" w:rsidRDefault="00506A05" w:rsidP="003B1057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42404B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6F95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7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NwFg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" filled="f" stroked="f" strokeweight=".5pt">
                <v:textbox>
                  <w:txbxContent>
                    <w:p w14:paraId="2016B099" w14:textId="77777777" w:rsidR="00506A05" w:rsidRPr="00B01DD5" w:rsidRDefault="00506A05" w:rsidP="003B1057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42404B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C0A">
        <w:rPr>
          <w:noProof/>
        </w:rPr>
        <w:drawing>
          <wp:anchor distT="0" distB="0" distL="114300" distR="114300" simplePos="0" relativeHeight="251723264" behindDoc="0" locked="0" layoutInCell="1" allowOverlap="1" wp14:anchorId="7BF9F88E" wp14:editId="3FC14B2F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575"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56E1D9E" wp14:editId="1C73248C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63B98" w14:textId="77777777" w:rsidR="00506A05" w:rsidRPr="004534B3" w:rsidRDefault="00506A05" w:rsidP="007870B4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42404B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5548F575" w14:textId="77777777" w:rsidR="00506A05" w:rsidRPr="009D54CB" w:rsidRDefault="0021572A" w:rsidP="004534B3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MODFLOW-USG </w:t>
                            </w:r>
                            <w:r w:rsidR="00814E4A"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Transport 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– </w:t>
                            </w:r>
                            <w:r w:rsidR="00814E4A"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MDT </w:t>
                            </w:r>
                            <w:r w:rsidR="00CE55F5"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Matrix Diffusion</w:t>
                            </w:r>
                          </w:p>
                          <w:p w14:paraId="6AFD6F08" w14:textId="77777777" w:rsidR="00506A05" w:rsidRPr="00814E4A" w:rsidRDefault="00814E4A" w:rsidP="00EF3FB0">
                            <w:pPr>
                              <w:pStyle w:val="TutorialDescription"/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Use </w:t>
                            </w:r>
                            <w:r w:rsidRPr="00814E4A">
                              <w:rPr>
                                <w:rFonts w:ascii="Arial" w:hAnsi="Arial" w:cs="Arial"/>
                              </w:rPr>
                              <w:t>the Matrix Diffusion Transport (MDT) pa</w:t>
                            </w:r>
                            <w:r w:rsidR="00F86C7D">
                              <w:rPr>
                                <w:rFonts w:ascii="Arial" w:hAnsi="Arial" w:cs="Arial"/>
                              </w:rPr>
                              <w:t xml:space="preserve">ckage in GMS to simulate </w:t>
                            </w:r>
                            <w:r w:rsidR="00CE55F5">
                              <w:rPr>
                                <w:rFonts w:ascii="Arial" w:hAnsi="Arial" w:cs="Arial"/>
                              </w:rPr>
                              <w:t xml:space="preserve">matrix </w:t>
                            </w:r>
                            <w:r w:rsidRPr="00814E4A">
                              <w:rPr>
                                <w:rFonts w:ascii="Arial" w:hAnsi="Arial" w:cs="Arial"/>
                              </w:rPr>
                              <w:t xml:space="preserve">diffusion </w:t>
                            </w:r>
                            <w:r w:rsidR="00CE55F5">
                              <w:rPr>
                                <w:rFonts w:ascii="Arial" w:hAnsi="Arial" w:cs="Arial"/>
                              </w:rPr>
                              <w:t>in heterogeneous sand/clay system using a semi-analytic approximation</w:t>
                            </w:r>
                            <w:r w:rsidR="00190B4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14:paraId="17996478" w14:textId="77777777" w:rsidR="00506A05" w:rsidRPr="004534B3" w:rsidRDefault="00506A05" w:rsidP="00EF3FB0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E1D9E" id="Text Box 2099" o:spid="_x0000_s1028" type="#_x0000_t202" style="position:absolute;left:0;text-align:left;margin-left:0;margin-top:0;width:468pt;height:108pt;z-index:25159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" filled="f" stroked="f">
                <v:textbox inset="0,0,0,0">
                  <w:txbxContent>
                    <w:p w14:paraId="05A63B98" w14:textId="77777777" w:rsidR="00506A05" w:rsidRPr="004534B3" w:rsidRDefault="00506A05" w:rsidP="007870B4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42404B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5548F575" w14:textId="77777777" w:rsidR="00506A05" w:rsidRPr="009D54CB" w:rsidRDefault="0021572A" w:rsidP="004534B3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MODFLOW-USG </w:t>
                      </w:r>
                      <w:r w:rsidR="00814E4A"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Transport </w:t>
                      </w: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– </w:t>
                      </w:r>
                      <w:r w:rsidR="00814E4A"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MDT </w:t>
                      </w:r>
                      <w:r w:rsidR="00CE55F5"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Matrix Diffusion</w:t>
                      </w:r>
                    </w:p>
                    <w:p w14:paraId="6AFD6F08" w14:textId="77777777" w:rsidR="00506A05" w:rsidRPr="00814E4A" w:rsidRDefault="00814E4A" w:rsidP="00EF3FB0">
                      <w:pPr>
                        <w:pStyle w:val="TutorialDescription"/>
                        <w:rPr>
                          <w:rFonts w:ascii="Arial" w:hAnsi="Arial" w:cs="Arial"/>
                          <w:color w:val="807F7D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Use </w:t>
                      </w:r>
                      <w:r w:rsidRPr="00814E4A">
                        <w:rPr>
                          <w:rFonts w:ascii="Arial" w:hAnsi="Arial" w:cs="Arial"/>
                        </w:rPr>
                        <w:t>the Matrix Diffusion Transport (MDT) pa</w:t>
                      </w:r>
                      <w:r w:rsidR="00F86C7D">
                        <w:rPr>
                          <w:rFonts w:ascii="Arial" w:hAnsi="Arial" w:cs="Arial"/>
                        </w:rPr>
                        <w:t xml:space="preserve">ckage in GMS to simulate </w:t>
                      </w:r>
                      <w:r w:rsidR="00CE55F5">
                        <w:rPr>
                          <w:rFonts w:ascii="Arial" w:hAnsi="Arial" w:cs="Arial"/>
                        </w:rPr>
                        <w:t xml:space="preserve">matrix </w:t>
                      </w:r>
                      <w:r w:rsidRPr="00814E4A">
                        <w:rPr>
                          <w:rFonts w:ascii="Arial" w:hAnsi="Arial" w:cs="Arial"/>
                        </w:rPr>
                        <w:t xml:space="preserve">diffusion </w:t>
                      </w:r>
                      <w:r w:rsidR="00CE55F5">
                        <w:rPr>
                          <w:rFonts w:ascii="Arial" w:hAnsi="Arial" w:cs="Arial"/>
                        </w:rPr>
                        <w:t>in heterogeneous sand/clay system using a semi-analytic approximation</w:t>
                      </w:r>
                      <w:r w:rsidR="00190B4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14:paraId="17996478" w14:textId="77777777" w:rsidR="00506A05" w:rsidRPr="004534B3" w:rsidRDefault="00506A05" w:rsidP="00EF3FB0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0575"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84DC2F0" wp14:editId="2A3C2DE2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B8BB1" w14:textId="77777777" w:rsidR="00506A05" w:rsidRPr="00655AB4" w:rsidRDefault="00506A05" w:rsidP="009D54CB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29BAE30A" w14:textId="77777777" w:rsidR="00506A05" w:rsidRPr="00AC1FAC" w:rsidRDefault="00814E4A" w:rsidP="007870B4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 xml:space="preserve">Learn </w:t>
                            </w:r>
                            <w:r>
                              <w:t>how to use the Matrix Diffusion Transport (MDT) package with MODFLOW-USG Transport to simulate</w:t>
                            </w:r>
                            <w:r w:rsidR="00CE55F5">
                              <w:t xml:space="preserve"> matrix</w:t>
                            </w:r>
                            <w:r>
                              <w:t xml:space="preserve"> diffusion </w:t>
                            </w:r>
                            <w:r w:rsidR="00CE55F5">
                              <w:t>in a heterogeneous sand/clay system</w:t>
                            </w:r>
                            <w:r w:rsidR="0021572A" w:rsidRPr="0021572A">
                              <w:rPr>
                                <w:rFonts w:cs="Arial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DC2F0" id="Text Box 2100" o:spid="_x0000_s1029" type="#_x0000_t202" style="position:absolute;left:0;text-align:left;margin-left:0;margin-top:5in;width:468pt;height:80.65pt;z-index:25159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" filled="f" stroked="f">
                <v:textbox inset="0,0,0,0">
                  <w:txbxContent>
                    <w:p w14:paraId="66CB8BB1" w14:textId="77777777" w:rsidR="00506A05" w:rsidRPr="00655AB4" w:rsidRDefault="00506A05" w:rsidP="009D54CB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29BAE30A" w14:textId="77777777" w:rsidR="00506A05" w:rsidRPr="00AC1FAC" w:rsidRDefault="00814E4A" w:rsidP="007870B4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 xml:space="preserve">Learn </w:t>
                      </w:r>
                      <w:r>
                        <w:t>how to use the Matrix Diffusion Transport (MDT) package with MODFLOW-USG Transport to simulate</w:t>
                      </w:r>
                      <w:r w:rsidR="00CE55F5">
                        <w:t xml:space="preserve"> matrix</w:t>
                      </w:r>
                      <w:r>
                        <w:t xml:space="preserve"> diffusion </w:t>
                      </w:r>
                      <w:r w:rsidR="00CE55F5">
                        <w:t>in a heterogeneous sand/clay system</w:t>
                      </w:r>
                      <w:r w:rsidR="0021572A" w:rsidRPr="0021572A">
                        <w:rPr>
                          <w:rFonts w:cs="Arial"/>
                          <w:szCs w:val="20"/>
                        </w:rPr>
                        <w:t>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0575"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61B8EF85" wp14:editId="0EC9B8E8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4D675" w14:textId="77777777" w:rsidR="00506A05" w:rsidRPr="00655AB4" w:rsidRDefault="00506A05" w:rsidP="009D54CB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14:paraId="6B5401D9" w14:textId="77777777" w:rsidR="00506A05" w:rsidRPr="00655AB4" w:rsidRDefault="00814E4A" w:rsidP="007870B4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30</w:t>
                            </w:r>
                            <w:r w:rsidR="00506A05" w:rsidRPr="00655AB4">
                              <w:rPr>
                                <w:rFonts w:cs="Arial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4</w:t>
                            </w:r>
                            <w:r w:rsidR="00506A05" w:rsidRPr="00655AB4">
                              <w:rPr>
                                <w:rFonts w:cs="Arial"/>
                                <w:szCs w:val="20"/>
                              </w:rPr>
                              <w:t>0 minutes</w:t>
                            </w:r>
                          </w:p>
                          <w:p w14:paraId="10D7C1C8" w14:textId="77777777" w:rsidR="00506A05" w:rsidRPr="00655AB4" w:rsidRDefault="00506A05" w:rsidP="007870B4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8EF85" id="Text Box 2103" o:spid="_x0000_s1030" type="#_x0000_t202" style="position:absolute;left:0;text-align:left;margin-left:324pt;margin-top:450pt;width:2in;height:99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" filled="f" stroked="f">
                <v:textbox inset="0,0,0,0">
                  <w:txbxContent>
                    <w:p w14:paraId="2674D675" w14:textId="77777777" w:rsidR="00506A05" w:rsidRPr="00655AB4" w:rsidRDefault="00506A05" w:rsidP="009D54CB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14:paraId="6B5401D9" w14:textId="77777777" w:rsidR="00506A05" w:rsidRPr="00655AB4" w:rsidRDefault="00814E4A" w:rsidP="007870B4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30</w:t>
                      </w:r>
                      <w:r w:rsidR="00506A05" w:rsidRPr="00655AB4">
                        <w:rPr>
                          <w:rFonts w:cs="Arial"/>
                          <w:szCs w:val="20"/>
                        </w:rPr>
                        <w:t>–</w:t>
                      </w:r>
                      <w:r>
                        <w:rPr>
                          <w:rFonts w:cs="Arial"/>
                          <w:szCs w:val="20"/>
                        </w:rPr>
                        <w:t>4</w:t>
                      </w:r>
                      <w:r w:rsidR="00506A05" w:rsidRPr="00655AB4">
                        <w:rPr>
                          <w:rFonts w:cs="Arial"/>
                          <w:szCs w:val="20"/>
                        </w:rPr>
                        <w:t>0 minutes</w:t>
                      </w:r>
                    </w:p>
                    <w:p w14:paraId="10D7C1C8" w14:textId="77777777" w:rsidR="00506A05" w:rsidRPr="00655AB4" w:rsidRDefault="00506A05" w:rsidP="007870B4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 w:rsidR="00430575"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BC74BDC" wp14:editId="57B61DDF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7E8D1" w14:textId="77777777" w:rsidR="00506A05" w:rsidRPr="00655AB4" w:rsidRDefault="00506A05" w:rsidP="009D54CB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14:paraId="65FB6D52" w14:textId="77777777" w:rsidR="00506A05" w:rsidRPr="00655AB4" w:rsidRDefault="00506A05" w:rsidP="007870B4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799DC2FE" w14:textId="77777777" w:rsidR="00506A05" w:rsidRPr="00655AB4" w:rsidRDefault="00506A05" w:rsidP="007870B4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MODFLOW</w:t>
                            </w:r>
                            <w:r w:rsidR="00814E4A">
                              <w:rPr>
                                <w:rFonts w:cs="Arial"/>
                                <w:szCs w:val="20"/>
                              </w:rPr>
                              <w:t>-USG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 xml:space="preserve"> </w:t>
                            </w:r>
                            <w:r w:rsidR="00814E4A">
                              <w:rPr>
                                <w:rFonts w:cs="Arial"/>
                                <w:szCs w:val="20"/>
                              </w:rPr>
                              <w:t>Transport</w:t>
                            </w:r>
                          </w:p>
                          <w:p w14:paraId="344E932B" w14:textId="77777777" w:rsidR="00506A05" w:rsidRPr="00655AB4" w:rsidRDefault="00506A05" w:rsidP="007870B4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74BDC" id="Text Box 2102" o:spid="_x0000_s1031" type="#_x0000_t202" style="position:absolute;left:0;text-align:left;margin-left:162pt;margin-top:450pt;width:2in;height:99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R2QEAAJkDAAAOAAAAZHJzL2Uyb0RvYy54bWysU9uO0zAQfUfiHyy/06RFC1X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" filled="f" stroked="f">
                <v:textbox inset="0,0,0,0">
                  <w:txbxContent>
                    <w:p w14:paraId="5187E8D1" w14:textId="77777777" w:rsidR="00506A05" w:rsidRPr="00655AB4" w:rsidRDefault="00506A05" w:rsidP="009D54CB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14:paraId="65FB6D52" w14:textId="77777777" w:rsidR="00506A05" w:rsidRPr="00655AB4" w:rsidRDefault="00506A05" w:rsidP="007870B4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799DC2FE" w14:textId="77777777" w:rsidR="00506A05" w:rsidRPr="00655AB4" w:rsidRDefault="00506A05" w:rsidP="007870B4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MODFLOW</w:t>
                      </w:r>
                      <w:r w:rsidR="00814E4A">
                        <w:rPr>
                          <w:rFonts w:cs="Arial"/>
                          <w:szCs w:val="20"/>
                        </w:rPr>
                        <w:t>-USG</w:t>
                      </w:r>
                      <w:r>
                        <w:rPr>
                          <w:rFonts w:cs="Arial"/>
                          <w:szCs w:val="20"/>
                        </w:rPr>
                        <w:t xml:space="preserve"> </w:t>
                      </w:r>
                      <w:r w:rsidR="00814E4A">
                        <w:rPr>
                          <w:rFonts w:cs="Arial"/>
                          <w:szCs w:val="20"/>
                        </w:rPr>
                        <w:t>Transport</w:t>
                      </w:r>
                    </w:p>
                    <w:p w14:paraId="344E932B" w14:textId="77777777" w:rsidR="00506A05" w:rsidRPr="00655AB4" w:rsidRDefault="00506A05" w:rsidP="007870B4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 w:rsidR="00430575"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0A4E409" wp14:editId="50CCCF96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C33DB" w14:textId="77777777" w:rsidR="00506A05" w:rsidRPr="00655AB4" w:rsidRDefault="00506A05" w:rsidP="009D54CB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14:paraId="7F4E0164" w14:textId="77777777" w:rsidR="00190B4E" w:rsidRPr="00655AB4" w:rsidRDefault="0021572A" w:rsidP="00190B4E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</w:t>
                            </w:r>
                            <w:r w:rsidR="00190B4E">
                              <w:rPr>
                                <w:rFonts w:cs="Arial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LOW</w:t>
                            </w:r>
                            <w:r w:rsidR="00814E4A">
                              <w:rPr>
                                <w:rFonts w:cs="Arial"/>
                                <w:szCs w:val="20"/>
                              </w:rPr>
                              <w:t>-USG</w:t>
                            </w:r>
                            <w:r w:rsidR="00190B4E">
                              <w:rPr>
                                <w:rFonts w:cs="Arial"/>
                                <w:szCs w:val="20"/>
                              </w:rPr>
                              <w:t xml:space="preserve"> Transport</w:t>
                            </w:r>
                          </w:p>
                          <w:p w14:paraId="6E98594E" w14:textId="77777777" w:rsidR="0021572A" w:rsidRPr="00655AB4" w:rsidRDefault="0021572A" w:rsidP="00FA61C3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4E409" id="Text Box 2101" o:spid="_x0000_s1032" type="#_x0000_t202" style="position:absolute;left:0;text-align:left;margin-left:0;margin-top:450pt;width:2in;height:99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0EAC33DB" w14:textId="77777777" w:rsidR="00506A05" w:rsidRPr="00655AB4" w:rsidRDefault="00506A05" w:rsidP="009D54CB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14:paraId="7F4E0164" w14:textId="77777777" w:rsidR="00190B4E" w:rsidRPr="00655AB4" w:rsidRDefault="0021572A" w:rsidP="00190B4E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</w:t>
                      </w:r>
                      <w:r w:rsidR="00190B4E">
                        <w:rPr>
                          <w:rFonts w:cs="Arial"/>
                          <w:szCs w:val="20"/>
                        </w:rPr>
                        <w:t>F</w:t>
                      </w:r>
                      <w:r>
                        <w:rPr>
                          <w:rFonts w:cs="Arial"/>
                          <w:szCs w:val="20"/>
                        </w:rPr>
                        <w:t>LOW</w:t>
                      </w:r>
                      <w:r w:rsidR="00814E4A">
                        <w:rPr>
                          <w:rFonts w:cs="Arial"/>
                          <w:szCs w:val="20"/>
                        </w:rPr>
                        <w:t>-USG</w:t>
                      </w:r>
                      <w:r w:rsidR="00190B4E">
                        <w:rPr>
                          <w:rFonts w:cs="Arial"/>
                          <w:szCs w:val="20"/>
                        </w:rPr>
                        <w:t xml:space="preserve"> Transport</w:t>
                      </w:r>
                    </w:p>
                    <w:p w14:paraId="6E98594E" w14:textId="77777777" w:rsidR="0021572A" w:rsidRPr="00655AB4" w:rsidRDefault="0021572A" w:rsidP="00FA61C3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4D947AD7" w14:textId="77777777" w:rsidR="00C17192" w:rsidRPr="00E330B8" w:rsidRDefault="00C17192" w:rsidP="00C17192">
      <w:pPr>
        <w:rPr>
          <w:color w:val="807F7D"/>
        </w:rPr>
        <w:sectPr w:rsidR="00C17192" w:rsidRPr="00E330B8" w:rsidSect="00C1719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oddPage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887603" w14:paraId="2BB8B30E" w14:textId="77777777" w:rsidTr="00A90190">
        <w:tc>
          <w:tcPr>
            <w:tcW w:w="8118" w:type="dxa"/>
            <w:shd w:val="clear" w:color="auto" w:fill="F0EEE9"/>
          </w:tcPr>
          <w:p w14:paraId="38467BBE" w14:textId="361793B9" w:rsidR="002F6277" w:rsidRDefault="00887603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r w:rsidRPr="00CE55F5">
              <w:rPr>
                <w:rFonts w:cs="Arial"/>
                <w:smallCaps/>
                <w:sz w:val="18"/>
                <w:szCs w:val="18"/>
              </w:rPr>
              <w:lastRenderedPageBreak/>
              <w:fldChar w:fldCharType="begin"/>
            </w:r>
            <w:r w:rsidRPr="00CE55F5">
              <w:rPr>
                <w:rFonts w:cs="Arial"/>
                <w:smallCaps/>
                <w:sz w:val="18"/>
                <w:szCs w:val="18"/>
              </w:rPr>
              <w:instrText xml:space="preserve"> TOC \o "1-2" \h \z \u </w:instrText>
            </w:r>
            <w:r w:rsidRPr="00CE55F5">
              <w:rPr>
                <w:rFonts w:cs="Arial"/>
                <w:smallCaps/>
                <w:sz w:val="18"/>
                <w:szCs w:val="18"/>
              </w:rPr>
              <w:fldChar w:fldCharType="separate"/>
            </w:r>
            <w:hyperlink w:anchor="_Toc203645522" w:history="1">
              <w:r w:rsidR="002F6277" w:rsidRPr="001F5B4C">
                <w:rPr>
                  <w:rStyle w:val="Hyperlink"/>
                  <w:noProof/>
                </w:rPr>
                <w:t>1</w:t>
              </w:r>
              <w:r w:rsidR="002F6277"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="002F6277" w:rsidRPr="001F5B4C">
                <w:rPr>
                  <w:rStyle w:val="Hyperlink"/>
                  <w:noProof/>
                </w:rPr>
                <w:t>Introduction</w:t>
              </w:r>
              <w:r w:rsidR="002F6277">
                <w:rPr>
                  <w:noProof/>
                  <w:webHidden/>
                </w:rPr>
                <w:tab/>
              </w:r>
              <w:r w:rsidR="002F6277">
                <w:rPr>
                  <w:noProof/>
                  <w:webHidden/>
                </w:rPr>
                <w:fldChar w:fldCharType="begin"/>
              </w:r>
              <w:r w:rsidR="002F6277">
                <w:rPr>
                  <w:noProof/>
                  <w:webHidden/>
                </w:rPr>
                <w:instrText xml:space="preserve"> PAGEREF _Toc203645522 \h </w:instrText>
              </w:r>
              <w:r w:rsidR="002F6277">
                <w:rPr>
                  <w:noProof/>
                  <w:webHidden/>
                </w:rPr>
              </w:r>
              <w:r w:rsidR="002F6277">
                <w:rPr>
                  <w:noProof/>
                  <w:webHidden/>
                </w:rPr>
                <w:fldChar w:fldCharType="separate"/>
              </w:r>
              <w:r w:rsidR="002F6277">
                <w:rPr>
                  <w:noProof/>
                  <w:webHidden/>
                </w:rPr>
                <w:t>2</w:t>
              </w:r>
              <w:r w:rsidR="002F6277">
                <w:rPr>
                  <w:noProof/>
                  <w:webHidden/>
                </w:rPr>
                <w:fldChar w:fldCharType="end"/>
              </w:r>
            </w:hyperlink>
          </w:p>
          <w:p w14:paraId="0305EFBC" w14:textId="089F52F4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3" w:history="1">
              <w:r w:rsidRPr="001F5B4C">
                <w:rPr>
                  <w:rStyle w:val="Hyperlink"/>
                  <w:noProof/>
                </w:rPr>
                <w:t>2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Getting Started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5CAAC42" w14:textId="5EA4E716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4" w:history="1">
              <w:r w:rsidRPr="001F5B4C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Activating the MDT Package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B3F12DC" w14:textId="3EF3B160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5" w:history="1">
              <w:r w:rsidRPr="001F5B4C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Defining the MDT Package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DC332D9" w14:textId="64F80326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6" w:history="1">
              <w:r w:rsidRPr="001F5B4C">
                <w:rPr>
                  <w:rStyle w:val="Hyperlink"/>
                  <w:noProof/>
                </w:rPr>
                <w:t>5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Saving and Running MODFLOW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482A020" w14:textId="5523E42C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7" w:history="1">
              <w:r w:rsidRPr="001F5B4C">
                <w:rPr>
                  <w:rStyle w:val="Hyperlink"/>
                  <w:noProof/>
                </w:rPr>
                <w:t>6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Examining the Results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245B7AD" w14:textId="4C27D76C" w:rsidR="002F6277" w:rsidRDefault="002F6277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3645528" w:history="1">
              <w:r w:rsidRPr="001F5B4C">
                <w:rPr>
                  <w:rStyle w:val="Hyperlink"/>
                  <w:noProof/>
                </w:rPr>
                <w:t>7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1F5B4C">
                <w:rPr>
                  <w:rStyle w:val="Hyperlink"/>
                  <w:noProof/>
                </w:rPr>
                <w:t>Conclusion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_Toc203645528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26299F2" w14:textId="77777777" w:rsidR="00887603" w:rsidRPr="005B5313" w:rsidRDefault="00887603" w:rsidP="005B5313">
            <w:pPr>
              <w:spacing w:before="0" w:after="0"/>
              <w:ind w:left="0"/>
              <w:rPr>
                <w:sz w:val="6"/>
                <w:szCs w:val="6"/>
              </w:rPr>
            </w:pPr>
            <w:r w:rsidRPr="00CE55F5">
              <w:rPr>
                <w:rFonts w:cs="Arial"/>
                <w:smallCaps/>
                <w:sz w:val="18"/>
                <w:szCs w:val="18"/>
              </w:rPr>
              <w:fldChar w:fldCharType="end"/>
            </w:r>
          </w:p>
        </w:tc>
      </w:tr>
    </w:tbl>
    <w:p w14:paraId="67B9E744" w14:textId="77777777" w:rsidR="00506A05" w:rsidRDefault="00506A05" w:rsidP="00AC1FAC">
      <w:pPr>
        <w:pStyle w:val="Heading1"/>
      </w:pPr>
      <w:bookmarkStart w:id="0" w:name="_Toc85634501"/>
      <w:bookmarkStart w:id="1" w:name="_Toc203645522"/>
      <w:bookmarkStart w:id="2" w:name="_Toc117573605"/>
      <w:r>
        <w:t>Introduction</w:t>
      </w:r>
      <w:bookmarkEnd w:id="0"/>
      <w:bookmarkEnd w:id="1"/>
    </w:p>
    <w:bookmarkEnd w:id="2"/>
    <w:p w14:paraId="61EA0AF8" w14:textId="03BD9704" w:rsidR="00CE55F5" w:rsidRDefault="00CE55F5" w:rsidP="00CE55F5">
      <w:pPr>
        <w:pStyle w:val="BodyText"/>
      </w:pPr>
      <w:r>
        <w:t xml:space="preserve">The Matrix Diffusion Transport </w:t>
      </w:r>
      <w:r w:rsidR="00232BC8">
        <w:t xml:space="preserve">(MDT) </w:t>
      </w:r>
      <w:r>
        <w:t xml:space="preserve">package </w:t>
      </w:r>
      <w:r w:rsidR="002941FB">
        <w:t>enhances</w:t>
      </w:r>
      <w:r>
        <w:t xml:space="preserve"> MODFLOW-USG Transport</w:t>
      </w:r>
      <w:r w:rsidR="00232BC8">
        <w:t xml:space="preserve"> </w:t>
      </w:r>
      <w:r w:rsidR="002941FB">
        <w:t>by</w:t>
      </w:r>
      <w:r w:rsidR="00232BC8">
        <w:t xml:space="preserve"> incorporat</w:t>
      </w:r>
      <w:r w:rsidR="002941FB">
        <w:t>ing</w:t>
      </w:r>
      <w:r w:rsidR="00232BC8">
        <w:t xml:space="preserve"> </w:t>
      </w:r>
      <w:r w:rsidRPr="00F0269D">
        <w:t>matrix diffusion effects</w:t>
      </w:r>
      <w:r w:rsidR="00232BC8">
        <w:t xml:space="preserve"> </w:t>
      </w:r>
      <w:r w:rsidR="002941FB">
        <w:t xml:space="preserve">using a </w:t>
      </w:r>
      <w:r>
        <w:t xml:space="preserve">semi-analytic matrix diffusion method </w:t>
      </w:r>
      <w:r w:rsidR="002941FB">
        <w:t>adapted from</w:t>
      </w:r>
      <w:r>
        <w:t xml:space="preserve"> the </w:t>
      </w:r>
      <w:proofErr w:type="spellStart"/>
      <w:r>
        <w:t>REMChlor</w:t>
      </w:r>
      <w:proofErr w:type="spellEnd"/>
      <w:r>
        <w:t>-MD model</w:t>
      </w:r>
      <w:r>
        <w:rPr>
          <w:rStyle w:val="FootnoteReference"/>
        </w:rPr>
        <w:footnoteReference w:id="1"/>
      </w:r>
      <w:r>
        <w:rPr>
          <w:vertAlign w:val="superscript"/>
        </w:rPr>
        <w:t xml:space="preserve">, </w:t>
      </w:r>
      <w:r>
        <w:rPr>
          <w:rStyle w:val="FootnoteReference"/>
        </w:rPr>
        <w:footnoteReference w:id="2"/>
      </w:r>
      <w:r>
        <w:rPr>
          <w:vertAlign w:val="superscript"/>
        </w:rPr>
        <w:t xml:space="preserve">, </w:t>
      </w:r>
      <w:r>
        <w:rPr>
          <w:rStyle w:val="FootnoteReference"/>
        </w:rPr>
        <w:footnoteReference w:id="3"/>
      </w:r>
      <w:r>
        <w:t xml:space="preserve">. </w:t>
      </w:r>
      <w:r w:rsidR="002941FB">
        <w:t>Developed with support from</w:t>
      </w:r>
      <w:r>
        <w:t xml:space="preserve"> the Department of Defense Environmental Security Technology Certification Program (ESTCP) and </w:t>
      </w:r>
      <w:r w:rsidR="002941FB">
        <w:t xml:space="preserve">in collaboration with </w:t>
      </w:r>
      <w:r>
        <w:t>Clemson University, GSI Environmental, and Aquaveo</w:t>
      </w:r>
      <w:r w:rsidR="002941FB">
        <w:t>, MDT allows existing models to account for solute diffusion into low-permeability zones</w:t>
      </w:r>
      <w:r>
        <w:t>.</w:t>
      </w:r>
    </w:p>
    <w:p w14:paraId="1E4896A1" w14:textId="4311239C" w:rsidR="002941FB" w:rsidRPr="00814C69" w:rsidRDefault="00CE55F5" w:rsidP="00CE55F5">
      <w:pPr>
        <w:pStyle w:val="BodyText"/>
      </w:pPr>
      <w:r>
        <w:t xml:space="preserve">The MDT </w:t>
      </w:r>
      <w:r w:rsidR="002941FB">
        <w:t>approach</w:t>
      </w:r>
      <w:r>
        <w:t xml:space="preserve"> is conceptually </w:t>
      </w:r>
      <w:proofErr w:type="gramStart"/>
      <w:r>
        <w:t>similar to</w:t>
      </w:r>
      <w:proofErr w:type="gramEnd"/>
      <w:r>
        <w:t xml:space="preserve"> dual</w:t>
      </w:r>
      <w:r w:rsidR="002941FB">
        <w:t>-</w:t>
      </w:r>
      <w:r>
        <w:t xml:space="preserve">porosity methods, where each element </w:t>
      </w:r>
      <w:r w:rsidR="002941FB">
        <w:t xml:space="preserve">includes both </w:t>
      </w:r>
      <w:r>
        <w:t xml:space="preserve">mobile and immobile </w:t>
      </w:r>
      <w:r w:rsidR="002941FB">
        <w:t>zones</w:t>
      </w:r>
      <w:r>
        <w:t xml:space="preserve">. Solute transport occurs by advection and dispersion in the mobile </w:t>
      </w:r>
      <w:r w:rsidR="002941FB">
        <w:t>zone</w:t>
      </w:r>
      <w:r>
        <w:t xml:space="preserve">, </w:t>
      </w:r>
      <w:r w:rsidR="002941FB">
        <w:t xml:space="preserve">and </w:t>
      </w:r>
      <w:r>
        <w:t>by diffusion in the immobile fraction.</w:t>
      </w:r>
      <w:r w:rsidR="002941FB">
        <w:t xml:space="preserve"> The</w:t>
      </w:r>
      <w:r>
        <w:t xml:space="preserve"> concentration profile in the immobile </w:t>
      </w:r>
      <w:r w:rsidR="002941FB">
        <w:t xml:space="preserve">zone </w:t>
      </w:r>
      <w:r>
        <w:t xml:space="preserve">is </w:t>
      </w:r>
      <w:r w:rsidR="002941FB" w:rsidRPr="002941FB">
        <w:t xml:space="preserve">dynamically updated </w:t>
      </w:r>
      <w:proofErr w:type="gramStart"/>
      <w:r w:rsidR="002941FB" w:rsidRPr="002941FB">
        <w:t>each time</w:t>
      </w:r>
      <w:proofErr w:type="gramEnd"/>
      <w:r w:rsidR="002941FB" w:rsidRPr="002941FB">
        <w:t xml:space="preserve"> step using current and previous mobile concentrations. Mass exchange between zones is calculated as a linear, concentration-dependent source term.</w:t>
      </w:r>
    </w:p>
    <w:p w14:paraId="72C5B1C9" w14:textId="77D930D8" w:rsidR="002941FB" w:rsidRDefault="00CE55F5" w:rsidP="00CE55F5">
      <w:pPr>
        <w:pStyle w:val="BodyText"/>
      </w:pPr>
      <w:r>
        <w:t>This tutorial demonstrates how MDT can be used with MODFLOW-USG Transport to simulate diffusion in a heterogeneous porous media system</w:t>
      </w:r>
      <w:r w:rsidR="002941FB">
        <w:t>, with sub-grid-scale heterogeneity represented through average properties</w:t>
      </w:r>
      <w:r>
        <w:t xml:space="preserve">. This example is based on a </w:t>
      </w:r>
      <w:proofErr w:type="spellStart"/>
      <w:r w:rsidR="002941FB">
        <w:t>REMChlor</w:t>
      </w:r>
      <w:proofErr w:type="spellEnd"/>
      <w:r w:rsidR="002941FB">
        <w:t xml:space="preserve">-MD </w:t>
      </w:r>
      <w:r>
        <w:t>benchmarking problem.</w:t>
      </w:r>
    </w:p>
    <w:p w14:paraId="74F05CCD" w14:textId="2A97944C" w:rsidR="002941FB" w:rsidRPr="002941FB" w:rsidRDefault="002941FB" w:rsidP="002941FB">
      <w:pPr>
        <w:rPr>
          <w:rFonts w:cs="Arial"/>
          <w:szCs w:val="18"/>
        </w:rPr>
      </w:pPr>
      <w:r w:rsidRPr="002941FB">
        <w:rPr>
          <w:rFonts w:cs="Arial"/>
          <w:szCs w:val="18"/>
        </w:rPr>
        <w:t>For details on MDT input variables, refer to the MDT Process for MODFLOW-USG Transport User’s Guide</w:t>
      </w:r>
      <w:r>
        <w:rPr>
          <w:rStyle w:val="FootnoteReference"/>
        </w:rPr>
        <w:t>4</w:t>
      </w:r>
      <w:r w:rsidRPr="002941FB">
        <w:rPr>
          <w:rFonts w:cs="Arial"/>
          <w:szCs w:val="18"/>
        </w:rPr>
        <w:t>. Background on the semi-analytic method is provided in the REMChlor-MD User’s Guide and related publications</w:t>
      </w:r>
      <w:r w:rsidRPr="00477D5D">
        <w:rPr>
          <w:rFonts w:cs="Arial"/>
          <w:szCs w:val="18"/>
          <w:vertAlign w:val="superscript"/>
        </w:rPr>
        <w:t>2,3</w:t>
      </w:r>
      <w:r w:rsidRPr="002941FB">
        <w:rPr>
          <w:rFonts w:cs="Arial"/>
          <w:szCs w:val="18"/>
        </w:rPr>
        <w:t>.</w:t>
      </w:r>
    </w:p>
    <w:p w14:paraId="7267401E" w14:textId="60FB57E5" w:rsidR="00285FCA" w:rsidRDefault="002941FB" w:rsidP="00CE55F5">
      <w:pPr>
        <w:pStyle w:val="BodyText"/>
      </w:pPr>
      <w:r>
        <w:t>T</w:t>
      </w:r>
      <w:r w:rsidR="00CE55F5">
        <w:t>his example</w:t>
      </w:r>
      <w:r>
        <w:t xml:space="preserve"> replicates</w:t>
      </w:r>
      <w:r w:rsidR="00CE55F5">
        <w:t xml:space="preserve"> the Doner</w:t>
      </w:r>
      <w:r w:rsidR="00CE55F5">
        <w:rPr>
          <w:rStyle w:val="FootnoteReference"/>
        </w:rPr>
        <w:footnoteReference w:id="4"/>
      </w:r>
      <w:r w:rsidR="00CE55F5">
        <w:t xml:space="preserve"> (2008) laboratory matrix diffusion experiment</w:t>
      </w:r>
      <w:r>
        <w:t xml:space="preserve">, performed </w:t>
      </w:r>
      <w:r w:rsidR="00CE55F5">
        <w:t xml:space="preserve">in a 1.07 x 0.03 x </w:t>
      </w:r>
      <w:proofErr w:type="gramStart"/>
      <w:r w:rsidR="00CE55F5">
        <w:t>0.84</w:t>
      </w:r>
      <w:r w:rsidR="00285FCA">
        <w:t xml:space="preserve"> </w:t>
      </w:r>
      <w:r w:rsidR="00CE55F5">
        <w:t>m</w:t>
      </w:r>
      <w:r w:rsidR="00285FCA">
        <w:t>eter</w:t>
      </w:r>
      <w:proofErr w:type="gramEnd"/>
      <w:r w:rsidR="00CE55F5">
        <w:t xml:space="preserve"> tank filled with sand and four embedded clay lenses. A tracer solution </w:t>
      </w:r>
      <w:r w:rsidR="00285FCA">
        <w:t>(</w:t>
      </w:r>
      <w:r w:rsidR="00285FCA" w:rsidRPr="00285FCA">
        <w:t>400 mg/L of fluorescein</w:t>
      </w:r>
      <w:r w:rsidR="00285FCA">
        <w:t xml:space="preserve">) </w:t>
      </w:r>
      <w:r w:rsidR="00CE55F5">
        <w:t xml:space="preserve">was injected for 22 days, followed by </w:t>
      </w:r>
      <w:r w:rsidR="00285FCA">
        <w:t xml:space="preserve">100 days of flushing with </w:t>
      </w:r>
      <w:r w:rsidR="00CE55F5">
        <w:t xml:space="preserve">clean water. </w:t>
      </w:r>
      <w:r w:rsidR="00285FCA" w:rsidRPr="00285FCA">
        <w:t>Significant back diffusion was observed as solute diffused from the clay lenses.</w:t>
      </w:r>
    </w:p>
    <w:p w14:paraId="3ADD87BA" w14:textId="06C6AD48" w:rsidR="00285FCA" w:rsidRPr="00285FCA" w:rsidRDefault="00CE55F5" w:rsidP="00285FCA">
      <w:pPr>
        <w:pStyle w:val="BodyText"/>
      </w:pPr>
      <w:r>
        <w:lastRenderedPageBreak/>
        <w:t>Chapman</w:t>
      </w:r>
      <w:r>
        <w:rPr>
          <w:rStyle w:val="FootnoteReference"/>
        </w:rPr>
        <w:footnoteReference w:id="5"/>
      </w:r>
      <w:r>
        <w:t xml:space="preserve"> et al. (2012) simulated this experiment using</w:t>
      </w:r>
      <w:r w:rsidR="00285FCA">
        <w:t xml:space="preserve"> detailed </w:t>
      </w:r>
      <w:r>
        <w:t>2D numerical models with 9,000</w:t>
      </w:r>
      <w:r w:rsidR="00285FCA" w:rsidRPr="00285FCA">
        <w:t>–</w:t>
      </w:r>
      <w:r>
        <w:t xml:space="preserve">24,000 elements. </w:t>
      </w:r>
      <w:r w:rsidR="00285FCA" w:rsidRPr="00285FCA">
        <w:t xml:space="preserve">The MDT approach achieves similar results with a </w:t>
      </w:r>
      <w:r w:rsidR="00285FCA" w:rsidRPr="00285FCA">
        <w:rPr>
          <w:bCs/>
        </w:rPr>
        <w:t>1D unstructured grid (</w:t>
      </w:r>
      <w:proofErr w:type="spellStart"/>
      <w:r w:rsidR="00285FCA" w:rsidRPr="00285FCA">
        <w:rPr>
          <w:bCs/>
        </w:rPr>
        <w:t>UGrid</w:t>
      </w:r>
      <w:proofErr w:type="spellEnd"/>
      <w:r w:rsidR="00285FCA" w:rsidRPr="00285FCA">
        <w:rPr>
          <w:bCs/>
        </w:rPr>
        <w:t>)</w:t>
      </w:r>
      <w:r w:rsidR="00285FCA" w:rsidRPr="00285FCA">
        <w:t xml:space="preserve"> of just 50 elements. Rather than discretizing the clay lenses, MDT represents them using the </w:t>
      </w:r>
      <w:r w:rsidR="00285FCA" w:rsidRPr="00285FCA">
        <w:rPr>
          <w:bCs/>
        </w:rPr>
        <w:t>volume fraction of matrix diffusion material (VOLFRACMD)</w:t>
      </w:r>
      <w:r w:rsidR="00285FCA" w:rsidRPr="00285FCA">
        <w:t xml:space="preserve"> and the </w:t>
      </w:r>
      <w:r w:rsidR="00285FCA" w:rsidRPr="00285FCA">
        <w:rPr>
          <w:bCs/>
        </w:rPr>
        <w:t>characteristic diffusion length (DIFFLENMD)</w:t>
      </w:r>
      <w:r w:rsidR="00285FCA" w:rsidRPr="00285FCA">
        <w:t>, allowing efficient modeling of localized diffusion.</w:t>
      </w:r>
    </w:p>
    <w:p w14:paraId="5FACC442" w14:textId="77777777" w:rsidR="00285FCA" w:rsidRPr="00285FCA" w:rsidRDefault="00285FCA" w:rsidP="00285FCA">
      <w:pPr>
        <w:pStyle w:val="BodyText"/>
      </w:pPr>
      <w:r w:rsidRPr="00285FCA">
        <w:t xml:space="preserve">This test problem is based on the work of </w:t>
      </w:r>
      <w:r w:rsidRPr="00477D5D">
        <w:t>Muskus and Falta³</w:t>
      </w:r>
      <w:r w:rsidRPr="00285FCA">
        <w:t>, with model parameters listed in Table 1.</w:t>
      </w:r>
    </w:p>
    <w:p w14:paraId="64FF19EE" w14:textId="77777777" w:rsidR="00CE55F5" w:rsidRDefault="00CE55F5" w:rsidP="00285FCA">
      <w:pPr>
        <w:pStyle w:val="BodyText"/>
      </w:pPr>
      <w:r>
        <w:t>Table 1.  Input parameters used to simulate Doner</w:t>
      </w:r>
      <w:r>
        <w:rPr>
          <w:vertAlign w:val="superscript"/>
        </w:rPr>
        <w:t>5</w:t>
      </w:r>
      <w:r>
        <w:t xml:space="preserve"> (2008) experiment</w:t>
      </w:r>
    </w:p>
    <w:tbl>
      <w:tblPr>
        <w:tblW w:w="0" w:type="auto"/>
        <w:jc w:val="center"/>
        <w:tblBorders>
          <w:top w:val="single" w:sz="4" w:space="0" w:color="ED7D31"/>
          <w:bottom w:val="single" w:sz="4" w:space="0" w:color="ED7D31"/>
        </w:tblBorders>
        <w:tblLook w:val="04A0" w:firstRow="1" w:lastRow="0" w:firstColumn="1" w:lastColumn="0" w:noHBand="0" w:noVBand="1"/>
      </w:tblPr>
      <w:tblGrid>
        <w:gridCol w:w="3562"/>
        <w:gridCol w:w="1172"/>
      </w:tblGrid>
      <w:tr w:rsidR="00CE55F5" w:rsidRPr="00C92FD2" w14:paraId="53773305" w14:textId="77777777" w:rsidTr="00DA59C3">
        <w:trPr>
          <w:trHeight w:val="330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29929EFF" w14:textId="77777777" w:rsidR="00CE55F5" w:rsidRPr="0091683D" w:rsidRDefault="00CE55F5" w:rsidP="00DA59C3">
            <w:pPr>
              <w:pStyle w:val="Table"/>
              <w:rPr>
                <w:rFonts w:eastAsia="Calibri"/>
                <w:b/>
              </w:rPr>
            </w:pPr>
            <w:r w:rsidRPr="0091683D">
              <w:rPr>
                <w:rFonts w:eastAsia="Calibri"/>
                <w:b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78EA66D0" w14:textId="77777777" w:rsidR="00CE55F5" w:rsidRPr="0091683D" w:rsidRDefault="00CE55F5" w:rsidP="00DA59C3">
            <w:pPr>
              <w:pStyle w:val="Table"/>
              <w:rPr>
                <w:rFonts w:eastAsia="Calibri"/>
                <w:b/>
              </w:rPr>
            </w:pPr>
            <w:r w:rsidRPr="0091683D">
              <w:rPr>
                <w:rFonts w:eastAsia="Calibri"/>
                <w:b/>
              </w:rPr>
              <w:t>Value</w:t>
            </w:r>
          </w:p>
        </w:tc>
      </w:tr>
      <w:tr w:rsidR="00CE55F5" w:rsidRPr="00C92FD2" w14:paraId="2EA0B412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ED3197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Darcy velocity, </w:t>
            </w:r>
            <w:proofErr w:type="spellStart"/>
            <w:r w:rsidRPr="0091683D">
              <w:rPr>
                <w:rFonts w:eastAsia="Calibri"/>
                <w:i/>
                <w:iCs/>
              </w:rPr>
              <w:t>v</w:t>
            </w:r>
            <w:r w:rsidRPr="0091683D">
              <w:rPr>
                <w:rFonts w:eastAsia="Calibri"/>
                <w:i/>
                <w:iCs/>
                <w:vertAlign w:val="subscript"/>
              </w:rPr>
              <w:t>x</w:t>
            </w:r>
            <w:proofErr w:type="spellEnd"/>
            <w:r w:rsidRPr="0091683D">
              <w:rPr>
                <w:rFonts w:eastAsia="Calibri"/>
              </w:rPr>
              <w:t xml:space="preserve"> (m/yr)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94417B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31.29</w:t>
            </w:r>
          </w:p>
        </w:tc>
      </w:tr>
      <w:tr w:rsidR="00CE55F5" w:rsidRPr="00C92FD2" w14:paraId="6755A164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628ECB4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Sand porosity, </w:t>
            </w:r>
            <w:r w:rsidRPr="0091683D">
              <w:rPr>
                <w:rFonts w:eastAsia="Calibri"/>
                <w:i/>
                <w:iCs/>
              </w:rPr>
              <w:t>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B0DB13F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0.45</w:t>
            </w:r>
          </w:p>
        </w:tc>
      </w:tr>
      <w:tr w:rsidR="00CE55F5" w:rsidRPr="00C92FD2" w14:paraId="2924EC64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B1D5B8F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Matrix porosity, </w:t>
            </w:r>
            <w:proofErr w:type="spellStart"/>
            <w:r w:rsidRPr="0091683D">
              <w:rPr>
                <w:rFonts w:eastAsia="Calibri"/>
                <w:i/>
                <w:iCs/>
              </w:rPr>
              <w:t>ϕ</w:t>
            </w:r>
            <w:r w:rsidRPr="0091683D">
              <w:rPr>
                <w:rFonts w:eastAsia="Calibri"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04E5BD0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0.6</w:t>
            </w:r>
          </w:p>
        </w:tc>
      </w:tr>
      <w:tr w:rsidR="00CE55F5" w:rsidRPr="00C92FD2" w14:paraId="5F8CCD55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88D8A27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Sand retardation (</w:t>
            </w:r>
            <w:proofErr w:type="spellStart"/>
            <w:r w:rsidRPr="0091683D">
              <w:rPr>
                <w:rFonts w:eastAsia="Calibri"/>
              </w:rPr>
              <w:t>fl</w:t>
            </w:r>
            <w:proofErr w:type="spellEnd"/>
            <w:r w:rsidRPr="0091683D">
              <w:rPr>
                <w:rFonts w:eastAsia="Calibri"/>
              </w:rPr>
              <w:t xml:space="preserve">), </w:t>
            </w:r>
            <w:r w:rsidRPr="0091683D">
              <w:rPr>
                <w:rFonts w:eastAsia="Calibri"/>
                <w:i/>
                <w:iCs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8F9BB22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1.39</w:t>
            </w:r>
          </w:p>
        </w:tc>
      </w:tr>
      <w:tr w:rsidR="00CE55F5" w:rsidRPr="00C92FD2" w14:paraId="413FE3D3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7AE28BF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Matrix retardation, </w:t>
            </w:r>
            <w:proofErr w:type="spellStart"/>
            <w:r w:rsidRPr="0091683D">
              <w:rPr>
                <w:rFonts w:eastAsia="Calibri"/>
                <w:i/>
                <w:iCs/>
              </w:rPr>
              <w:t>R</w:t>
            </w:r>
            <w:r w:rsidRPr="0091683D">
              <w:rPr>
                <w:rFonts w:eastAsia="Calibri"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F5DEC52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1</w:t>
            </w:r>
          </w:p>
        </w:tc>
      </w:tr>
      <w:tr w:rsidR="00CE55F5" w:rsidRPr="00C92FD2" w14:paraId="1986ED1A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B13EDEB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Matrix tortuosity, </w:t>
            </w:r>
            <w:proofErr w:type="spellStart"/>
            <w:r w:rsidRPr="0091683D">
              <w:rPr>
                <w:rFonts w:eastAsia="Calibri"/>
                <w:i/>
                <w:iCs/>
              </w:rPr>
              <w:t>τ</w:t>
            </w:r>
            <w:r w:rsidRPr="0091683D">
              <w:rPr>
                <w:rFonts w:eastAsia="Calibri"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69B2929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0.3</w:t>
            </w:r>
          </w:p>
        </w:tc>
      </w:tr>
      <w:tr w:rsidR="00CE55F5" w:rsidRPr="00C92FD2" w14:paraId="57F1B79E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842C4CD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Diffusion coefficient (</w:t>
            </w:r>
            <w:proofErr w:type="spellStart"/>
            <w:r w:rsidRPr="0091683D">
              <w:rPr>
                <w:rFonts w:eastAsia="Calibri"/>
              </w:rPr>
              <w:t>fl</w:t>
            </w:r>
            <w:proofErr w:type="spellEnd"/>
            <w:r w:rsidRPr="0091683D">
              <w:rPr>
                <w:rFonts w:eastAsia="Calibri"/>
              </w:rPr>
              <w:t xml:space="preserve">), </w:t>
            </w:r>
            <w:r w:rsidRPr="0091683D">
              <w:rPr>
                <w:rFonts w:eastAsia="Calibri"/>
                <w:i/>
                <w:iCs/>
              </w:rPr>
              <w:t>D</w:t>
            </w:r>
            <w:r w:rsidRPr="0091683D">
              <w:rPr>
                <w:rFonts w:eastAsia="Calibri"/>
              </w:rPr>
              <w:t xml:space="preserve"> (m</w:t>
            </w:r>
            <w:r w:rsidRPr="0091683D">
              <w:rPr>
                <w:rFonts w:eastAsia="Calibri"/>
                <w:vertAlign w:val="superscript"/>
              </w:rPr>
              <w:t>2</w:t>
            </w:r>
            <w:r w:rsidRPr="0091683D">
              <w:rPr>
                <w:rFonts w:eastAsia="Calibri"/>
              </w:rPr>
              <w:t>/yr)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484DBD0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1.73E-02</w:t>
            </w:r>
          </w:p>
        </w:tc>
      </w:tr>
      <w:tr w:rsidR="00CE55F5" w:rsidRPr="00C92FD2" w14:paraId="7CD5D8FC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F1E084E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Source concentration (</w:t>
            </w:r>
            <w:proofErr w:type="spellStart"/>
            <w:r w:rsidRPr="0091683D">
              <w:rPr>
                <w:rFonts w:eastAsia="Calibri"/>
              </w:rPr>
              <w:t>fl</w:t>
            </w:r>
            <w:proofErr w:type="spellEnd"/>
            <w:r w:rsidRPr="0091683D">
              <w:rPr>
                <w:rFonts w:eastAsia="Calibri"/>
              </w:rPr>
              <w:t xml:space="preserve">), </w:t>
            </w:r>
            <w:r w:rsidRPr="0091683D">
              <w:rPr>
                <w:rFonts w:eastAsia="Calibri"/>
                <w:i/>
              </w:rPr>
              <w:t>C</w:t>
            </w:r>
            <w:r w:rsidRPr="0091683D">
              <w:rPr>
                <w:rFonts w:eastAsia="Calibri"/>
                <w:i/>
                <w:vertAlign w:val="subscript"/>
              </w:rPr>
              <w:t>0</w:t>
            </w:r>
            <w:r w:rsidRPr="0091683D">
              <w:rPr>
                <w:rFonts w:eastAsia="Calibri"/>
              </w:rPr>
              <w:t xml:space="preserve"> (mg/L)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31855B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400</w:t>
            </w:r>
          </w:p>
        </w:tc>
      </w:tr>
      <w:tr w:rsidR="00CE55F5" w:rsidRPr="00C92FD2" w14:paraId="222F98DE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2F22F2A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proofErr w:type="spellStart"/>
            <w:r w:rsidRPr="0091683D">
              <w:rPr>
                <w:rFonts w:eastAsia="Calibri"/>
              </w:rPr>
              <w:t>Δ</w:t>
            </w:r>
            <w:r w:rsidRPr="0091683D">
              <w:rPr>
                <w:rFonts w:eastAsia="Calibri"/>
                <w:i/>
                <w:iCs/>
              </w:rPr>
              <w:t>x</w:t>
            </w:r>
            <w:proofErr w:type="spellEnd"/>
            <w:r w:rsidRPr="0091683D">
              <w:rPr>
                <w:rFonts w:eastAsia="Calibri"/>
              </w:rPr>
              <w:t xml:space="preserve"> (m)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0081C3A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0.0214</w:t>
            </w:r>
          </w:p>
        </w:tc>
      </w:tr>
      <w:tr w:rsidR="00CE55F5" w:rsidRPr="00C92FD2" w14:paraId="4B8334D7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7082E2E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proofErr w:type="spellStart"/>
            <w:r w:rsidRPr="0091683D">
              <w:rPr>
                <w:rFonts w:eastAsia="Calibri"/>
              </w:rPr>
              <w:t>Δ</w:t>
            </w:r>
            <w:r w:rsidRPr="0091683D">
              <w:rPr>
                <w:rFonts w:eastAsia="Calibri"/>
                <w:i/>
                <w:iCs/>
              </w:rPr>
              <w:t>y</w:t>
            </w:r>
            <w:proofErr w:type="spellEnd"/>
            <w:r w:rsidRPr="0091683D">
              <w:rPr>
                <w:rFonts w:eastAsia="Calibri"/>
              </w:rPr>
              <w:t xml:space="preserve"> (m)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FE050A9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0.03</w:t>
            </w:r>
          </w:p>
        </w:tc>
      </w:tr>
      <w:tr w:rsidR="00CE55F5" w:rsidRPr="00C92FD2" w14:paraId="2EA53710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38F06F5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proofErr w:type="spellStart"/>
            <w:r w:rsidRPr="0091683D">
              <w:rPr>
                <w:rFonts w:eastAsia="Calibri"/>
              </w:rPr>
              <w:t>Δ</w:t>
            </w:r>
            <w:r w:rsidRPr="0091683D">
              <w:rPr>
                <w:rFonts w:eastAsia="Calibri"/>
                <w:i/>
                <w:iCs/>
              </w:rPr>
              <w:t>z</w:t>
            </w:r>
            <w:proofErr w:type="spellEnd"/>
            <w:r w:rsidRPr="0091683D">
              <w:rPr>
                <w:rFonts w:eastAsia="Calibri"/>
              </w:rPr>
              <w:t xml:space="preserve"> (m)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10A993B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0.84</w:t>
            </w:r>
          </w:p>
        </w:tc>
      </w:tr>
      <w:tr w:rsidR="00CE55F5" w:rsidRPr="00C92FD2" w14:paraId="747CB1CE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33E375C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Sand volume fraction, </w:t>
            </w:r>
            <w:proofErr w:type="spellStart"/>
            <w:r w:rsidRPr="0091683D">
              <w:rPr>
                <w:rFonts w:eastAsia="Calibri"/>
                <w:i/>
              </w:rPr>
              <w:t>V</w:t>
            </w:r>
            <w:r w:rsidRPr="0091683D">
              <w:rPr>
                <w:rFonts w:eastAsia="Calibri"/>
                <w:i/>
                <w:vertAlign w:val="subscript"/>
              </w:rPr>
              <w:t>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4DE7007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0.711</w:t>
            </w:r>
          </w:p>
        </w:tc>
      </w:tr>
      <w:tr w:rsidR="00CE55F5" w:rsidRPr="00C92FD2" w14:paraId="33F965CD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BE0FF0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 xml:space="preserve">Characteristic diffusion length, </w:t>
            </w:r>
            <w:r w:rsidRPr="0091683D">
              <w:rPr>
                <w:rFonts w:eastAsia="Calibri"/>
                <w:i/>
                <w:iCs/>
              </w:rPr>
              <w:t>L</w:t>
            </w:r>
            <w:r w:rsidRPr="0091683D">
              <w:rPr>
                <w:rFonts w:eastAsia="Calibri"/>
              </w:rPr>
              <w:t xml:space="preserve"> (m)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765DCE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0.0405</w:t>
            </w:r>
          </w:p>
        </w:tc>
      </w:tr>
      <w:tr w:rsidR="00CE55F5" w:rsidRPr="00C92FD2" w14:paraId="7A0E608D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C34BA2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Number of elements (</w:t>
            </w:r>
            <w:r w:rsidRPr="0091683D">
              <w:rPr>
                <w:rFonts w:eastAsia="Calibri"/>
                <w:i/>
              </w:rPr>
              <w:t>x</w:t>
            </w:r>
            <w:r w:rsidRPr="0091683D">
              <w:rPr>
                <w:rFonts w:eastAsia="Calibri"/>
              </w:rPr>
              <w:t>-</w:t>
            </w:r>
            <w:proofErr w:type="spellStart"/>
            <w:r w:rsidRPr="0091683D">
              <w:rPr>
                <w:rFonts w:eastAsia="Calibri"/>
              </w:rPr>
              <w:t>dir</w:t>
            </w:r>
            <w:proofErr w:type="spellEnd"/>
            <w:r w:rsidRPr="0091683D">
              <w:rPr>
                <w:rFonts w:eastAsia="Calibri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C393761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50</w:t>
            </w:r>
          </w:p>
        </w:tc>
      </w:tr>
      <w:tr w:rsidR="00CE55F5" w:rsidRPr="00C92FD2" w14:paraId="17BDC4DC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49AE9AD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proofErr w:type="spellStart"/>
            <w:r w:rsidRPr="0091683D">
              <w:rPr>
                <w:rFonts w:eastAsia="Calibri"/>
              </w:rPr>
              <w:t>Δ</w:t>
            </w:r>
            <w:r w:rsidRPr="0091683D">
              <w:rPr>
                <w:rFonts w:eastAsia="Calibri"/>
                <w:i/>
                <w:iCs/>
              </w:rPr>
              <w:t>t</w:t>
            </w:r>
            <w:proofErr w:type="spellEnd"/>
            <w:r w:rsidRPr="0091683D">
              <w:rPr>
                <w:rFonts w:eastAsia="Calibri"/>
              </w:rPr>
              <w:t xml:space="preserve"> (d)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6034D6B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0.5</w:t>
            </w:r>
          </w:p>
        </w:tc>
      </w:tr>
      <w:tr w:rsidR="00CE55F5" w:rsidRPr="00C92FD2" w14:paraId="519F284F" w14:textId="77777777" w:rsidTr="00DA59C3">
        <w:trPr>
          <w:trHeight w:hRule="exact" w:val="288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635EE3B" w14:textId="77777777" w:rsidR="00CE55F5" w:rsidRPr="0091683D" w:rsidRDefault="00CE55F5" w:rsidP="00DA59C3">
            <w:pPr>
              <w:pStyle w:val="Table"/>
              <w:rPr>
                <w:rFonts w:eastAsia="Calibri"/>
                <w:vertAlign w:val="subscript"/>
              </w:rPr>
            </w:pPr>
            <w:r w:rsidRPr="0091683D">
              <w:rPr>
                <w:rFonts w:eastAsia="Calibri"/>
              </w:rPr>
              <w:t>Number of time steps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3E01441F" w14:textId="77777777" w:rsidR="00CE55F5" w:rsidRPr="0091683D" w:rsidRDefault="00CE55F5" w:rsidP="00DA59C3">
            <w:pPr>
              <w:pStyle w:val="Table"/>
              <w:rPr>
                <w:rFonts w:eastAsia="Calibri"/>
              </w:rPr>
            </w:pPr>
            <w:r w:rsidRPr="0091683D">
              <w:rPr>
                <w:rFonts w:eastAsia="Calibri"/>
              </w:rPr>
              <w:t>244</w:t>
            </w:r>
          </w:p>
        </w:tc>
      </w:tr>
    </w:tbl>
    <w:p w14:paraId="61DA50BD" w14:textId="77777777" w:rsidR="00CE55F5" w:rsidRPr="005B3AA6" w:rsidRDefault="00CE55F5" w:rsidP="00CE55F5">
      <w:pPr>
        <w:pStyle w:val="BodyText"/>
        <w:rPr>
          <w:szCs w:val="22"/>
        </w:rPr>
      </w:pPr>
    </w:p>
    <w:p w14:paraId="0F584E09" w14:textId="77777777" w:rsidR="00CE55F5" w:rsidRDefault="00CE55F5" w:rsidP="00CE55F5">
      <w:pPr>
        <w:pStyle w:val="BodyText"/>
      </w:pPr>
      <w:r>
        <w:t>This tutorial will demonstrate the following topics:</w:t>
      </w:r>
    </w:p>
    <w:p w14:paraId="49B66DE9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>Opening an existing MODFLOW-USG Transport simulation.</w:t>
      </w:r>
    </w:p>
    <w:p w14:paraId="76A357C9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>Activating the MDT package.</w:t>
      </w:r>
    </w:p>
    <w:p w14:paraId="736BB98B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>Running the simulation and examining the results.</w:t>
      </w:r>
    </w:p>
    <w:p w14:paraId="06BA0FB2" w14:textId="77777777" w:rsidR="00CE55F5" w:rsidRDefault="00CE55F5" w:rsidP="00CE55F5">
      <w:pPr>
        <w:pStyle w:val="Heading1"/>
      </w:pPr>
      <w:bookmarkStart w:id="3" w:name="_Toc95899649"/>
      <w:bookmarkStart w:id="4" w:name="_Toc203645523"/>
      <w:r>
        <w:t>Getting Started</w:t>
      </w:r>
      <w:bookmarkEnd w:id="3"/>
      <w:bookmarkEnd w:id="4"/>
    </w:p>
    <w:p w14:paraId="2AF8DF6E" w14:textId="77777777" w:rsidR="00CE55F5" w:rsidRDefault="00CE55F5" w:rsidP="00CE55F5">
      <w:pPr>
        <w:pStyle w:val="BodyText"/>
      </w:pPr>
      <w:r>
        <w:t>Do the following to get started:</w:t>
      </w:r>
    </w:p>
    <w:p w14:paraId="28A0488B" w14:textId="77777777" w:rsidR="00CE55F5" w:rsidRDefault="00CE55F5" w:rsidP="00CE55F5">
      <w:pPr>
        <w:pStyle w:val="ListNumber"/>
        <w:numPr>
          <w:ilvl w:val="0"/>
          <w:numId w:val="28"/>
        </w:numPr>
        <w:spacing w:after="120"/>
      </w:pPr>
      <w:r>
        <w:t xml:space="preserve">If necessary, launch GMS. </w:t>
      </w:r>
    </w:p>
    <w:p w14:paraId="280BBE36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 xml:space="preserve">If GMS is already running, select </w:t>
      </w:r>
      <w:r w:rsidRPr="00E623C5">
        <w:rPr>
          <w:i/>
        </w:rPr>
        <w:t xml:space="preserve">File | </w:t>
      </w:r>
      <w:r w:rsidRPr="006E2E7B">
        <w:rPr>
          <w:b/>
        </w:rPr>
        <w:t>New</w:t>
      </w:r>
      <w:r>
        <w:t xml:space="preserve"> to ensure that the program settings are restored to their default state.</w:t>
      </w:r>
    </w:p>
    <w:p w14:paraId="658CDC8E" w14:textId="77777777" w:rsidR="00CE55F5" w:rsidRDefault="00CE55F5" w:rsidP="00CE55F5">
      <w:pPr>
        <w:pStyle w:val="ListNumber"/>
        <w:numPr>
          <w:ilvl w:val="0"/>
          <w:numId w:val="3"/>
        </w:numPr>
        <w:spacing w:after="120"/>
      </w:pPr>
      <w:r>
        <w:lastRenderedPageBreak/>
        <w:t xml:space="preserve">Click </w:t>
      </w:r>
      <w:r w:rsidRPr="0068316F">
        <w:rPr>
          <w:b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5C448EAD" wp14:editId="4D225857">
            <wp:extent cx="152400" cy="133350"/>
            <wp:effectExtent l="0" t="0" r="0" b="0"/>
            <wp:docPr id="67" name="Picture 67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(or </w:t>
      </w:r>
      <w:r w:rsidRPr="0068316F">
        <w:rPr>
          <w:i/>
        </w:rPr>
        <w:t xml:space="preserve">File | </w:t>
      </w:r>
      <w:r w:rsidRPr="0068316F">
        <w:rPr>
          <w:b/>
        </w:rPr>
        <w:t>Open</w:t>
      </w:r>
      <w:r>
        <w:rPr>
          <w:b/>
        </w:rPr>
        <w:t>…</w:t>
      </w:r>
      <w:r>
        <w:t xml:space="preserve">) to bring up the </w:t>
      </w:r>
      <w:r w:rsidRPr="0068316F">
        <w:rPr>
          <w:i/>
        </w:rPr>
        <w:t>Open</w:t>
      </w:r>
      <w:r>
        <w:t xml:space="preserve"> dialog.</w:t>
      </w:r>
    </w:p>
    <w:p w14:paraId="67F6239A" w14:textId="47B11409" w:rsidR="00CE55F5" w:rsidRPr="00073B83" w:rsidRDefault="00CE55F5" w:rsidP="00CE55F5">
      <w:pPr>
        <w:pStyle w:val="ListNumber"/>
        <w:numPr>
          <w:ilvl w:val="0"/>
          <w:numId w:val="3"/>
        </w:numPr>
        <w:spacing w:after="120"/>
      </w:pPr>
      <w:r>
        <w:t xml:space="preserve">Browse to the </w:t>
      </w:r>
      <w:r w:rsidRPr="00A04BA9">
        <w:t xml:space="preserve">data files </w:t>
      </w:r>
      <w:r w:rsidR="0042404B">
        <w:t xml:space="preserve">of </w:t>
      </w:r>
      <w:r w:rsidR="00285FCA" w:rsidRPr="00477D5D">
        <w:rPr>
          <w:i/>
          <w:iCs/>
        </w:rPr>
        <w:t>\</w:t>
      </w:r>
      <w:proofErr w:type="spellStart"/>
      <w:r w:rsidR="0042404B">
        <w:rPr>
          <w:i/>
        </w:rPr>
        <w:t>MDT_Matrix</w:t>
      </w:r>
      <w:proofErr w:type="spellEnd"/>
      <w:r w:rsidR="00285FCA" w:rsidRPr="003F720E">
        <w:rPr>
          <w:i/>
          <w:iCs/>
        </w:rPr>
        <w:t>\</w:t>
      </w:r>
      <w:proofErr w:type="spellStart"/>
      <w:r w:rsidR="00285FCA">
        <w:rPr>
          <w:i/>
        </w:rPr>
        <w:t>MDT_Matrix</w:t>
      </w:r>
      <w:proofErr w:type="spellEnd"/>
      <w:r>
        <w:t xml:space="preserve"> and select “</w:t>
      </w:r>
      <w:proofErr w:type="spellStart"/>
      <w:r>
        <w:t>start.gpr</w:t>
      </w:r>
      <w:proofErr w:type="spellEnd"/>
      <w:r>
        <w:t>”.</w:t>
      </w:r>
    </w:p>
    <w:p w14:paraId="68C0B9FD" w14:textId="77777777" w:rsidR="00CE55F5" w:rsidRDefault="00CE55F5" w:rsidP="00CE55F5">
      <w:pPr>
        <w:pStyle w:val="ListNumber"/>
        <w:numPr>
          <w:ilvl w:val="0"/>
          <w:numId w:val="3"/>
        </w:numPr>
        <w:spacing w:after="120"/>
      </w:pPr>
      <w:r>
        <w:t xml:space="preserve">Click </w:t>
      </w:r>
      <w:r w:rsidRPr="00A413B9">
        <w:rPr>
          <w:b/>
        </w:rPr>
        <w:t>Open</w:t>
      </w:r>
      <w:r>
        <w:t xml:space="preserve"> to import the file and close the </w:t>
      </w:r>
      <w:r w:rsidRPr="00A413B9">
        <w:rPr>
          <w:i/>
        </w:rPr>
        <w:t>Open</w:t>
      </w:r>
      <w:r>
        <w:t xml:space="preserve"> dialog.</w:t>
      </w:r>
    </w:p>
    <w:p w14:paraId="44AC0018" w14:textId="77777777" w:rsidR="00CE55F5" w:rsidRDefault="00CE55F5" w:rsidP="00CE55F5">
      <w:pPr>
        <w:pStyle w:val="ListNumber"/>
        <w:numPr>
          <w:ilvl w:val="0"/>
          <w:numId w:val="3"/>
        </w:numPr>
        <w:spacing w:after="120"/>
      </w:pPr>
      <w:r>
        <w:t xml:space="preserve">Click on the </w:t>
      </w:r>
      <w:r w:rsidRPr="003C08E0">
        <w:rPr>
          <w:b/>
          <w:iCs/>
        </w:rPr>
        <w:t>Front View</w:t>
      </w:r>
      <w:r>
        <w:t xml:space="preserve"> </w:t>
      </w:r>
      <w:r>
        <w:rPr>
          <w:noProof/>
        </w:rPr>
        <w:drawing>
          <wp:inline distT="0" distB="0" distL="0" distR="0" wp14:anchorId="39A3E51C" wp14:editId="6F5F6FDB">
            <wp:extent cx="152400" cy="152400"/>
            <wp:effectExtent l="0" t="0" r="0" b="0"/>
            <wp:docPr id="66" name="Picture 66" descr="File:Front Vie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Front View Macro.sv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show the sand tank model from the side.</w:t>
      </w:r>
    </w:p>
    <w:p w14:paraId="158C62C0" w14:textId="77777777" w:rsidR="00CE55F5" w:rsidRDefault="0091683D" w:rsidP="00CE55F5">
      <w:pPr>
        <w:pStyle w:val="Figure"/>
      </w:pPr>
      <w:r w:rsidRPr="0091683D">
        <w:rPr>
          <w:noProof/>
        </w:rPr>
        <w:drawing>
          <wp:inline distT="0" distB="0" distL="0" distR="0" wp14:anchorId="16085F48" wp14:editId="564A4584">
            <wp:extent cx="4572000" cy="25603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524E9" w14:textId="77777777" w:rsidR="00CE55F5" w:rsidRDefault="00CE55F5" w:rsidP="00CE55F5">
      <w:pPr>
        <w:pStyle w:val="Caption"/>
      </w:pPr>
      <w:bookmarkStart w:id="5" w:name="_Ref427244660"/>
      <w:bookmarkStart w:id="6" w:name="_Ref471983520"/>
      <w:r>
        <w:t xml:space="preserve">Figure </w:t>
      </w:r>
      <w:fldSimple w:instr=" SEQ Figure \* ARABIC ">
        <w:r w:rsidR="0055117A">
          <w:rPr>
            <w:noProof/>
          </w:rPr>
          <w:t>1</w:t>
        </w:r>
      </w:fldSimple>
      <w:bookmarkEnd w:id="5"/>
      <w:bookmarkEnd w:id="6"/>
      <w:r>
        <w:t xml:space="preserve">      Imported MODFLOW-USG Transport model</w:t>
      </w:r>
    </w:p>
    <w:p w14:paraId="5155CB38" w14:textId="45F526C3" w:rsidR="00CE55F5" w:rsidRDefault="00CE55F5" w:rsidP="00CE55F5">
      <w:pPr>
        <w:pStyle w:val="BodyText"/>
      </w:pPr>
      <w:r>
        <w:t xml:space="preserve">The Graphics Window should appear as </w:t>
      </w:r>
      <w:r w:rsidR="00285FCA">
        <w:t xml:space="preserve">shown </w:t>
      </w:r>
      <w:r>
        <w:t xml:space="preserve">in </w:t>
      </w:r>
      <w:r>
        <w:fldChar w:fldCharType="begin"/>
      </w:r>
      <w:r>
        <w:instrText xml:space="preserve"> REF _Ref471983520 \h </w:instrText>
      </w:r>
      <w:r>
        <w:fldChar w:fldCharType="separate"/>
      </w:r>
      <w:r w:rsidR="0055117A">
        <w:t xml:space="preserve">Figure </w:t>
      </w:r>
      <w:r w:rsidR="0055117A">
        <w:rPr>
          <w:noProof/>
        </w:rPr>
        <w:t>1</w:t>
      </w:r>
      <w:r>
        <w:fldChar w:fldCharType="end"/>
      </w:r>
      <w:r>
        <w:t xml:space="preserve">. This model </w:t>
      </w:r>
      <w:r w:rsidR="00285FCA">
        <w:t xml:space="preserve">uses </w:t>
      </w:r>
      <w:r>
        <w:t>a single</w:t>
      </w:r>
      <w:r w:rsidR="00285FCA">
        <w:t>-</w:t>
      </w:r>
      <w:r>
        <w:t xml:space="preserve">layer </w:t>
      </w:r>
      <w:proofErr w:type="spellStart"/>
      <w:r>
        <w:t>UGrid</w:t>
      </w:r>
      <w:proofErr w:type="spellEnd"/>
      <w:r w:rsidR="00182DED">
        <w:t xml:space="preserve"> with</w:t>
      </w:r>
      <w:r>
        <w:t xml:space="preserve"> 50 elements </w:t>
      </w:r>
      <w:r w:rsidR="00182DED">
        <w:t>arranged</w:t>
      </w:r>
      <w:r>
        <w:t xml:space="preserve"> in </w:t>
      </w:r>
      <w:r w:rsidR="00182DED">
        <w:t xml:space="preserve">a </w:t>
      </w:r>
      <w:r>
        <w:t xml:space="preserve">1D grid. </w:t>
      </w:r>
      <w:r w:rsidR="00182DED">
        <w:t>Each element measures</w:t>
      </w:r>
      <w:r>
        <w:t xml:space="preserve"> 0.0214 m</w:t>
      </w:r>
      <w:r w:rsidR="00182DED">
        <w:t>eters</w:t>
      </w:r>
      <w:r>
        <w:t xml:space="preserve"> in the </w:t>
      </w:r>
      <w:r w:rsidR="00182DED">
        <w:t xml:space="preserve">flow </w:t>
      </w:r>
      <w:r>
        <w:t>direction (x-direction), 0.03 m</w:t>
      </w:r>
      <w:r w:rsidR="00182DED">
        <w:t>eters</w:t>
      </w:r>
      <w:r>
        <w:t xml:space="preserve"> perpendicular to the flow (y-direction)</w:t>
      </w:r>
      <w:r w:rsidR="00182DED">
        <w:t>,</w:t>
      </w:r>
      <w:r>
        <w:t xml:space="preserve"> and 0.84 m</w:t>
      </w:r>
      <w:r w:rsidR="00182DED">
        <w:t>eters</w:t>
      </w:r>
      <w:r>
        <w:t xml:space="preserve"> vertically (z-direction). </w:t>
      </w:r>
    </w:p>
    <w:p w14:paraId="6362159C" w14:textId="5667EBCC" w:rsidR="00CE55F5" w:rsidRDefault="00182DED" w:rsidP="00CE55F5">
      <w:pPr>
        <w:pStyle w:val="BodyText"/>
      </w:pPr>
      <w:r>
        <w:t xml:space="preserve">Specified heads (CHD) are applied at both ends; </w:t>
      </w:r>
      <w:r w:rsidR="00CE55F5">
        <w:t xml:space="preserve">the leftmost element is </w:t>
      </w:r>
      <w:r>
        <w:t xml:space="preserve">held </w:t>
      </w:r>
      <w:r w:rsidR="00CE55F5">
        <w:t>at a constant head of 1.3281 m</w:t>
      </w:r>
      <w:r>
        <w:t>eters</w:t>
      </w:r>
      <w:r w:rsidR="00CE55F5">
        <w:t xml:space="preserve">, while the rightmost element is </w:t>
      </w:r>
      <w:r>
        <w:t>set to</w:t>
      </w:r>
      <w:r w:rsidR="00CE55F5">
        <w:t xml:space="preserve"> 1 m</w:t>
      </w:r>
      <w:r>
        <w:t>eter</w:t>
      </w:r>
      <w:r w:rsidR="00CE55F5">
        <w:t xml:space="preserve">. The horizontal hydraulic conductivity </w:t>
      </w:r>
      <w:r>
        <w:t>is</w:t>
      </w:r>
      <w:r w:rsidR="00CE55F5">
        <w:t xml:space="preserve"> 100 m/y</w:t>
      </w:r>
      <w:r>
        <w:t>ea</w:t>
      </w:r>
      <w:r w:rsidR="00CE55F5">
        <w:t xml:space="preserve">r, </w:t>
      </w:r>
      <w:r>
        <w:t>producing</w:t>
      </w:r>
      <w:r w:rsidR="00CE55F5">
        <w:t xml:space="preserve"> a Darcy velocity of 31.29 m/y</w:t>
      </w:r>
      <w:r>
        <w:t>ea</w:t>
      </w:r>
      <w:r w:rsidR="00CE55F5">
        <w:t xml:space="preserve">r. </w:t>
      </w:r>
    </w:p>
    <w:p w14:paraId="44E3DB96" w14:textId="39047A22" w:rsidR="00CE55F5" w:rsidRDefault="00182DED" w:rsidP="00CE55F5">
      <w:pPr>
        <w:pStyle w:val="BodyText"/>
      </w:pPr>
      <w:r>
        <w:t>F</w:t>
      </w:r>
      <w:r w:rsidR="00CE55F5">
        <w:t xml:space="preserve">luorescein (Species 1) is introduced at the upstream end </w:t>
      </w:r>
      <w:r>
        <w:t>via</w:t>
      </w:r>
      <w:r w:rsidR="00CE55F5">
        <w:t xml:space="preserve"> a transient concentration boundary (PCB package)</w:t>
      </w:r>
      <w:r>
        <w:t xml:space="preserve">, </w:t>
      </w:r>
      <w:r w:rsidRPr="00182DED">
        <w:t>at 400 mg/L for 0.06023 years (22 days), then reduced to 0 for the following 0.2738 years (100 days).</w:t>
      </w:r>
    </w:p>
    <w:p w14:paraId="746BE221" w14:textId="77777777" w:rsidR="00CE55F5" w:rsidRDefault="00CE55F5" w:rsidP="00CE55F5">
      <w:pPr>
        <w:pStyle w:val="BodyText"/>
      </w:pPr>
      <w:r>
        <w:t>Before continuing, save the project with a new name.</w:t>
      </w:r>
    </w:p>
    <w:p w14:paraId="69CF079E" w14:textId="77777777" w:rsidR="00CE55F5" w:rsidRDefault="00CE55F5" w:rsidP="00CE55F5">
      <w:pPr>
        <w:pStyle w:val="ListNumber"/>
        <w:numPr>
          <w:ilvl w:val="0"/>
          <w:numId w:val="3"/>
        </w:numPr>
        <w:spacing w:after="120"/>
      </w:pPr>
      <w:r>
        <w:t xml:space="preserve">Select </w:t>
      </w:r>
      <w:r w:rsidRPr="00F4394F">
        <w:rPr>
          <w:i/>
        </w:rPr>
        <w:t>File</w:t>
      </w:r>
      <w:r>
        <w:t xml:space="preserve"> | </w:t>
      </w:r>
      <w:r w:rsidRPr="00F4394F">
        <w:rPr>
          <w:b/>
        </w:rPr>
        <w:t>Save As…</w:t>
      </w:r>
      <w:r>
        <w:t xml:space="preserve"> to bring up the </w:t>
      </w:r>
      <w:r w:rsidRPr="00F4394F">
        <w:rPr>
          <w:i/>
        </w:rPr>
        <w:t>Save As</w:t>
      </w:r>
      <w:r>
        <w:t xml:space="preserve"> dialog.</w:t>
      </w:r>
    </w:p>
    <w:p w14:paraId="46642D83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>Browse to the directory for this tutorial.</w:t>
      </w:r>
    </w:p>
    <w:p w14:paraId="0C32D0C3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 xml:space="preserve">Enter “model-mdt2.gpr” as the </w:t>
      </w:r>
      <w:r w:rsidRPr="00F4394F">
        <w:rPr>
          <w:i/>
        </w:rPr>
        <w:t>File name</w:t>
      </w:r>
      <w:r>
        <w:t>.</w:t>
      </w:r>
    </w:p>
    <w:p w14:paraId="147F77F9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>Select “Project Files (*.</w:t>
      </w:r>
      <w:proofErr w:type="spellStart"/>
      <w:r>
        <w:t>gpr</w:t>
      </w:r>
      <w:proofErr w:type="spellEnd"/>
      <w:r>
        <w:t xml:space="preserve">)” from the </w:t>
      </w:r>
      <w:r w:rsidRPr="00F4394F">
        <w:rPr>
          <w:i/>
        </w:rPr>
        <w:t>Save as type</w:t>
      </w:r>
      <w:r>
        <w:t xml:space="preserve"> drop-down.</w:t>
      </w:r>
    </w:p>
    <w:p w14:paraId="792A4898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 xml:space="preserve">Click </w:t>
      </w:r>
      <w:r w:rsidRPr="00F4394F">
        <w:rPr>
          <w:b/>
        </w:rPr>
        <w:t>Save</w:t>
      </w:r>
      <w:r>
        <w:t xml:space="preserve"> to save the project file and close the </w:t>
      </w:r>
      <w:r w:rsidRPr="00F4394F">
        <w:rPr>
          <w:i/>
        </w:rPr>
        <w:t>Save As</w:t>
      </w:r>
      <w:r>
        <w:t xml:space="preserve"> dialog.</w:t>
      </w:r>
    </w:p>
    <w:p w14:paraId="662FF7D0" w14:textId="77777777" w:rsidR="00CE55F5" w:rsidRDefault="00CE55F5" w:rsidP="00CE55F5">
      <w:pPr>
        <w:pStyle w:val="Heading1"/>
      </w:pPr>
      <w:bookmarkStart w:id="7" w:name="_Toc95899650"/>
      <w:bookmarkStart w:id="8" w:name="_Toc203645524"/>
      <w:r>
        <w:t>Activating the MDT Package</w:t>
      </w:r>
      <w:bookmarkEnd w:id="7"/>
      <w:bookmarkEnd w:id="8"/>
    </w:p>
    <w:p w14:paraId="5942C57F" w14:textId="77777777" w:rsidR="00CE55F5" w:rsidRDefault="00CE55F5" w:rsidP="00CE55F5">
      <w:pPr>
        <w:pStyle w:val="BodyText"/>
      </w:pPr>
      <w:r>
        <w:t>The MDT package can now be activated and added to the MODFLOW simulation. To activate the MDT package:</w:t>
      </w:r>
    </w:p>
    <w:p w14:paraId="719F784B" w14:textId="77777777" w:rsidR="00CE55F5" w:rsidRDefault="00CE55F5" w:rsidP="00CE55F5">
      <w:pPr>
        <w:numPr>
          <w:ilvl w:val="0"/>
          <w:numId w:val="11"/>
        </w:numPr>
      </w:pPr>
      <w:r>
        <w:t xml:space="preserve">Switch to the </w:t>
      </w:r>
      <w:proofErr w:type="spellStart"/>
      <w:r w:rsidRPr="007E5863">
        <w:rPr>
          <w:b/>
        </w:rPr>
        <w:t>UGrid</w:t>
      </w:r>
      <w:proofErr w:type="spellEnd"/>
      <w:r w:rsidRPr="007E5863">
        <w:rPr>
          <w:b/>
        </w:rPr>
        <w:t xml:space="preserve"> </w:t>
      </w:r>
      <w:r>
        <w:rPr>
          <w:noProof/>
        </w:rPr>
        <w:drawing>
          <wp:inline distT="0" distB="0" distL="0" distR="0" wp14:anchorId="4AB1DB5E" wp14:editId="24398C7A">
            <wp:extent cx="142875" cy="152400"/>
            <wp:effectExtent l="0" t="0" r="9525" b="0"/>
            <wp:docPr id="64" name="Picture 64" descr="File:UGrid Icon Un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e:UGrid Icon Unlocked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module.</w:t>
      </w:r>
    </w:p>
    <w:p w14:paraId="0DD6C950" w14:textId="77777777" w:rsidR="00CE55F5" w:rsidRDefault="00CE55F5" w:rsidP="00CE55F5">
      <w:pPr>
        <w:numPr>
          <w:ilvl w:val="0"/>
          <w:numId w:val="11"/>
        </w:numPr>
      </w:pPr>
      <w:r>
        <w:lastRenderedPageBreak/>
        <w:t xml:space="preserve">Select </w:t>
      </w:r>
      <w:r w:rsidRPr="00CA375F">
        <w:rPr>
          <w:i/>
        </w:rPr>
        <w:t xml:space="preserve">MODFLOW | </w:t>
      </w:r>
      <w:r w:rsidRPr="00CA375F">
        <w:rPr>
          <w:b/>
        </w:rPr>
        <w:t>Global Options</w:t>
      </w:r>
      <w:r>
        <w:rPr>
          <w:b/>
        </w:rPr>
        <w:t>…</w:t>
      </w:r>
      <w:r>
        <w:t xml:space="preserve"> to bring up the </w:t>
      </w:r>
      <w:r w:rsidRPr="00CD099C">
        <w:rPr>
          <w:i/>
        </w:rPr>
        <w:t>MODFLOW Global/Basic Package</w:t>
      </w:r>
      <w:r>
        <w:t xml:space="preserve"> dialog.</w:t>
      </w:r>
    </w:p>
    <w:p w14:paraId="03F5C37B" w14:textId="77777777" w:rsidR="00CE55F5" w:rsidRDefault="00CE55F5" w:rsidP="00CE55F5">
      <w:pPr>
        <w:numPr>
          <w:ilvl w:val="0"/>
          <w:numId w:val="11"/>
        </w:numPr>
      </w:pPr>
      <w:r>
        <w:t xml:space="preserve">Click </w:t>
      </w:r>
      <w:r w:rsidRPr="00983810">
        <w:rPr>
          <w:b/>
        </w:rPr>
        <w:t>Packages</w:t>
      </w:r>
      <w:r>
        <w:rPr>
          <w:b/>
        </w:rPr>
        <w:t>…</w:t>
      </w:r>
      <w:r>
        <w:t xml:space="preserve"> to bring up the </w:t>
      </w:r>
      <w:r w:rsidRPr="00CD099C">
        <w:rPr>
          <w:i/>
        </w:rPr>
        <w:t>MODFLOW Packages / Processes</w:t>
      </w:r>
      <w:r>
        <w:t xml:space="preserve"> dialog.</w:t>
      </w:r>
    </w:p>
    <w:p w14:paraId="0658E8C1" w14:textId="77777777" w:rsidR="00CE55F5" w:rsidRDefault="00CE55F5" w:rsidP="00CE55F5">
      <w:pPr>
        <w:numPr>
          <w:ilvl w:val="0"/>
          <w:numId w:val="11"/>
        </w:numPr>
      </w:pPr>
      <w:r>
        <w:t xml:space="preserve">In the </w:t>
      </w:r>
      <w:r w:rsidRPr="00983810">
        <w:rPr>
          <w:i/>
        </w:rPr>
        <w:t xml:space="preserve">Optional </w:t>
      </w:r>
      <w:r>
        <w:rPr>
          <w:i/>
        </w:rPr>
        <w:t>p</w:t>
      </w:r>
      <w:r w:rsidRPr="00983810">
        <w:rPr>
          <w:i/>
        </w:rPr>
        <w:t>ackages</w:t>
      </w:r>
      <w:r>
        <w:rPr>
          <w:i/>
        </w:rPr>
        <w:t xml:space="preserve"> / processes</w:t>
      </w:r>
      <w:r>
        <w:t xml:space="preserve"> section, turn </w:t>
      </w:r>
      <w:r w:rsidRPr="00983810">
        <w:t>on</w:t>
      </w:r>
      <w:r>
        <w:t xml:space="preserve"> </w:t>
      </w:r>
      <w:r>
        <w:rPr>
          <w:i/>
        </w:rPr>
        <w:t>MDT – Matrix Diffusion Transport</w:t>
      </w:r>
      <w:r>
        <w:t>.</w:t>
      </w:r>
    </w:p>
    <w:p w14:paraId="1BE5E7E4" w14:textId="77777777" w:rsidR="00CE55F5" w:rsidRDefault="00CE55F5" w:rsidP="00CE55F5">
      <w:pPr>
        <w:numPr>
          <w:ilvl w:val="0"/>
          <w:numId w:val="11"/>
        </w:numPr>
      </w:pPr>
      <w:r>
        <w:t xml:space="preserve">Click </w:t>
      </w:r>
      <w:r w:rsidRPr="00983810">
        <w:rPr>
          <w:b/>
        </w:rPr>
        <w:t>OK</w:t>
      </w:r>
      <w:r>
        <w:t xml:space="preserve"> to exit the </w:t>
      </w:r>
      <w:r>
        <w:rPr>
          <w:i/>
        </w:rPr>
        <w:t xml:space="preserve">MODFLOW </w:t>
      </w:r>
      <w:r w:rsidRPr="00B2521A">
        <w:rPr>
          <w:i/>
        </w:rPr>
        <w:t>Packages</w:t>
      </w:r>
      <w:r>
        <w:rPr>
          <w:i/>
        </w:rPr>
        <w:t xml:space="preserve"> / Processes</w:t>
      </w:r>
      <w:r>
        <w:t xml:space="preserve"> dialog.</w:t>
      </w:r>
    </w:p>
    <w:p w14:paraId="5DFDDD02" w14:textId="77777777" w:rsidR="00CE55F5" w:rsidRDefault="00CE55F5" w:rsidP="00CE55F5">
      <w:pPr>
        <w:numPr>
          <w:ilvl w:val="0"/>
          <w:numId w:val="11"/>
        </w:numPr>
      </w:pPr>
      <w:r>
        <w:t xml:space="preserve">Click </w:t>
      </w:r>
      <w:r w:rsidRPr="005943DE">
        <w:rPr>
          <w:b/>
        </w:rPr>
        <w:t xml:space="preserve">OK </w:t>
      </w:r>
      <w:r>
        <w:t xml:space="preserve">to exit the </w:t>
      </w:r>
      <w:r w:rsidRPr="005943DE">
        <w:rPr>
          <w:i/>
        </w:rPr>
        <w:t>MODFLOW Global/Basic Package</w:t>
      </w:r>
      <w:r>
        <w:t xml:space="preserve"> dialog.</w:t>
      </w:r>
    </w:p>
    <w:p w14:paraId="6F1484FE" w14:textId="77777777" w:rsidR="00CE55F5" w:rsidRDefault="00CE55F5" w:rsidP="00CE55F5">
      <w:pPr>
        <w:pStyle w:val="Heading1"/>
      </w:pPr>
      <w:bookmarkStart w:id="9" w:name="_Toc95899651"/>
      <w:bookmarkStart w:id="10" w:name="_Toc203645525"/>
      <w:r>
        <w:t>Defining the MDT Package</w:t>
      </w:r>
      <w:bookmarkEnd w:id="9"/>
      <w:bookmarkEnd w:id="10"/>
    </w:p>
    <w:p w14:paraId="013EFA5D" w14:textId="77777777" w:rsidR="00CE55F5" w:rsidRDefault="00CE55F5" w:rsidP="00CE55F5">
      <w:pPr>
        <w:pStyle w:val="BodyText"/>
      </w:pPr>
      <w:r>
        <w:t>With the MDT package activated, the parameters for the MDT package can now be defined.</w:t>
      </w:r>
    </w:p>
    <w:p w14:paraId="68177F73" w14:textId="77777777" w:rsidR="00CE55F5" w:rsidRDefault="00CE55F5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Select </w:t>
      </w:r>
      <w:r w:rsidRPr="00B401B0">
        <w:rPr>
          <w:i/>
        </w:rPr>
        <w:t>MODFLOW | Optional Packages</w:t>
      </w:r>
      <w:r>
        <w:t xml:space="preserve"> | </w:t>
      </w:r>
      <w:r>
        <w:rPr>
          <w:b/>
        </w:rPr>
        <w:t xml:space="preserve">MDT </w:t>
      </w:r>
      <w:r w:rsidRPr="00B401B0">
        <w:rPr>
          <w:b/>
        </w:rPr>
        <w:t>–</w:t>
      </w:r>
      <w:r>
        <w:rPr>
          <w:b/>
        </w:rPr>
        <w:t xml:space="preserve"> Matrix Diffusion Transport</w:t>
      </w:r>
      <w:r w:rsidRPr="00B401B0">
        <w:rPr>
          <w:b/>
        </w:rPr>
        <w:t>…</w:t>
      </w:r>
      <w:r>
        <w:t xml:space="preserve"> to bring up the </w:t>
      </w:r>
      <w:r>
        <w:rPr>
          <w:i/>
        </w:rPr>
        <w:t xml:space="preserve">MDT </w:t>
      </w:r>
      <w:r w:rsidRPr="006363D8">
        <w:rPr>
          <w:i/>
        </w:rPr>
        <w:t>P</w:t>
      </w:r>
      <w:r>
        <w:rPr>
          <w:i/>
        </w:rPr>
        <w:t>ackage</w:t>
      </w:r>
      <w:r>
        <w:t xml:space="preserve"> dialog.</w:t>
      </w:r>
    </w:p>
    <w:p w14:paraId="252AFD93" w14:textId="30AB198A" w:rsidR="00182DED" w:rsidRDefault="000B60BC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From </w:t>
      </w:r>
      <w:r w:rsidR="00CE55F5">
        <w:t xml:space="preserve">the list on the left, select </w:t>
      </w:r>
      <w:r w:rsidR="00CE55F5">
        <w:rPr>
          <w:i/>
        </w:rPr>
        <w:t>Variables</w:t>
      </w:r>
      <w:r w:rsidR="00CE55F5">
        <w:t>.</w:t>
      </w:r>
    </w:p>
    <w:p w14:paraId="43376213" w14:textId="77777777" w:rsidR="00CE55F5" w:rsidRDefault="00CE55F5" w:rsidP="00477D5D">
      <w:pPr>
        <w:pStyle w:val="BodyText"/>
        <w:spacing w:before="60" w:after="120"/>
      </w:pPr>
      <w:r>
        <w:t>Review the options here. For this example, the default settings will be used.</w:t>
      </w:r>
    </w:p>
    <w:p w14:paraId="3EBA45B3" w14:textId="2EFF8226" w:rsidR="00CE55F5" w:rsidRDefault="000B60BC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From </w:t>
      </w:r>
      <w:r w:rsidR="00CE55F5">
        <w:t xml:space="preserve">the list on the left, select </w:t>
      </w:r>
      <w:r w:rsidR="00CE55F5">
        <w:rPr>
          <w:i/>
        </w:rPr>
        <w:t>Aquifer Properties</w:t>
      </w:r>
      <w:r w:rsidR="00CE55F5">
        <w:t>.</w:t>
      </w:r>
    </w:p>
    <w:p w14:paraId="0B10B2DB" w14:textId="77777777" w:rsidR="00CE55F5" w:rsidRDefault="00CE55F5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Enter the following </w:t>
      </w:r>
      <w:r w:rsidR="0042404B">
        <w:t xml:space="preserve">into the </w:t>
      </w:r>
      <w:r w:rsidR="0042404B">
        <w:rPr>
          <w:i/>
        </w:rPr>
        <w:t xml:space="preserve">Constant </w:t>
      </w:r>
      <w:r w:rsidRPr="00FF5916">
        <w:rPr>
          <w:i/>
        </w:rPr>
        <w:t>value</w:t>
      </w:r>
      <w:r w:rsidR="0042404B">
        <w:t xml:space="preserve"> column</w:t>
      </w:r>
      <w:r>
        <w:t>:</w:t>
      </w:r>
    </w:p>
    <w:p w14:paraId="1AAA3255" w14:textId="4CABF544" w:rsidR="00CE55F5" w:rsidRDefault="00CE55F5" w:rsidP="00CE55F5">
      <w:pPr>
        <w:pStyle w:val="BodyText"/>
        <w:numPr>
          <w:ilvl w:val="1"/>
          <w:numId w:val="13"/>
        </w:numPr>
        <w:spacing w:before="60" w:after="120"/>
      </w:pPr>
      <w:r w:rsidRPr="001B3F5D">
        <w:rPr>
          <w:i/>
        </w:rPr>
        <w:t>MDFLAG</w:t>
      </w:r>
      <w:r>
        <w:t xml:space="preserve">: “2.0”. This variable is a flag that </w:t>
      </w:r>
      <w:r w:rsidR="000B60BC">
        <w:t xml:space="preserve">directs </w:t>
      </w:r>
      <w:r>
        <w:t xml:space="preserve">the MDT package </w:t>
      </w:r>
      <w:r w:rsidR="000B60BC">
        <w:t xml:space="preserve">on </w:t>
      </w:r>
      <w:r>
        <w:t xml:space="preserve">how </w:t>
      </w:r>
      <w:r w:rsidR="000B60BC">
        <w:t xml:space="preserve">to handle </w:t>
      </w:r>
      <w:r>
        <w:t xml:space="preserve">matrix diffusion. </w:t>
      </w:r>
      <w:r w:rsidR="000B60BC">
        <w:t>Setting it to</w:t>
      </w:r>
      <w:r>
        <w:t xml:space="preserve"> 2 </w:t>
      </w:r>
      <w:r w:rsidR="000B60BC">
        <w:t xml:space="preserve">enables </w:t>
      </w:r>
      <w:r>
        <w:t>diffusion into embedded low</w:t>
      </w:r>
      <w:r w:rsidR="000B60BC">
        <w:t>-</w:t>
      </w:r>
      <w:r>
        <w:t xml:space="preserve">permeability zones with </w:t>
      </w:r>
      <w:r w:rsidR="000B60BC">
        <w:t>defined</w:t>
      </w:r>
      <w:r>
        <w:t xml:space="preserve"> diffusion length</w:t>
      </w:r>
      <w:r w:rsidR="000B60BC">
        <w:t>s</w:t>
      </w:r>
      <w:r>
        <w:t>.</w:t>
      </w:r>
    </w:p>
    <w:p w14:paraId="0E59B841" w14:textId="26876FA4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VOLFRACMD</w:t>
      </w:r>
      <w:r>
        <w:t xml:space="preserve">: “0.711”. This </w:t>
      </w:r>
      <w:r w:rsidR="000B60BC">
        <w:t xml:space="preserve">represents </w:t>
      </w:r>
      <w:r>
        <w:t>the volume fraction of sand in the laboratory tank</w:t>
      </w:r>
      <w:r w:rsidR="000B60BC">
        <w:t>,</w:t>
      </w:r>
      <w:r>
        <w:t xml:space="preserve"> calculated by subtracting the clay volume from the total tank volume and dividing by the </w:t>
      </w:r>
      <w:r w:rsidR="000B60BC">
        <w:t xml:space="preserve">total </w:t>
      </w:r>
      <w:r>
        <w:t>volume</w:t>
      </w:r>
      <w:r>
        <w:rPr>
          <w:vertAlign w:val="superscript"/>
        </w:rPr>
        <w:t>3</w:t>
      </w:r>
      <w:r>
        <w:t>.</w:t>
      </w:r>
    </w:p>
    <w:p w14:paraId="22FE5322" w14:textId="34D2A0A6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PORMD</w:t>
      </w:r>
      <w:r>
        <w:t xml:space="preserve">: “0.6”. This </w:t>
      </w:r>
      <w:r w:rsidR="000B60BC">
        <w:t xml:space="preserve">represents </w:t>
      </w:r>
      <w:r>
        <w:t>the porosity of the clay.</w:t>
      </w:r>
    </w:p>
    <w:p w14:paraId="11C7F7B3" w14:textId="0F69D161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RHOBMD</w:t>
      </w:r>
      <w:r>
        <w:t xml:space="preserve">: “1.6”. </w:t>
      </w:r>
      <w:r w:rsidR="000B60BC">
        <w:t>This represents the d</w:t>
      </w:r>
      <w:r>
        <w:t>ry bulk density of the clay.</w:t>
      </w:r>
    </w:p>
    <w:p w14:paraId="3F765848" w14:textId="3F2493CA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DIFFLENMD</w:t>
      </w:r>
      <w:r>
        <w:t>: “0.04052”. Th</w:t>
      </w:r>
      <w:r w:rsidR="000B60BC">
        <w:t>e</w:t>
      </w:r>
      <w:r>
        <w:t xml:space="preserve"> characteristic diffusion length in the clay lenses was estimated using the surface area (</w:t>
      </w:r>
      <w:proofErr w:type="spellStart"/>
      <w:r w:rsidRPr="00D85E56">
        <w:rPr>
          <w:i/>
          <w:iCs/>
        </w:rPr>
        <w:t>A</w:t>
      </w:r>
      <w:r w:rsidRPr="00D85E56">
        <w:rPr>
          <w:i/>
          <w:iCs/>
          <w:vertAlign w:val="subscript"/>
        </w:rPr>
        <w:t>md</w:t>
      </w:r>
      <w:proofErr w:type="spellEnd"/>
      <w:r>
        <w:t>) of 0.193 m</w:t>
      </w:r>
      <w:r>
        <w:rPr>
          <w:vertAlign w:val="superscript"/>
        </w:rPr>
        <w:t>2</w:t>
      </w:r>
      <w:r>
        <w:t>. Given the total tank volume (</w:t>
      </w:r>
      <w:r w:rsidRPr="00D85E56">
        <w:rPr>
          <w:i/>
          <w:iCs/>
        </w:rPr>
        <w:t>V</w:t>
      </w:r>
      <w:r>
        <w:t>) of 0.027 m</w:t>
      </w:r>
      <w:r>
        <w:rPr>
          <w:vertAlign w:val="superscript"/>
        </w:rPr>
        <w:t>3</w:t>
      </w:r>
      <w:r>
        <w:t xml:space="preserve"> and the sand volume fraction (</w:t>
      </w:r>
      <w:proofErr w:type="spellStart"/>
      <w:r w:rsidRPr="00D85E56">
        <w:rPr>
          <w:i/>
          <w:iCs/>
        </w:rPr>
        <w:t>V</w:t>
      </w:r>
      <w:r w:rsidRPr="00D85E56">
        <w:rPr>
          <w:i/>
          <w:iCs/>
          <w:vertAlign w:val="subscript"/>
        </w:rPr>
        <w:t>f</w:t>
      </w:r>
      <w:proofErr w:type="spellEnd"/>
      <w:r>
        <w:t>) of 0.711, the diffusion length (</w:t>
      </w:r>
      <w:r w:rsidRPr="00D85E56">
        <w:rPr>
          <w:i/>
          <w:iCs/>
        </w:rPr>
        <w:t>L</w:t>
      </w:r>
      <w:r>
        <w:t xml:space="preserve">) </w:t>
      </w:r>
      <w:r w:rsidR="000B60BC">
        <w:t>is calculated from the clay volume balance</w:t>
      </w:r>
      <w:r>
        <w:rPr>
          <w:vertAlign w:val="superscript"/>
        </w:rPr>
        <w:t>3</w:t>
      </w:r>
      <w:r>
        <w:t xml:space="preserve">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md</m:t>
            </m:r>
          </m:sub>
        </m:sSub>
        <m:r>
          <w:rPr>
            <w:rFonts w:ascii="Cambria Math" w:hAnsi="Cambria Math"/>
          </w:rPr>
          <m:t>L</m:t>
        </m:r>
      </m:oMath>
      <w:r>
        <w:t xml:space="preserve"> . </w:t>
      </w:r>
    </w:p>
    <w:p w14:paraId="3A259C39" w14:textId="7946756F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TORTMD</w:t>
      </w:r>
      <w:r>
        <w:t xml:space="preserve">: “0.3”. </w:t>
      </w:r>
      <w:r w:rsidR="000B60BC">
        <w:t>This represents the t</w:t>
      </w:r>
      <w:r>
        <w:t>ortuosity of the clay.</w:t>
      </w:r>
    </w:p>
    <w:p w14:paraId="4FE6F6EC" w14:textId="1F14275A" w:rsidR="00CE55F5" w:rsidRDefault="000B60BC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From </w:t>
      </w:r>
      <w:r w:rsidR="00CE55F5">
        <w:t xml:space="preserve">the list on the left, select </w:t>
      </w:r>
      <w:r w:rsidR="00CE55F5">
        <w:rPr>
          <w:i/>
        </w:rPr>
        <w:t>Species Properties</w:t>
      </w:r>
      <w:r w:rsidR="00CE55F5">
        <w:t>.</w:t>
      </w:r>
    </w:p>
    <w:p w14:paraId="6A9B88C2" w14:textId="77777777" w:rsidR="00CE55F5" w:rsidRDefault="00CE55F5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Enter the following </w:t>
      </w:r>
      <w:r w:rsidR="00D50549">
        <w:t xml:space="preserve">into the </w:t>
      </w:r>
      <w:r w:rsidR="00D50549">
        <w:rPr>
          <w:i/>
        </w:rPr>
        <w:t xml:space="preserve">Constant </w:t>
      </w:r>
      <w:r w:rsidR="00D50549" w:rsidRPr="00D134E7">
        <w:rPr>
          <w:i/>
        </w:rPr>
        <w:t>value</w:t>
      </w:r>
      <w:r w:rsidR="00D50549">
        <w:t xml:space="preserve"> column</w:t>
      </w:r>
      <w:r>
        <w:t>:</w:t>
      </w:r>
    </w:p>
    <w:p w14:paraId="6BDA7030" w14:textId="77777777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1B3F5D">
        <w:rPr>
          <w:i/>
        </w:rPr>
        <w:t>KDMD</w:t>
      </w:r>
      <w:r>
        <w:t xml:space="preserve">: “0.0”. </w:t>
      </w:r>
      <w:proofErr w:type="spellStart"/>
      <w:r>
        <w:t>K</w:t>
      </w:r>
      <w:r>
        <w:rPr>
          <w:vertAlign w:val="subscript"/>
        </w:rPr>
        <w:t>d</w:t>
      </w:r>
      <w:proofErr w:type="spellEnd"/>
      <w:r>
        <w:t xml:space="preserve"> value for fluorescein in the clay; set to zero for R=1.</w:t>
      </w:r>
    </w:p>
    <w:p w14:paraId="360EC8FD" w14:textId="77777777" w:rsidR="00CE55F5" w:rsidRDefault="00CE55F5" w:rsidP="00CE55F5">
      <w:pPr>
        <w:pStyle w:val="BodyText"/>
        <w:numPr>
          <w:ilvl w:val="1"/>
          <w:numId w:val="12"/>
        </w:numPr>
        <w:spacing w:before="60" w:after="120"/>
      </w:pPr>
      <w:r w:rsidRPr="0037295B">
        <w:rPr>
          <w:i/>
        </w:rPr>
        <w:t>DIFFMD</w:t>
      </w:r>
      <w:r>
        <w:t>: “0.0173”. The fluorescein diffusion coefficient, m</w:t>
      </w:r>
      <w:r>
        <w:rPr>
          <w:vertAlign w:val="superscript"/>
        </w:rPr>
        <w:t>2</w:t>
      </w:r>
      <w:r>
        <w:t>/yr.</w:t>
      </w:r>
    </w:p>
    <w:p w14:paraId="70416CF2" w14:textId="77777777" w:rsidR="00CE55F5" w:rsidRDefault="00CE55F5" w:rsidP="00CE55F5">
      <w:pPr>
        <w:pStyle w:val="BodyText"/>
        <w:numPr>
          <w:ilvl w:val="0"/>
          <w:numId w:val="12"/>
        </w:numPr>
        <w:spacing w:before="60" w:after="120"/>
      </w:pPr>
      <w:r>
        <w:t xml:space="preserve">Click </w:t>
      </w:r>
      <w:r w:rsidRPr="00342DA6">
        <w:rPr>
          <w:b/>
        </w:rPr>
        <w:t>OK</w:t>
      </w:r>
      <w:r>
        <w:t xml:space="preserve"> to close the </w:t>
      </w:r>
      <w:r w:rsidRPr="00342DA6">
        <w:rPr>
          <w:i/>
        </w:rPr>
        <w:t>M</w:t>
      </w:r>
      <w:r>
        <w:rPr>
          <w:i/>
        </w:rPr>
        <w:t>DT</w:t>
      </w:r>
      <w:r w:rsidRPr="00342DA6">
        <w:rPr>
          <w:i/>
        </w:rPr>
        <w:t xml:space="preserve"> Package</w:t>
      </w:r>
      <w:r>
        <w:t xml:space="preserve"> dialog.</w:t>
      </w:r>
    </w:p>
    <w:p w14:paraId="18FD745B" w14:textId="77777777" w:rsidR="00CE55F5" w:rsidRDefault="00CE55F5" w:rsidP="00CE55F5">
      <w:pPr>
        <w:pStyle w:val="Heading1"/>
      </w:pPr>
      <w:bookmarkStart w:id="11" w:name="_Toc95899652"/>
      <w:bookmarkStart w:id="12" w:name="_Toc203645526"/>
      <w:r>
        <w:t>Saving and Running MODFLOW</w:t>
      </w:r>
      <w:bookmarkEnd w:id="11"/>
      <w:bookmarkEnd w:id="12"/>
    </w:p>
    <w:p w14:paraId="4E658506" w14:textId="63365D44" w:rsidR="00CE55F5" w:rsidRDefault="00CE55F5" w:rsidP="00CE55F5">
      <w:pPr>
        <w:pStyle w:val="BodyText"/>
      </w:pPr>
      <w:r>
        <w:t xml:space="preserve">The changes should be </w:t>
      </w:r>
      <w:proofErr w:type="gramStart"/>
      <w:r>
        <w:t>saved</w:t>
      </w:r>
      <w:proofErr w:type="gramEnd"/>
      <w:r>
        <w:t xml:space="preserve"> before running MODFLOW-USG Transport.</w:t>
      </w:r>
    </w:p>
    <w:p w14:paraId="27AD1956" w14:textId="77777777" w:rsidR="00CE55F5" w:rsidRDefault="00CE55F5" w:rsidP="00CE55F5">
      <w:pPr>
        <w:pStyle w:val="ListNumber"/>
        <w:numPr>
          <w:ilvl w:val="0"/>
          <w:numId w:val="29"/>
        </w:numPr>
        <w:spacing w:after="120"/>
      </w:pPr>
      <w:r>
        <w:t xml:space="preserve">Click </w:t>
      </w:r>
      <w:r w:rsidRPr="00CE55F5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4ECEEA4E" wp14:editId="72FF7ED6">
            <wp:extent cx="142875" cy="142875"/>
            <wp:effectExtent l="0" t="0" r="9525" b="9525"/>
            <wp:docPr id="63" name="Picture 63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save the project.</w:t>
      </w:r>
    </w:p>
    <w:p w14:paraId="36B1D022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lastRenderedPageBreak/>
        <w:t xml:space="preserve">Click the </w:t>
      </w:r>
      <w:r w:rsidRPr="0068316F">
        <w:rPr>
          <w:b/>
        </w:rPr>
        <w:t>Run MODFLOW</w:t>
      </w:r>
      <w:r>
        <w:t xml:space="preserve"> </w:t>
      </w:r>
      <w:r>
        <w:rPr>
          <w:noProof/>
        </w:rPr>
        <w:drawing>
          <wp:inline distT="0" distB="0" distL="0" distR="0" wp14:anchorId="4EB1C30A" wp14:editId="149434AC">
            <wp:extent cx="152400" cy="133350"/>
            <wp:effectExtent l="0" t="0" r="0" b="0"/>
            <wp:docPr id="62" name="Picture 62" descr="File:Run MODFLOW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e:Run MODFLOW Macro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in the toolbar to bring up the </w:t>
      </w:r>
      <w:r w:rsidRPr="002A1A08">
        <w:rPr>
          <w:i/>
        </w:rPr>
        <w:t>MODFLOW</w:t>
      </w:r>
      <w:r>
        <w:t xml:space="preserve"> model wrapper dialog.</w:t>
      </w:r>
    </w:p>
    <w:p w14:paraId="5E8A84A9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>When MODFLOW finishes, check</w:t>
      </w:r>
      <w:r w:rsidR="009363B6">
        <w:t xml:space="preserve"> on</w:t>
      </w:r>
      <w:r>
        <w:t xml:space="preserve"> the </w:t>
      </w:r>
      <w:r w:rsidRPr="00E171DC">
        <w:rPr>
          <w:i/>
        </w:rPr>
        <w:t>Read solution on exit</w:t>
      </w:r>
      <w:r>
        <w:t xml:space="preserve"> and </w:t>
      </w:r>
      <w:r w:rsidRPr="00E171DC">
        <w:rPr>
          <w:i/>
        </w:rPr>
        <w:t>Turn on contours (if not on already)</w:t>
      </w:r>
      <w:r>
        <w:t xml:space="preserve"> boxes.</w:t>
      </w:r>
    </w:p>
    <w:p w14:paraId="03103F35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 xml:space="preserve">Click </w:t>
      </w:r>
      <w:r>
        <w:rPr>
          <w:b/>
        </w:rPr>
        <w:t>Close</w:t>
      </w:r>
      <w:r>
        <w:t xml:space="preserve"> to close the </w:t>
      </w:r>
      <w:r w:rsidRPr="00E171DC">
        <w:rPr>
          <w:i/>
        </w:rPr>
        <w:t>MODFLOW</w:t>
      </w:r>
      <w:r>
        <w:t xml:space="preserve"> model wrapper dialog.</w:t>
      </w:r>
    </w:p>
    <w:p w14:paraId="215598BE" w14:textId="77777777" w:rsidR="00CE55F5" w:rsidRDefault="00CE55F5" w:rsidP="00CE55F5">
      <w:pPr>
        <w:pStyle w:val="CNList"/>
        <w:numPr>
          <w:ilvl w:val="0"/>
          <w:numId w:val="3"/>
        </w:numPr>
        <w:spacing w:before="60" w:after="120"/>
      </w:pPr>
      <w:r>
        <w:t xml:space="preserve">Click </w:t>
      </w:r>
      <w:r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14B55C64" wp14:editId="0CA61AC2">
            <wp:extent cx="142875" cy="142875"/>
            <wp:effectExtent l="0" t="0" r="9525" b="9525"/>
            <wp:docPr id="61" name="Picture 61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save the project with the new solution.</w:t>
      </w:r>
    </w:p>
    <w:p w14:paraId="6BD16540" w14:textId="77777777" w:rsidR="00CE55F5" w:rsidRDefault="00CE55F5" w:rsidP="00CE55F5">
      <w:pPr>
        <w:pStyle w:val="BodyText"/>
      </w:pPr>
      <w:r>
        <w:t>The solution set should appear in the Project Explorer.</w:t>
      </w:r>
    </w:p>
    <w:p w14:paraId="5B2629E1" w14:textId="77777777" w:rsidR="00CE55F5" w:rsidRDefault="00CE55F5" w:rsidP="00CE55F5">
      <w:pPr>
        <w:pStyle w:val="Heading1"/>
      </w:pPr>
      <w:bookmarkStart w:id="13" w:name="_Toc95899653"/>
      <w:bookmarkStart w:id="14" w:name="_Toc203645527"/>
      <w:r>
        <w:t>Examining the Results</w:t>
      </w:r>
      <w:bookmarkEnd w:id="13"/>
      <w:bookmarkEnd w:id="14"/>
    </w:p>
    <w:p w14:paraId="622190A7" w14:textId="609C5D6F" w:rsidR="00CE55F5" w:rsidRDefault="000B60BC" w:rsidP="00CE55F5">
      <w:pPr>
        <w:pStyle w:val="BodyText"/>
      </w:pPr>
      <w:r>
        <w:t>To better observe</w:t>
      </w:r>
      <w:r w:rsidR="00CE55F5">
        <w:t xml:space="preserve"> </w:t>
      </w:r>
      <w:r>
        <w:t xml:space="preserve">the impact of </w:t>
      </w:r>
      <w:r w:rsidR="00CE55F5">
        <w:t xml:space="preserve">the MDT package </w:t>
      </w:r>
      <w:r>
        <w:t xml:space="preserve">on </w:t>
      </w:r>
      <w:r w:rsidR="00CE55F5">
        <w:t xml:space="preserve">the simulation, </w:t>
      </w:r>
      <w:r>
        <w:t xml:space="preserve">compare </w:t>
      </w:r>
      <w:r w:rsidR="00CE55F5">
        <w:t>the results</w:t>
      </w:r>
      <w:r>
        <w:t xml:space="preserve"> by</w:t>
      </w:r>
      <w:r w:rsidR="00CE55F5">
        <w:t xml:space="preserve"> creat</w:t>
      </w:r>
      <w:r>
        <w:t>ing</w:t>
      </w:r>
      <w:r w:rsidR="00CE55F5">
        <w:t xml:space="preserve"> a time series plot</w:t>
      </w:r>
      <w:r>
        <w:t xml:space="preserve"> using the </w:t>
      </w:r>
      <w:r w:rsidRPr="00477D5D">
        <w:rPr>
          <w:i/>
          <w:iCs/>
        </w:rPr>
        <w:t>Plot Wizard</w:t>
      </w:r>
      <w:r>
        <w:t xml:space="preserve"> tool</w:t>
      </w:r>
      <w:r w:rsidR="00CE55F5">
        <w:t>.</w:t>
      </w:r>
    </w:p>
    <w:p w14:paraId="3CB7306F" w14:textId="69B95678" w:rsidR="00CE55F5" w:rsidRDefault="00CE55F5" w:rsidP="00CE55F5">
      <w:pPr>
        <w:pStyle w:val="ListNumber"/>
        <w:numPr>
          <w:ilvl w:val="0"/>
          <w:numId w:val="30"/>
        </w:numPr>
        <w:spacing w:after="120"/>
      </w:pPr>
      <w:r>
        <w:t>In the Project Explorer, select the “</w:t>
      </w:r>
      <w:r>
        <w:rPr>
          <w:noProof/>
        </w:rPr>
        <w:drawing>
          <wp:inline distT="0" distB="0" distL="0" distR="0" wp14:anchorId="5B5D4151" wp14:editId="1453D6AD">
            <wp:extent cx="152400" cy="152400"/>
            <wp:effectExtent l="0" t="0" r="0" b="0"/>
            <wp:docPr id="60" name="Picture 6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Species1” dataset to make it active.</w:t>
      </w:r>
    </w:p>
    <w:p w14:paraId="202EBEFA" w14:textId="499B55E4" w:rsidR="00076CC1" w:rsidRDefault="00076CC1" w:rsidP="00CE55F5">
      <w:pPr>
        <w:pStyle w:val="ListNumber"/>
        <w:numPr>
          <w:ilvl w:val="0"/>
          <w:numId w:val="30"/>
        </w:numPr>
        <w:spacing w:after="120"/>
      </w:pPr>
      <w:r>
        <w:t xml:space="preserve">Using the </w:t>
      </w:r>
      <w:r w:rsidRPr="00477D5D">
        <w:rPr>
          <w:b/>
          <w:bCs/>
        </w:rPr>
        <w:t>Select Cells</w:t>
      </w:r>
      <w:r>
        <w:t xml:space="preserve"> </w:t>
      </w:r>
      <w:r>
        <w:rPr>
          <w:noProof/>
        </w:rPr>
        <w:drawing>
          <wp:inline distT="0" distB="0" distL="0" distR="0" wp14:anchorId="30A7F756" wp14:editId="4E1358CF">
            <wp:extent cx="118872" cy="155448"/>
            <wp:effectExtent l="0" t="0" r="0" b="0"/>
            <wp:docPr id="1090485932" name="Picture 9" descr="Select C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 Cell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select cell 50 (the last cell on the right).</w:t>
      </w:r>
    </w:p>
    <w:p w14:paraId="5AC9DD07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Click the </w:t>
      </w:r>
      <w:r>
        <w:rPr>
          <w:b/>
        </w:rPr>
        <w:t>Plot Wizard</w:t>
      </w:r>
      <w:r>
        <w:t xml:space="preserve"> </w:t>
      </w:r>
      <w:r>
        <w:rPr>
          <w:noProof/>
        </w:rPr>
        <w:drawing>
          <wp:inline distT="0" distB="0" distL="0" distR="0" wp14:anchorId="3FC253C9" wp14:editId="3C9AA90B">
            <wp:extent cx="152400" cy="152400"/>
            <wp:effectExtent l="0" t="0" r="0" b="0"/>
            <wp:docPr id="59" name="Picture 59" descr="File:Plot Wizard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le:Plot Wizard Macro.sv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open the </w:t>
      </w:r>
      <w:r>
        <w:rPr>
          <w:i/>
        </w:rPr>
        <w:t xml:space="preserve">Plot Wizard </w:t>
      </w:r>
      <w:r w:rsidRPr="005E72FE">
        <w:t>dialog</w:t>
      </w:r>
      <w:r>
        <w:t>.</w:t>
      </w:r>
    </w:p>
    <w:p w14:paraId="0D31330F" w14:textId="71768EC6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Under </w:t>
      </w:r>
      <w:r w:rsidRPr="005E72FE">
        <w:rPr>
          <w:i/>
        </w:rPr>
        <w:t>Plot Type</w:t>
      </w:r>
      <w:r>
        <w:t xml:space="preserve">, select the </w:t>
      </w:r>
      <w:r w:rsidR="000B60BC">
        <w:t>“</w:t>
      </w:r>
      <w:r w:rsidRPr="00477D5D">
        <w:rPr>
          <w:iCs/>
        </w:rPr>
        <w:t>Active Dataset Time Series</w:t>
      </w:r>
      <w:r w:rsidR="000B60BC">
        <w:t>”</w:t>
      </w:r>
      <w:r>
        <w:t xml:space="preserve"> option.</w:t>
      </w:r>
    </w:p>
    <w:p w14:paraId="33806DF0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Click </w:t>
      </w:r>
      <w:r w:rsidRPr="005E72FE">
        <w:rPr>
          <w:b/>
        </w:rPr>
        <w:t>Finish</w:t>
      </w:r>
      <w:r>
        <w:t xml:space="preserve"> to close the </w:t>
      </w:r>
      <w:r w:rsidRPr="005E72FE">
        <w:rPr>
          <w:i/>
        </w:rPr>
        <w:t>Plot Wizard</w:t>
      </w:r>
      <w:r>
        <w:t xml:space="preserve"> dialog and generate the plot.</w:t>
      </w:r>
    </w:p>
    <w:p w14:paraId="61065F76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Using the </w:t>
      </w:r>
      <w:r w:rsidRPr="004377D2">
        <w:rPr>
          <w:b/>
        </w:rPr>
        <w:t>Select Cells</w:t>
      </w:r>
      <w:r>
        <w:t xml:space="preserve"> </w:t>
      </w:r>
      <w:r>
        <w:rPr>
          <w:noProof/>
        </w:rPr>
        <w:drawing>
          <wp:inline distT="0" distB="0" distL="0" distR="0" wp14:anchorId="4DFB5206" wp14:editId="042FE617">
            <wp:extent cx="123825" cy="152400"/>
            <wp:effectExtent l="0" t="0" r="9525" b="0"/>
            <wp:docPr id="58" name="Picture 58" descr="File:Select UGrid Cell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ile:Select UGrid Cell Tool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select the last cell on the right in the Graphics Window.</w:t>
      </w:r>
    </w:p>
    <w:p w14:paraId="4C891273" w14:textId="77777777" w:rsidR="00CE55F5" w:rsidRDefault="00CE55F5" w:rsidP="00CE55F5">
      <w:pPr>
        <w:pStyle w:val="BodyText"/>
      </w:pPr>
      <w:r>
        <w:t xml:space="preserve">The </w:t>
      </w:r>
      <w:r w:rsidRPr="00AD0B29">
        <w:rPr>
          <w:i/>
        </w:rPr>
        <w:t>Active Dataset Time Series</w:t>
      </w:r>
      <w:r>
        <w:t xml:space="preserve"> plot should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_Ref95472100 \h </w:instrText>
      </w:r>
      <w:r>
        <w:fldChar w:fldCharType="separate"/>
      </w:r>
      <w:r w:rsidR="0055117A">
        <w:t xml:space="preserve">Figure </w:t>
      </w:r>
      <w:r w:rsidR="0055117A">
        <w:rPr>
          <w:noProof/>
        </w:rPr>
        <w:t>2</w:t>
      </w:r>
      <w:r>
        <w:fldChar w:fldCharType="end"/>
      </w:r>
      <w:r>
        <w:t>.</w:t>
      </w:r>
    </w:p>
    <w:p w14:paraId="4195A4C9" w14:textId="77777777" w:rsidR="00CE55F5" w:rsidRDefault="00CE55F5" w:rsidP="00CE55F5">
      <w:pPr>
        <w:pStyle w:val="BodyText"/>
        <w:keepNext/>
      </w:pPr>
      <w:r>
        <w:rPr>
          <w:noProof/>
        </w:rPr>
        <w:drawing>
          <wp:inline distT="0" distB="0" distL="0" distR="0" wp14:anchorId="70499261" wp14:editId="02C301DB">
            <wp:extent cx="4572000" cy="2496312"/>
            <wp:effectExtent l="19050" t="19050" r="19050" b="184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631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DF9926" w14:textId="77777777" w:rsidR="00CE55F5" w:rsidRDefault="00CE55F5" w:rsidP="00CE55F5">
      <w:pPr>
        <w:pStyle w:val="Caption"/>
      </w:pPr>
      <w:bookmarkStart w:id="15" w:name="_Ref95472100"/>
      <w:r>
        <w:t xml:space="preserve">Figure </w:t>
      </w:r>
      <w:fldSimple w:instr=" SEQ Figure \* ARABIC ">
        <w:r w:rsidR="0055117A">
          <w:rPr>
            <w:noProof/>
          </w:rPr>
          <w:t>2</w:t>
        </w:r>
      </w:fldSimple>
      <w:bookmarkEnd w:id="15"/>
      <w:r>
        <w:t xml:space="preserve">     The Active Dataset Time Series for the last cell</w:t>
      </w:r>
    </w:p>
    <w:p w14:paraId="31031063" w14:textId="70A84432" w:rsidR="00CE55F5" w:rsidRPr="00C61B0D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Right-click in the plot and select </w:t>
      </w:r>
      <w:r w:rsidRPr="006A1669">
        <w:rPr>
          <w:b/>
          <w:iCs/>
        </w:rPr>
        <w:t>Display Options</w:t>
      </w:r>
      <w:r w:rsidR="00076CC1">
        <w:rPr>
          <w:b/>
          <w:iCs/>
        </w:rPr>
        <w:t>…</w:t>
      </w:r>
      <w:r w:rsidRPr="006A1669">
        <w:rPr>
          <w:iCs/>
        </w:rPr>
        <w:t xml:space="preserve"> to </w:t>
      </w:r>
      <w:r>
        <w:rPr>
          <w:iCs/>
        </w:rPr>
        <w:t xml:space="preserve">open the </w:t>
      </w:r>
      <w:r w:rsidRPr="006A1669">
        <w:rPr>
          <w:i/>
          <w:iCs/>
        </w:rPr>
        <w:t>Active Dataset Time Series Customization</w:t>
      </w:r>
      <w:r w:rsidR="00076CC1">
        <w:rPr>
          <w:i/>
          <w:iCs/>
        </w:rPr>
        <w:t>…</w:t>
      </w:r>
      <w:r>
        <w:rPr>
          <w:iCs/>
        </w:rPr>
        <w:t xml:space="preserve"> dialog</w:t>
      </w:r>
      <w:r>
        <w:rPr>
          <w:i/>
          <w:iCs/>
        </w:rPr>
        <w:t>.</w:t>
      </w:r>
    </w:p>
    <w:p w14:paraId="5D9867AD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 xml:space="preserve">Select the </w:t>
      </w:r>
      <w:r w:rsidRPr="00C61B0D">
        <w:rPr>
          <w:i/>
          <w:iCs/>
        </w:rPr>
        <w:t>Axis</w:t>
      </w:r>
      <w:r>
        <w:rPr>
          <w:i/>
          <w:iCs/>
        </w:rPr>
        <w:t xml:space="preserve"> </w:t>
      </w:r>
      <w:r>
        <w:rPr>
          <w:iCs/>
        </w:rPr>
        <w:t>tab</w:t>
      </w:r>
      <w:r>
        <w:t xml:space="preserve">. </w:t>
      </w:r>
    </w:p>
    <w:p w14:paraId="3ACE3D27" w14:textId="5A27E0F0" w:rsidR="00CE55F5" w:rsidRDefault="00D50549" w:rsidP="00CE55F5">
      <w:pPr>
        <w:pStyle w:val="ListNumber"/>
        <w:numPr>
          <w:ilvl w:val="0"/>
          <w:numId w:val="9"/>
        </w:numPr>
        <w:spacing w:after="120"/>
      </w:pPr>
      <w:r>
        <w:t>Under</w:t>
      </w:r>
      <w:r w:rsidR="00076CC1">
        <w:t xml:space="preserve"> the</w:t>
      </w:r>
      <w:r w:rsidR="00CE55F5">
        <w:t xml:space="preserve"> </w:t>
      </w:r>
      <w:r w:rsidR="00CE55F5" w:rsidRPr="006A1669">
        <w:rPr>
          <w:i/>
        </w:rPr>
        <w:t>Y Axis</w:t>
      </w:r>
      <w:r w:rsidR="00CE55F5">
        <w:t xml:space="preserve"> </w:t>
      </w:r>
      <w:r w:rsidR="00076CC1">
        <w:t xml:space="preserve">section, </w:t>
      </w:r>
      <w:r>
        <w:t xml:space="preserve">select the </w:t>
      </w:r>
      <w:r w:rsidR="00CE55F5" w:rsidRPr="00076CC1">
        <w:rPr>
          <w:i/>
          <w:iCs/>
        </w:rPr>
        <w:t>Log</w:t>
      </w:r>
      <w:r w:rsidR="00CE55F5">
        <w:t xml:space="preserve"> </w:t>
      </w:r>
      <w:r>
        <w:t>option</w:t>
      </w:r>
      <w:r w:rsidR="00CE55F5">
        <w:t xml:space="preserve">. </w:t>
      </w:r>
    </w:p>
    <w:p w14:paraId="150CCAD3" w14:textId="141CEF9D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t>Under</w:t>
      </w:r>
      <w:r w:rsidR="00076CC1">
        <w:t xml:space="preserve"> the</w:t>
      </w:r>
      <w:r>
        <w:t xml:space="preserve"> </w:t>
      </w:r>
      <w:r w:rsidR="00076CC1">
        <w:rPr>
          <w:i/>
        </w:rPr>
        <w:t>X</w:t>
      </w:r>
      <w:r>
        <w:rPr>
          <w:i/>
        </w:rPr>
        <w:t xml:space="preserve"> Axis</w:t>
      </w:r>
      <w:r w:rsidR="00076CC1">
        <w:rPr>
          <w:i/>
        </w:rPr>
        <w:t xml:space="preserve"> </w:t>
      </w:r>
      <w:r w:rsidR="00076CC1">
        <w:rPr>
          <w:iCs/>
        </w:rPr>
        <w:t>section</w:t>
      </w:r>
      <w:r w:rsidRPr="006737FC">
        <w:t xml:space="preserve">, </w:t>
      </w:r>
      <w:r>
        <w:t xml:space="preserve">select </w:t>
      </w:r>
      <w:r w:rsidRPr="00076CC1">
        <w:rPr>
          <w:i/>
          <w:iCs/>
        </w:rPr>
        <w:t>Min/Max</w:t>
      </w:r>
      <w:r>
        <w:t xml:space="preserve"> and set </w:t>
      </w:r>
      <w:r w:rsidRPr="00076CC1">
        <w:rPr>
          <w:i/>
          <w:iCs/>
        </w:rPr>
        <w:t>Min</w:t>
      </w:r>
      <w:r w:rsidRPr="00477D5D">
        <w:t xml:space="preserve"> </w:t>
      </w:r>
      <w:r w:rsidRPr="00076CC1">
        <w:t xml:space="preserve">to “0.01” and </w:t>
      </w:r>
      <w:r w:rsidRPr="00076CC1">
        <w:rPr>
          <w:i/>
          <w:iCs/>
        </w:rPr>
        <w:t>Max</w:t>
      </w:r>
      <w:r w:rsidRPr="00076CC1">
        <w:t xml:space="preserve"> to “1</w:t>
      </w:r>
      <w:r w:rsidR="00076CC1">
        <w:t>30</w:t>
      </w:r>
      <w:r w:rsidRPr="00076CC1">
        <w:t>”.</w:t>
      </w:r>
    </w:p>
    <w:p w14:paraId="26CDC956" w14:textId="77777777" w:rsidR="00CE55F5" w:rsidRDefault="00CE55F5" w:rsidP="00CE55F5">
      <w:pPr>
        <w:pStyle w:val="ListNumber"/>
        <w:numPr>
          <w:ilvl w:val="0"/>
          <w:numId w:val="9"/>
        </w:numPr>
        <w:spacing w:after="120"/>
      </w:pPr>
      <w:r>
        <w:lastRenderedPageBreak/>
        <w:t xml:space="preserve">Click </w:t>
      </w:r>
      <w:r w:rsidR="006A7D09">
        <w:rPr>
          <w:b/>
          <w:iCs/>
        </w:rPr>
        <w:t>OK</w:t>
      </w:r>
      <w:r>
        <w:t xml:space="preserve"> to exit </w:t>
      </w:r>
      <w:r>
        <w:rPr>
          <w:iCs/>
        </w:rPr>
        <w:t xml:space="preserve">the </w:t>
      </w:r>
      <w:r w:rsidRPr="006A1669">
        <w:rPr>
          <w:i/>
          <w:iCs/>
        </w:rPr>
        <w:t>Active Dataset Time Series Customization</w:t>
      </w:r>
      <w:r>
        <w:rPr>
          <w:iCs/>
        </w:rPr>
        <w:t xml:space="preserve"> dialog</w:t>
      </w:r>
      <w:r>
        <w:t>.</w:t>
      </w:r>
    </w:p>
    <w:p w14:paraId="3FB1A310" w14:textId="77777777" w:rsidR="00CE55F5" w:rsidRDefault="00CE55F5" w:rsidP="00CE55F5">
      <w:pPr>
        <w:pStyle w:val="BodyText"/>
      </w:pPr>
      <w:r>
        <w:t xml:space="preserve">The </w:t>
      </w:r>
      <w:r w:rsidRPr="00AD0B29">
        <w:rPr>
          <w:i/>
        </w:rPr>
        <w:t>Active Dataset Time Series</w:t>
      </w:r>
      <w:r>
        <w:t xml:space="preserve"> plot should </w:t>
      </w:r>
      <w:proofErr w:type="gramStart"/>
      <w:r>
        <w:t>update</w:t>
      </w:r>
      <w:proofErr w:type="gramEnd"/>
      <w:r>
        <w:t xml:space="preserve"> to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_Ref95479021 \h </w:instrText>
      </w:r>
      <w:r>
        <w:fldChar w:fldCharType="separate"/>
      </w:r>
      <w:r w:rsidR="0055117A">
        <w:t xml:space="preserve">Figure </w:t>
      </w:r>
      <w:r w:rsidR="0055117A">
        <w:rPr>
          <w:noProof/>
        </w:rPr>
        <w:t>3</w:t>
      </w:r>
      <w:r>
        <w:fldChar w:fldCharType="end"/>
      </w:r>
      <w:r>
        <w:t>. The extensive tailing of fluorescein that occurs after about 35 days is due to matrix diffusion.</w:t>
      </w:r>
    </w:p>
    <w:p w14:paraId="1CC966D8" w14:textId="77777777" w:rsidR="00CE55F5" w:rsidRDefault="00CE55F5" w:rsidP="00CE55F5">
      <w:pPr>
        <w:pStyle w:val="BodyText"/>
        <w:keepNext/>
      </w:pPr>
      <w:bookmarkStart w:id="16" w:name="_Ref86059136"/>
      <w:r>
        <w:rPr>
          <w:noProof/>
        </w:rPr>
        <w:drawing>
          <wp:inline distT="0" distB="0" distL="0" distR="0" wp14:anchorId="701109AE" wp14:editId="02261065">
            <wp:extent cx="4572000" cy="2496312"/>
            <wp:effectExtent l="19050" t="19050" r="1905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631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7B31A0" w14:textId="77777777" w:rsidR="00CE55F5" w:rsidRDefault="00CE55F5" w:rsidP="00CE55F5">
      <w:pPr>
        <w:pStyle w:val="Caption"/>
      </w:pPr>
      <w:bookmarkStart w:id="17" w:name="_Ref95479021"/>
      <w:r>
        <w:t xml:space="preserve">Figure </w:t>
      </w:r>
      <w:fldSimple w:instr=" SEQ Figure \* ARABIC ">
        <w:r w:rsidR="0055117A">
          <w:rPr>
            <w:noProof/>
          </w:rPr>
          <w:t>3</w:t>
        </w:r>
      </w:fldSimple>
      <w:bookmarkEnd w:id="17"/>
      <w:r>
        <w:t xml:space="preserve">      The Active Dataset Time Series with applied log scale</w:t>
      </w:r>
    </w:p>
    <w:bookmarkEnd w:id="16"/>
    <w:p w14:paraId="122BBA11" w14:textId="769AB260" w:rsidR="00CE55F5" w:rsidRDefault="00076CC1" w:rsidP="00CE55F5">
      <w:pPr>
        <w:pStyle w:val="BodyText"/>
      </w:pPr>
      <w:r>
        <w:t>Figure 4 compares</w:t>
      </w:r>
      <w:r w:rsidRPr="00970173">
        <w:t xml:space="preserve"> </w:t>
      </w:r>
      <w:r w:rsidR="00CE55F5" w:rsidRPr="00970173">
        <w:t xml:space="preserve">results </w:t>
      </w:r>
      <w:r>
        <w:t>from</w:t>
      </w:r>
      <w:r w:rsidR="00CE55F5" w:rsidRPr="00970173">
        <w:t xml:space="preserve"> the MDT Package in MODFLOW-USG Transport</w:t>
      </w:r>
      <w:r w:rsidR="00CE55F5" w:rsidRPr="00970173">
        <w:rPr>
          <w:vertAlign w:val="superscript"/>
        </w:rPr>
        <w:t>4</w:t>
      </w:r>
      <w:r w:rsidR="00CE55F5" w:rsidRPr="00970173">
        <w:t xml:space="preserve"> </w:t>
      </w:r>
      <w:r>
        <w:t>with both</w:t>
      </w:r>
      <w:r w:rsidR="00CE55F5" w:rsidRPr="00970173">
        <w:t xml:space="preserve"> </w:t>
      </w:r>
      <w:r w:rsidR="00CE55F5">
        <w:t xml:space="preserve">the experimental </w:t>
      </w:r>
      <w:r>
        <w:t xml:space="preserve">data </w:t>
      </w:r>
      <w:r w:rsidR="00CE55F5" w:rsidRPr="00970173">
        <w:t xml:space="preserve">and the </w:t>
      </w:r>
      <w:proofErr w:type="spellStart"/>
      <w:r w:rsidR="00CE55F5">
        <w:t>REMChlor</w:t>
      </w:r>
      <w:proofErr w:type="spellEnd"/>
      <w:r w:rsidR="00CE55F5">
        <w:t>-MD solution</w:t>
      </w:r>
      <w:r w:rsidR="00CE55F5" w:rsidRPr="00970173">
        <w:t>.</w:t>
      </w:r>
      <w:r w:rsidR="00CE55F5">
        <w:t xml:space="preserve"> </w:t>
      </w:r>
      <w:r w:rsidR="00CE55F5" w:rsidRPr="00970173">
        <w:t xml:space="preserve">The MDT results are identical to the </w:t>
      </w:r>
      <w:proofErr w:type="spellStart"/>
      <w:r w:rsidR="00CE55F5" w:rsidRPr="00970173">
        <w:t>REMChlor</w:t>
      </w:r>
      <w:proofErr w:type="spellEnd"/>
      <w:r w:rsidR="00CE55F5" w:rsidRPr="00970173">
        <w:t xml:space="preserve">-MD </w:t>
      </w:r>
      <w:r>
        <w:t>solution</w:t>
      </w:r>
      <w:r w:rsidRPr="00970173">
        <w:t xml:space="preserve"> </w:t>
      </w:r>
      <w:r w:rsidR="00CE55F5" w:rsidRPr="00970173">
        <w:t xml:space="preserve">and approximate the </w:t>
      </w:r>
      <w:r w:rsidR="00CE55F5">
        <w:t xml:space="preserve">laboratory </w:t>
      </w:r>
      <w:r>
        <w:t>observations</w:t>
      </w:r>
      <w:r w:rsidR="00CE55F5">
        <w:t xml:space="preserve">. </w:t>
      </w:r>
      <w:r>
        <w:t>For reference, r</w:t>
      </w:r>
      <w:r w:rsidR="00CE55F5">
        <w:t xml:space="preserve">esults from </w:t>
      </w:r>
      <w:r>
        <w:t>Chapman</w:t>
      </w:r>
      <w:r>
        <w:rPr>
          <w:vertAlign w:val="superscript"/>
        </w:rPr>
        <w:t>6</w:t>
      </w:r>
      <w:r>
        <w:t xml:space="preserve"> et al. (2012)</w:t>
      </w:r>
      <w:r w:rsidR="002F6277">
        <w:t>, who used</w:t>
      </w:r>
      <w:r>
        <w:t xml:space="preserve"> </w:t>
      </w:r>
      <w:r w:rsidR="00CE55F5">
        <w:t xml:space="preserve">a fine-grid MODFLOW/MT3DMS model </w:t>
      </w:r>
      <w:r w:rsidR="002F6277">
        <w:t>with 8,988 cells to explicitly discretize the clay lenses,</w:t>
      </w:r>
      <w:r w:rsidR="00CE55F5">
        <w:t xml:space="preserve"> are shown as the yellow line</w:t>
      </w:r>
      <w:r w:rsidR="00CE55F5" w:rsidRPr="00970173">
        <w:t>.</w:t>
      </w:r>
    </w:p>
    <w:p w14:paraId="328DEA3B" w14:textId="77777777" w:rsidR="00CE55F5" w:rsidRDefault="00CE55F5" w:rsidP="00CE55F5">
      <w:pPr>
        <w:pStyle w:val="BodyText"/>
        <w:keepNext/>
      </w:pPr>
      <w:r>
        <w:rPr>
          <w:b/>
          <w:noProof/>
        </w:rPr>
        <w:drawing>
          <wp:inline distT="0" distB="0" distL="0" distR="0" wp14:anchorId="0934B994" wp14:editId="17F8F777">
            <wp:extent cx="4389120" cy="2743200"/>
            <wp:effectExtent l="19050" t="19050" r="1143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43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95F9AED" w14:textId="77777777" w:rsidR="00CE55F5" w:rsidRDefault="00CE55F5" w:rsidP="00CE55F5">
      <w:pPr>
        <w:pStyle w:val="Caption"/>
      </w:pPr>
      <w:bookmarkStart w:id="18" w:name="_Ref95479035"/>
      <w:r>
        <w:t xml:space="preserve">Figure </w:t>
      </w:r>
      <w:fldSimple w:instr=" SEQ Figure \* ARABIC ">
        <w:r w:rsidR="0055117A">
          <w:rPr>
            <w:noProof/>
          </w:rPr>
          <w:t>4</w:t>
        </w:r>
      </w:fldSimple>
      <w:bookmarkEnd w:id="18"/>
      <w:r>
        <w:t xml:space="preserve">       </w:t>
      </w:r>
      <w:r w:rsidRPr="00D12300">
        <w:rPr>
          <w:bCs/>
        </w:rPr>
        <w:t xml:space="preserve">Comparison of MODFLOW-USG MDT model (50 model cells) output with Chapman et al. (2012) MODFLOW/MT3DMS model (8,988 model cells), </w:t>
      </w:r>
      <w:r>
        <w:rPr>
          <w:bCs/>
        </w:rPr>
        <w:t>REMChlor-MD (semi-analytic)</w:t>
      </w:r>
      <w:r w:rsidRPr="00D12300">
        <w:rPr>
          <w:bCs/>
        </w:rPr>
        <w:t xml:space="preserve"> model (50 model cells), and observed concentrations</w:t>
      </w:r>
    </w:p>
    <w:p w14:paraId="3D298DB3" w14:textId="77777777" w:rsidR="002F6277" w:rsidRDefault="002F6277">
      <w:pPr>
        <w:spacing w:before="0" w:after="0"/>
        <w:ind w:left="0"/>
        <w:rPr>
          <w:rFonts w:cs="Arial"/>
          <w:kern w:val="32"/>
          <w:sz w:val="28"/>
          <w:szCs w:val="32"/>
        </w:rPr>
      </w:pPr>
      <w:bookmarkStart w:id="19" w:name="_Toc351172063"/>
      <w:bookmarkStart w:id="20" w:name="_Toc361455782"/>
      <w:bookmarkStart w:id="21" w:name="_Toc112844258"/>
      <w:bookmarkStart w:id="22" w:name="_Toc232911715"/>
      <w:bookmarkStart w:id="23" w:name="_Toc95899654"/>
      <w:r>
        <w:br w:type="page"/>
      </w:r>
    </w:p>
    <w:p w14:paraId="33C72022" w14:textId="60371B92" w:rsidR="00CE55F5" w:rsidRDefault="00CE55F5" w:rsidP="00CE55F5">
      <w:pPr>
        <w:pStyle w:val="Heading1"/>
      </w:pPr>
      <w:bookmarkStart w:id="24" w:name="_Toc203645528"/>
      <w:r>
        <w:lastRenderedPageBreak/>
        <w:t>Conclusion</w:t>
      </w:r>
      <w:bookmarkEnd w:id="19"/>
      <w:bookmarkEnd w:id="20"/>
      <w:bookmarkEnd w:id="21"/>
      <w:bookmarkEnd w:id="22"/>
      <w:bookmarkEnd w:id="23"/>
      <w:bookmarkEnd w:id="24"/>
    </w:p>
    <w:p w14:paraId="79288E5E" w14:textId="77777777" w:rsidR="00CE55F5" w:rsidRDefault="00CE55F5" w:rsidP="00CE55F5">
      <w:pPr>
        <w:pStyle w:val="BodyText"/>
      </w:pPr>
      <w:r>
        <w:t>This concludes the tutorial. Here are the key concepts from this tutorial:</w:t>
      </w:r>
    </w:p>
    <w:p w14:paraId="23EA9A12" w14:textId="61072BC5" w:rsidR="00CE55F5" w:rsidRDefault="00CE55F5" w:rsidP="00CE55F5">
      <w:pPr>
        <w:pStyle w:val="CBList"/>
      </w:pPr>
      <w:r>
        <w:t>The MODFLOW-USG Transport MDT package simulate</w:t>
      </w:r>
      <w:r w:rsidR="002F6277">
        <w:t>s</w:t>
      </w:r>
      <w:r>
        <w:t xml:space="preserve"> matrix diffusion in heterogeneous porous media</w:t>
      </w:r>
      <w:r w:rsidR="002F6277">
        <w:t>, capturing</w:t>
      </w:r>
      <w:r>
        <w:t xml:space="preserve"> diffusion at the sub-grid scale</w:t>
      </w:r>
    </w:p>
    <w:p w14:paraId="7F1CFD69" w14:textId="4096207C" w:rsidR="00285FCA" w:rsidRPr="00285FCA" w:rsidRDefault="002F6277" w:rsidP="00477D5D">
      <w:pPr>
        <w:pStyle w:val="CBList"/>
      </w:pPr>
      <w:r>
        <w:t xml:space="preserve">Standard </w:t>
      </w:r>
      <w:r w:rsidR="00CE55F5">
        <w:t>grid elements are used</w:t>
      </w:r>
      <w:r>
        <w:t>,</w:t>
      </w:r>
      <w:r w:rsidR="00CE55F5">
        <w:t xml:space="preserve"> with matrix diffusion </w:t>
      </w:r>
      <w:r>
        <w:t xml:space="preserve">embedded </w:t>
      </w:r>
      <w:r w:rsidR="00CE55F5">
        <w:t xml:space="preserve">over a finite distance </w:t>
      </w:r>
      <w:r>
        <w:t>with</w:t>
      </w:r>
      <w:r w:rsidR="00CE55F5">
        <w:t>in each element</w:t>
      </w:r>
    </w:p>
    <w:sectPr w:rsidR="00285FCA" w:rsidRPr="00285FCA" w:rsidSect="0090589B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C84166" w14:textId="77777777" w:rsidR="005E7EFC" w:rsidRDefault="005E7EFC">
      <w:r>
        <w:separator/>
      </w:r>
    </w:p>
  </w:endnote>
  <w:endnote w:type="continuationSeparator" w:id="0">
    <w:p w14:paraId="57958BF5" w14:textId="77777777" w:rsidR="005E7EFC" w:rsidRDefault="005E7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Arial"/>
    <w:charset w:val="B1"/>
    <w:family w:val="swiss"/>
    <w:pitch w:val="variable"/>
    <w:sig w:usb0="80000867" w:usb1="00000000" w:usb2="00000000" w:usb3="00000000" w:csb0="000001FB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5C4DD" w14:textId="043AA683" w:rsidR="00506A05" w:rsidRDefault="00AC1FAC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8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8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6961EE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10E6F" w14:textId="271741C9" w:rsidR="00506A05" w:rsidRDefault="00AC1FAC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7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8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6961EE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042D8" w14:textId="78C98D7E" w:rsidR="00506A05" w:rsidRPr="00655AB4" w:rsidRDefault="00506A05" w:rsidP="00952C36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FF5916">
      <w:rPr>
        <w:rFonts w:cs="Arial"/>
        <w:noProof/>
        <w:color w:val="807F7D"/>
      </w:rPr>
      <w:t>8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6961EE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04726" w14:textId="77777777" w:rsidR="005E7EFC" w:rsidRDefault="005E7EFC">
      <w:r>
        <w:separator/>
      </w:r>
    </w:p>
  </w:footnote>
  <w:footnote w:type="continuationSeparator" w:id="0">
    <w:p w14:paraId="60B90198" w14:textId="77777777" w:rsidR="005E7EFC" w:rsidRDefault="005E7EFC">
      <w:r>
        <w:continuationSeparator/>
      </w:r>
    </w:p>
  </w:footnote>
  <w:footnote w:id="1">
    <w:p w14:paraId="26E73BC6" w14:textId="41018619" w:rsidR="00CE55F5" w:rsidRPr="00CE55F5" w:rsidRDefault="00CE55F5" w:rsidP="00CE55F5">
      <w:pPr>
        <w:pStyle w:val="FootnoteText"/>
        <w:rPr>
          <w:sz w:val="18"/>
          <w:szCs w:val="18"/>
        </w:rPr>
      </w:pPr>
      <w:r w:rsidRPr="00CE55F5">
        <w:rPr>
          <w:rStyle w:val="FootnoteReference"/>
          <w:sz w:val="18"/>
          <w:szCs w:val="18"/>
        </w:rPr>
        <w:footnoteRef/>
      </w:r>
      <w:r w:rsidRPr="00CE55F5">
        <w:rPr>
          <w:sz w:val="18"/>
          <w:szCs w:val="18"/>
        </w:rPr>
        <w:t xml:space="preserve"> </w:t>
      </w:r>
      <w:r w:rsidR="00285FCA" w:rsidRPr="00285FCA">
        <w:rPr>
          <w:sz w:val="18"/>
          <w:szCs w:val="18"/>
        </w:rPr>
        <w:t xml:space="preserve">Farhat, S. K., Newell, C. J., Falta, R. W., &amp; Lynch, K. (2018). </w:t>
      </w:r>
      <w:r w:rsidR="00285FCA" w:rsidRPr="00477D5D">
        <w:rPr>
          <w:i/>
          <w:iCs/>
          <w:sz w:val="18"/>
          <w:szCs w:val="18"/>
        </w:rPr>
        <w:t>REMChlor-MD user’s manual</w:t>
      </w:r>
      <w:r w:rsidR="00285FCA" w:rsidRPr="00285FCA">
        <w:rPr>
          <w:sz w:val="18"/>
          <w:szCs w:val="18"/>
        </w:rPr>
        <w:t xml:space="preserve">. Clemson University and GSI Environmental Inc. </w:t>
      </w:r>
      <w:hyperlink r:id="rId1" w:history="1">
        <w:r w:rsidR="00285FCA" w:rsidRPr="00886766">
          <w:rPr>
            <w:rStyle w:val="Hyperlink"/>
            <w:sz w:val="18"/>
            <w:szCs w:val="18"/>
          </w:rPr>
          <w:t>https://www.serdp-estcp.org/Program-Areas/Environmental-Restoration/Contaminated-Groundwater/Persistent-Contamination/ER-201426</w:t>
        </w:r>
      </w:hyperlink>
      <w:r w:rsidR="00285FCA">
        <w:rPr>
          <w:sz w:val="18"/>
          <w:szCs w:val="18"/>
        </w:rPr>
        <w:t xml:space="preserve"> </w:t>
      </w:r>
    </w:p>
  </w:footnote>
  <w:footnote w:id="2">
    <w:p w14:paraId="0FECCF9C" w14:textId="07F0BF8D" w:rsidR="00CE55F5" w:rsidRPr="00CE55F5" w:rsidRDefault="00CE55F5" w:rsidP="00CE55F5">
      <w:pPr>
        <w:pStyle w:val="BodyText"/>
        <w:rPr>
          <w:sz w:val="18"/>
        </w:rPr>
      </w:pPr>
      <w:r w:rsidRPr="00CE55F5">
        <w:rPr>
          <w:rStyle w:val="FootnoteReference"/>
          <w:sz w:val="18"/>
        </w:rPr>
        <w:footnoteRef/>
      </w:r>
      <w:r w:rsidRPr="00CE55F5">
        <w:rPr>
          <w:sz w:val="18"/>
        </w:rPr>
        <w:t xml:space="preserve"> </w:t>
      </w:r>
      <w:r w:rsidR="00285FCA" w:rsidRPr="00285FCA">
        <w:rPr>
          <w:sz w:val="18"/>
        </w:rPr>
        <w:t xml:space="preserve">Falta, R. W., &amp; Wang, W. (2017). A semi-analytical method for simulating matrix diffusion in numerical transport models. </w:t>
      </w:r>
      <w:r w:rsidR="00285FCA" w:rsidRPr="00477D5D">
        <w:rPr>
          <w:i/>
          <w:iCs/>
          <w:sz w:val="18"/>
        </w:rPr>
        <w:t>Journal of Contaminant Hydrology, 197</w:t>
      </w:r>
      <w:r w:rsidR="00285FCA" w:rsidRPr="00285FCA">
        <w:rPr>
          <w:sz w:val="18"/>
        </w:rPr>
        <w:t xml:space="preserve">, 39–49. </w:t>
      </w:r>
      <w:hyperlink r:id="rId2" w:history="1">
        <w:r w:rsidR="00285FCA" w:rsidRPr="00886766">
          <w:rPr>
            <w:rStyle w:val="Hyperlink"/>
            <w:sz w:val="18"/>
          </w:rPr>
          <w:t>https://doi.org/10.1016/j.jconhyd.2016.12.002</w:t>
        </w:r>
      </w:hyperlink>
      <w:r w:rsidR="00285FCA">
        <w:rPr>
          <w:sz w:val="18"/>
        </w:rPr>
        <w:t xml:space="preserve"> </w:t>
      </w:r>
    </w:p>
  </w:footnote>
  <w:footnote w:id="3">
    <w:p w14:paraId="0AE53B63" w14:textId="09988EAC" w:rsidR="00CE55F5" w:rsidRPr="00CE55F5" w:rsidRDefault="00CE55F5" w:rsidP="00CE55F5">
      <w:pPr>
        <w:pStyle w:val="FootnoteText"/>
        <w:rPr>
          <w:sz w:val="18"/>
          <w:szCs w:val="18"/>
        </w:rPr>
      </w:pPr>
      <w:r w:rsidRPr="00CE55F5">
        <w:rPr>
          <w:rStyle w:val="FootnoteReference"/>
          <w:sz w:val="18"/>
          <w:szCs w:val="18"/>
        </w:rPr>
        <w:footnoteRef/>
      </w:r>
      <w:r w:rsidRPr="00CE55F5">
        <w:rPr>
          <w:sz w:val="18"/>
          <w:szCs w:val="18"/>
        </w:rPr>
        <w:t xml:space="preserve"> </w:t>
      </w:r>
      <w:r w:rsidR="00285FCA" w:rsidRPr="00285FCA">
        <w:rPr>
          <w:sz w:val="18"/>
          <w:szCs w:val="18"/>
        </w:rPr>
        <w:t xml:space="preserve">Muskus, N., &amp; Falta, R. W. (2018). Semi-analytical method for matrix diffusion in heterogeneous and fractured systems with parent-daughter reactions. </w:t>
      </w:r>
      <w:r w:rsidR="00285FCA" w:rsidRPr="00477D5D">
        <w:rPr>
          <w:i/>
          <w:iCs/>
          <w:sz w:val="18"/>
          <w:szCs w:val="18"/>
        </w:rPr>
        <w:t>Journal of Contaminant Hydrology, 218</w:t>
      </w:r>
      <w:r w:rsidR="00285FCA" w:rsidRPr="00285FCA">
        <w:rPr>
          <w:sz w:val="18"/>
          <w:szCs w:val="18"/>
        </w:rPr>
        <w:t xml:space="preserve">, 94–109. </w:t>
      </w:r>
      <w:hyperlink r:id="rId3" w:history="1">
        <w:r w:rsidR="00285FCA" w:rsidRPr="00886766">
          <w:rPr>
            <w:rStyle w:val="Hyperlink"/>
            <w:sz w:val="18"/>
            <w:szCs w:val="18"/>
          </w:rPr>
          <w:t>https://doi.org/10.1016/j.jconhyd.2018.10.002</w:t>
        </w:r>
      </w:hyperlink>
      <w:r w:rsidR="00285FCA">
        <w:rPr>
          <w:sz w:val="18"/>
          <w:szCs w:val="18"/>
        </w:rPr>
        <w:t xml:space="preserve"> </w:t>
      </w:r>
    </w:p>
  </w:footnote>
  <w:footnote w:id="4">
    <w:p w14:paraId="5B8B86E0" w14:textId="3CA61B20" w:rsidR="00CE55F5" w:rsidRPr="0091683D" w:rsidRDefault="00CE55F5" w:rsidP="00285FCA">
      <w:pPr>
        <w:rPr>
          <w:sz w:val="18"/>
          <w:szCs w:val="18"/>
        </w:rPr>
      </w:pPr>
      <w:r w:rsidRPr="0091683D">
        <w:rPr>
          <w:rStyle w:val="FootnoteReference"/>
          <w:sz w:val="18"/>
          <w:szCs w:val="18"/>
        </w:rPr>
        <w:footnoteRef/>
      </w:r>
      <w:r w:rsidR="00285FCA">
        <w:rPr>
          <w:sz w:val="18"/>
          <w:szCs w:val="18"/>
        </w:rPr>
        <w:t xml:space="preserve"> </w:t>
      </w:r>
      <w:r w:rsidR="00285FCA" w:rsidRPr="00285FCA">
        <w:rPr>
          <w:sz w:val="18"/>
          <w:szCs w:val="18"/>
        </w:rPr>
        <w:t>Doner, L. A. (2008). Tools to resolve water quality benefits of upgradient contaminant flux reduction (</w:t>
      </w:r>
      <w:r w:rsidR="00285FCA" w:rsidRPr="00285FCA">
        <w:rPr>
          <w:sz w:val="18"/>
          <w:szCs w:val="18"/>
        </w:rPr>
        <w:t>Master’s thesis). Colorado State University, Fort Collins, CO.</w:t>
      </w:r>
    </w:p>
  </w:footnote>
  <w:footnote w:id="5">
    <w:p w14:paraId="12C21F83" w14:textId="4B6B7A45" w:rsidR="00CE55F5" w:rsidRPr="006737FC" w:rsidRDefault="00CE55F5" w:rsidP="0091683D">
      <w:r w:rsidRPr="0091683D">
        <w:rPr>
          <w:rStyle w:val="FootnoteReference"/>
          <w:sz w:val="18"/>
          <w:szCs w:val="18"/>
        </w:rPr>
        <w:footnoteRef/>
      </w:r>
      <w:r w:rsidR="00285FCA">
        <w:rPr>
          <w:sz w:val="18"/>
          <w:szCs w:val="18"/>
        </w:rPr>
        <w:t xml:space="preserve"> </w:t>
      </w:r>
      <w:r w:rsidR="00285FCA" w:rsidRPr="00285FCA">
        <w:rPr>
          <w:sz w:val="18"/>
          <w:szCs w:val="18"/>
        </w:rPr>
        <w:t xml:space="preserve">Chapman, S. W., Parker, B. L., Sale, T. C., &amp; Doner, L. A. (2012). Testing high resolution numerical models for analysis of contaminant storage and release from low permeability zones. </w:t>
      </w:r>
      <w:r w:rsidR="00285FCA" w:rsidRPr="00477D5D">
        <w:rPr>
          <w:i/>
          <w:iCs/>
          <w:sz w:val="18"/>
          <w:szCs w:val="18"/>
        </w:rPr>
        <w:t>Journal of Contaminant Hydrology, 136–137</w:t>
      </w:r>
      <w:r w:rsidR="00285FCA" w:rsidRPr="00285FCA">
        <w:rPr>
          <w:sz w:val="18"/>
          <w:szCs w:val="18"/>
        </w:rPr>
        <w:t xml:space="preserve">, 106–116. </w:t>
      </w:r>
      <w:hyperlink r:id="rId4" w:history="1">
        <w:r w:rsidR="00285FCA" w:rsidRPr="00886766">
          <w:rPr>
            <w:rStyle w:val="Hyperlink"/>
            <w:sz w:val="18"/>
            <w:szCs w:val="18"/>
          </w:rPr>
          <w:t>https://doi.org/10.1016/j.jconhyd.2012.03.002</w:t>
        </w:r>
      </w:hyperlink>
      <w:r w:rsidR="00285FCA">
        <w:rPr>
          <w:sz w:val="18"/>
          <w:szCs w:val="1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F0C13" w14:textId="77777777" w:rsidR="00AC1FAC" w:rsidRPr="00655AB4" w:rsidRDefault="00AC1FAC" w:rsidP="00AC1FAC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EA19C1">
      <w:rPr>
        <w:rFonts w:cs="Arial"/>
        <w:b w:val="0"/>
        <w:i w:val="0"/>
        <w:color w:val="807F7D"/>
        <w:szCs w:val="20"/>
      </w:rPr>
      <w:t xml:space="preserve">MODFLOW-USG </w:t>
    </w:r>
    <w:r w:rsidR="00214443">
      <w:rPr>
        <w:rFonts w:cs="Arial"/>
        <w:b w:val="0"/>
        <w:i w:val="0"/>
        <w:color w:val="807F7D"/>
        <w:szCs w:val="20"/>
      </w:rPr>
      <w:t xml:space="preserve">Transport </w:t>
    </w:r>
    <w:r w:rsidR="00EA19C1">
      <w:rPr>
        <w:rFonts w:cs="Arial"/>
        <w:b w:val="0"/>
        <w:i w:val="0"/>
        <w:color w:val="807F7D"/>
        <w:szCs w:val="20"/>
      </w:rPr>
      <w:t xml:space="preserve">– </w:t>
    </w:r>
    <w:r w:rsidR="00214443">
      <w:rPr>
        <w:rFonts w:cs="Arial"/>
        <w:b w:val="0"/>
        <w:i w:val="0"/>
        <w:color w:val="807F7D"/>
        <w:szCs w:val="20"/>
      </w:rPr>
      <w:t xml:space="preserve">MDT </w:t>
    </w:r>
    <w:r w:rsidR="00CE55F5">
      <w:rPr>
        <w:rFonts w:cs="Arial"/>
        <w:b w:val="0"/>
        <w:i w:val="0"/>
        <w:color w:val="807F7D"/>
        <w:szCs w:val="20"/>
      </w:rPr>
      <w:t>Matrix Diffusion</w:t>
    </w:r>
  </w:p>
  <w:p w14:paraId="161F25E6" w14:textId="77777777" w:rsidR="00506A05" w:rsidRPr="00AC1FAC" w:rsidRDefault="00506A05" w:rsidP="00AC1F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93644" w14:textId="77777777" w:rsidR="00506A05" w:rsidRPr="00655AB4" w:rsidRDefault="00506A05" w:rsidP="00506A05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21572A">
      <w:rPr>
        <w:rFonts w:cs="Arial"/>
        <w:b w:val="0"/>
        <w:i w:val="0"/>
        <w:color w:val="807F7D"/>
        <w:szCs w:val="20"/>
      </w:rPr>
      <w:t xml:space="preserve">MODFLOW-USG </w:t>
    </w:r>
    <w:r w:rsidR="00214443">
      <w:rPr>
        <w:rFonts w:cs="Arial"/>
        <w:b w:val="0"/>
        <w:i w:val="0"/>
        <w:color w:val="807F7D"/>
        <w:szCs w:val="20"/>
      </w:rPr>
      <w:t xml:space="preserve">Transport </w:t>
    </w:r>
    <w:r w:rsidR="0021572A">
      <w:rPr>
        <w:rFonts w:cs="Arial"/>
        <w:b w:val="0"/>
        <w:i w:val="0"/>
        <w:color w:val="807F7D"/>
        <w:szCs w:val="20"/>
      </w:rPr>
      <w:t xml:space="preserve">– </w:t>
    </w:r>
    <w:r w:rsidR="00214443">
      <w:rPr>
        <w:rFonts w:cs="Arial"/>
        <w:b w:val="0"/>
        <w:i w:val="0"/>
        <w:color w:val="807F7D"/>
        <w:szCs w:val="20"/>
      </w:rPr>
      <w:t xml:space="preserve">MDT </w:t>
    </w:r>
    <w:r w:rsidR="00CE55F5">
      <w:rPr>
        <w:rFonts w:cs="Arial"/>
        <w:b w:val="0"/>
        <w:i w:val="0"/>
        <w:color w:val="807F7D"/>
        <w:szCs w:val="20"/>
      </w:rPr>
      <w:t>Matrix Diffusion</w:t>
    </w:r>
  </w:p>
  <w:p w14:paraId="1203C3F8" w14:textId="77777777" w:rsidR="00506A05" w:rsidRPr="00506A05" w:rsidRDefault="00506A05" w:rsidP="00506A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76941" w14:textId="77777777" w:rsidR="00506A05" w:rsidRPr="00655AB4" w:rsidRDefault="00506A05" w:rsidP="00952C36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21572A">
      <w:rPr>
        <w:rFonts w:cs="Arial"/>
        <w:b w:val="0"/>
        <w:i w:val="0"/>
        <w:color w:val="807F7D"/>
        <w:szCs w:val="20"/>
      </w:rPr>
      <w:t xml:space="preserve">MODFLOW-USG </w:t>
    </w:r>
    <w:r w:rsidR="00214443">
      <w:rPr>
        <w:rFonts w:cs="Arial"/>
        <w:b w:val="0"/>
        <w:i w:val="0"/>
        <w:color w:val="807F7D"/>
        <w:szCs w:val="20"/>
      </w:rPr>
      <w:t xml:space="preserve">Transport </w:t>
    </w:r>
    <w:r w:rsidR="0021572A">
      <w:rPr>
        <w:rFonts w:cs="Arial"/>
        <w:b w:val="0"/>
        <w:i w:val="0"/>
        <w:color w:val="807F7D"/>
        <w:szCs w:val="20"/>
      </w:rPr>
      <w:t xml:space="preserve">– </w:t>
    </w:r>
    <w:r w:rsidR="00214443">
      <w:rPr>
        <w:rFonts w:cs="Arial"/>
        <w:b w:val="0"/>
        <w:i w:val="0"/>
        <w:color w:val="807F7D"/>
        <w:szCs w:val="20"/>
      </w:rPr>
      <w:t xml:space="preserve">MDT </w:t>
    </w:r>
    <w:r w:rsidR="00CE55F5">
      <w:rPr>
        <w:rFonts w:cs="Arial"/>
        <w:b w:val="0"/>
        <w:i w:val="0"/>
        <w:color w:val="807F7D"/>
        <w:szCs w:val="20"/>
      </w:rPr>
      <w:t>Matrix Diffusion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0000011"/>
    <w:multiLevelType w:val="multilevel"/>
    <w:tmpl w:val="00000011"/>
    <w:name w:val="WW8Num17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3642F95"/>
    <w:multiLevelType w:val="multilevel"/>
    <w:tmpl w:val="F4CCC466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6" w15:restartNumberingAfterBreak="0">
    <w:nsid w:val="072B33C3"/>
    <w:multiLevelType w:val="hybridMultilevel"/>
    <w:tmpl w:val="EFCE67D2"/>
    <w:lvl w:ilvl="0" w:tplc="05B686CE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9" w15:restartNumberingAfterBreak="0">
    <w:nsid w:val="27524183"/>
    <w:multiLevelType w:val="hybridMultilevel"/>
    <w:tmpl w:val="EFCE67D2"/>
    <w:lvl w:ilvl="0" w:tplc="05B686CE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92F4CD1"/>
    <w:multiLevelType w:val="hybridMultilevel"/>
    <w:tmpl w:val="94A060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A0A252A"/>
    <w:multiLevelType w:val="hybridMultilevel"/>
    <w:tmpl w:val="F1DE967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4C2D1349"/>
    <w:multiLevelType w:val="hybridMultilevel"/>
    <w:tmpl w:val="A392970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0576C9E"/>
    <w:multiLevelType w:val="hybridMultilevel"/>
    <w:tmpl w:val="A4B687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7D605B5"/>
    <w:multiLevelType w:val="hybridMultilevel"/>
    <w:tmpl w:val="122200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9671C76"/>
    <w:multiLevelType w:val="hybridMultilevel"/>
    <w:tmpl w:val="122200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05C657E"/>
    <w:multiLevelType w:val="hybridMultilevel"/>
    <w:tmpl w:val="B0785B16"/>
    <w:lvl w:ilvl="0" w:tplc="B4385784">
      <w:start w:val="1"/>
      <w:numFmt w:val="bullet"/>
      <w:pStyle w:val="CNBLis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63C00142"/>
    <w:multiLevelType w:val="hybridMultilevel"/>
    <w:tmpl w:val="BDEA291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FAA13DB"/>
    <w:multiLevelType w:val="hybridMultilevel"/>
    <w:tmpl w:val="EB6C578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0A41E10"/>
    <w:multiLevelType w:val="hybridMultilevel"/>
    <w:tmpl w:val="0BF6611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40095141">
    <w:abstractNumId w:val="5"/>
  </w:num>
  <w:num w:numId="2" w16cid:durableId="1110248253">
    <w:abstractNumId w:val="1"/>
  </w:num>
  <w:num w:numId="3" w16cid:durableId="1465350586">
    <w:abstractNumId w:val="0"/>
  </w:num>
  <w:num w:numId="4" w16cid:durableId="1553224837">
    <w:abstractNumId w:val="7"/>
  </w:num>
  <w:num w:numId="5" w16cid:durableId="1527525263">
    <w:abstractNumId w:val="0"/>
  </w:num>
  <w:num w:numId="6" w16cid:durableId="1797064378">
    <w:abstractNumId w:val="8"/>
  </w:num>
  <w:num w:numId="7" w16cid:durableId="1548838006">
    <w:abstractNumId w:val="21"/>
  </w:num>
  <w:num w:numId="8" w16cid:durableId="706954886">
    <w:abstractNumId w:val="20"/>
  </w:num>
  <w:num w:numId="9" w16cid:durableId="713701704">
    <w:abstractNumId w:val="0"/>
    <w:lvlOverride w:ilvl="0">
      <w:startOverride w:val="1"/>
    </w:lvlOverride>
  </w:num>
  <w:num w:numId="10" w16cid:durableId="2106416760">
    <w:abstractNumId w:val="16"/>
  </w:num>
  <w:num w:numId="11" w16cid:durableId="1013844606">
    <w:abstractNumId w:val="13"/>
  </w:num>
  <w:num w:numId="12" w16cid:durableId="52386452">
    <w:abstractNumId w:val="6"/>
  </w:num>
  <w:num w:numId="13" w16cid:durableId="897936618">
    <w:abstractNumId w:val="14"/>
  </w:num>
  <w:num w:numId="14" w16cid:durableId="299190706">
    <w:abstractNumId w:val="15"/>
  </w:num>
  <w:num w:numId="15" w16cid:durableId="23333588">
    <w:abstractNumId w:val="9"/>
  </w:num>
  <w:num w:numId="16" w16cid:durableId="725645975">
    <w:abstractNumId w:val="12"/>
  </w:num>
  <w:num w:numId="17" w16cid:durableId="279536529">
    <w:abstractNumId w:val="18"/>
  </w:num>
  <w:num w:numId="18" w16cid:durableId="1779174327">
    <w:abstractNumId w:val="10"/>
  </w:num>
  <w:num w:numId="19" w16cid:durableId="337198736">
    <w:abstractNumId w:val="19"/>
  </w:num>
  <w:num w:numId="20" w16cid:durableId="578252608">
    <w:abstractNumId w:val="17"/>
  </w:num>
  <w:num w:numId="21" w16cid:durableId="1911034792">
    <w:abstractNumId w:val="11"/>
  </w:num>
  <w:num w:numId="22" w16cid:durableId="1677687275">
    <w:abstractNumId w:val="0"/>
    <w:lvlOverride w:ilvl="0">
      <w:startOverride w:val="1"/>
    </w:lvlOverride>
  </w:num>
  <w:num w:numId="23" w16cid:durableId="443042016">
    <w:abstractNumId w:val="0"/>
    <w:lvlOverride w:ilvl="0">
      <w:startOverride w:val="1"/>
    </w:lvlOverride>
  </w:num>
  <w:num w:numId="24" w16cid:durableId="485708764">
    <w:abstractNumId w:val="0"/>
    <w:lvlOverride w:ilvl="0">
      <w:startOverride w:val="1"/>
    </w:lvlOverride>
  </w:num>
  <w:num w:numId="25" w16cid:durableId="1838571240">
    <w:abstractNumId w:val="0"/>
    <w:lvlOverride w:ilvl="0">
      <w:startOverride w:val="1"/>
    </w:lvlOverride>
  </w:num>
  <w:num w:numId="26" w16cid:durableId="1335838257">
    <w:abstractNumId w:val="0"/>
    <w:lvlOverride w:ilvl="0">
      <w:startOverride w:val="1"/>
    </w:lvlOverride>
  </w:num>
  <w:num w:numId="27" w16cid:durableId="986130147">
    <w:abstractNumId w:val="0"/>
    <w:lvlOverride w:ilvl="0">
      <w:startOverride w:val="1"/>
    </w:lvlOverride>
  </w:num>
  <w:num w:numId="28" w16cid:durableId="1754231887">
    <w:abstractNumId w:val="0"/>
    <w:lvlOverride w:ilvl="0">
      <w:startOverride w:val="1"/>
    </w:lvlOverride>
  </w:num>
  <w:num w:numId="29" w16cid:durableId="1615861233">
    <w:abstractNumId w:val="0"/>
    <w:lvlOverride w:ilvl="0">
      <w:startOverride w:val="1"/>
    </w:lvlOverride>
  </w:num>
  <w:num w:numId="30" w16cid:durableId="1043139476">
    <w:abstractNumId w:val="0"/>
    <w:lvlOverride w:ilvl="0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mirrorMargins/>
  <w:hideSpellingErrors/>
  <w:hideGrammaticalErrors/>
  <w:activeWritingStyle w:appName="MSWord" w:lang="en-US" w:vendorID="8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drawingGridHorizontalSpacing w:val="144"/>
  <w:drawingGridVerticalSpacing w:val="144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07"/>
    <w:rsid w:val="00000651"/>
    <w:rsid w:val="00000B8E"/>
    <w:rsid w:val="00000F71"/>
    <w:rsid w:val="000012A3"/>
    <w:rsid w:val="0000135F"/>
    <w:rsid w:val="00002427"/>
    <w:rsid w:val="00002558"/>
    <w:rsid w:val="00002DCA"/>
    <w:rsid w:val="000048C7"/>
    <w:rsid w:val="0000500C"/>
    <w:rsid w:val="00005F59"/>
    <w:rsid w:val="0000634B"/>
    <w:rsid w:val="00006E67"/>
    <w:rsid w:val="0000736C"/>
    <w:rsid w:val="000074E4"/>
    <w:rsid w:val="00007827"/>
    <w:rsid w:val="00007D5F"/>
    <w:rsid w:val="000106E0"/>
    <w:rsid w:val="00011642"/>
    <w:rsid w:val="00012124"/>
    <w:rsid w:val="00014C1E"/>
    <w:rsid w:val="00014E78"/>
    <w:rsid w:val="0001510A"/>
    <w:rsid w:val="00015196"/>
    <w:rsid w:val="00015436"/>
    <w:rsid w:val="000156DB"/>
    <w:rsid w:val="00016199"/>
    <w:rsid w:val="00016744"/>
    <w:rsid w:val="00017447"/>
    <w:rsid w:val="0001754A"/>
    <w:rsid w:val="0002054B"/>
    <w:rsid w:val="00020FA6"/>
    <w:rsid w:val="00024CF8"/>
    <w:rsid w:val="000253CC"/>
    <w:rsid w:val="000275CD"/>
    <w:rsid w:val="00027992"/>
    <w:rsid w:val="00027F19"/>
    <w:rsid w:val="000303BC"/>
    <w:rsid w:val="000305FE"/>
    <w:rsid w:val="00031F94"/>
    <w:rsid w:val="0003269D"/>
    <w:rsid w:val="00033044"/>
    <w:rsid w:val="00033D5E"/>
    <w:rsid w:val="00034737"/>
    <w:rsid w:val="00035C64"/>
    <w:rsid w:val="00040781"/>
    <w:rsid w:val="00043B94"/>
    <w:rsid w:val="00043EE6"/>
    <w:rsid w:val="00043FB0"/>
    <w:rsid w:val="00043FCF"/>
    <w:rsid w:val="00044247"/>
    <w:rsid w:val="0004436F"/>
    <w:rsid w:val="000446E3"/>
    <w:rsid w:val="000458E4"/>
    <w:rsid w:val="00045E26"/>
    <w:rsid w:val="000470AE"/>
    <w:rsid w:val="00050204"/>
    <w:rsid w:val="00050ACB"/>
    <w:rsid w:val="00051095"/>
    <w:rsid w:val="000522C1"/>
    <w:rsid w:val="0005285B"/>
    <w:rsid w:val="00053481"/>
    <w:rsid w:val="000537C9"/>
    <w:rsid w:val="00054B03"/>
    <w:rsid w:val="000564C2"/>
    <w:rsid w:val="000607D3"/>
    <w:rsid w:val="00061529"/>
    <w:rsid w:val="00061F36"/>
    <w:rsid w:val="000627F8"/>
    <w:rsid w:val="00062924"/>
    <w:rsid w:val="00064901"/>
    <w:rsid w:val="00066583"/>
    <w:rsid w:val="00066E5F"/>
    <w:rsid w:val="00071451"/>
    <w:rsid w:val="0007415D"/>
    <w:rsid w:val="00075407"/>
    <w:rsid w:val="0007610B"/>
    <w:rsid w:val="00076CC1"/>
    <w:rsid w:val="00080587"/>
    <w:rsid w:val="000806FF"/>
    <w:rsid w:val="00080BA4"/>
    <w:rsid w:val="000811F5"/>
    <w:rsid w:val="00081299"/>
    <w:rsid w:val="00082F6C"/>
    <w:rsid w:val="000833EF"/>
    <w:rsid w:val="000848EE"/>
    <w:rsid w:val="0008500B"/>
    <w:rsid w:val="00085118"/>
    <w:rsid w:val="00085514"/>
    <w:rsid w:val="00085C87"/>
    <w:rsid w:val="00086DCB"/>
    <w:rsid w:val="00087FE7"/>
    <w:rsid w:val="00090B8F"/>
    <w:rsid w:val="0009209E"/>
    <w:rsid w:val="00093FB4"/>
    <w:rsid w:val="00095A70"/>
    <w:rsid w:val="00096182"/>
    <w:rsid w:val="00096BEE"/>
    <w:rsid w:val="000972B2"/>
    <w:rsid w:val="000A0B56"/>
    <w:rsid w:val="000A1050"/>
    <w:rsid w:val="000A2480"/>
    <w:rsid w:val="000A2A36"/>
    <w:rsid w:val="000A2EBB"/>
    <w:rsid w:val="000A36D8"/>
    <w:rsid w:val="000A3B5E"/>
    <w:rsid w:val="000A3DD1"/>
    <w:rsid w:val="000A69BB"/>
    <w:rsid w:val="000B0533"/>
    <w:rsid w:val="000B1793"/>
    <w:rsid w:val="000B1EF5"/>
    <w:rsid w:val="000B38E4"/>
    <w:rsid w:val="000B3E6D"/>
    <w:rsid w:val="000B4664"/>
    <w:rsid w:val="000B4FC8"/>
    <w:rsid w:val="000B60BC"/>
    <w:rsid w:val="000B6E6D"/>
    <w:rsid w:val="000C0A0B"/>
    <w:rsid w:val="000C1FC8"/>
    <w:rsid w:val="000C45F9"/>
    <w:rsid w:val="000C4AD0"/>
    <w:rsid w:val="000C4DA1"/>
    <w:rsid w:val="000C51F1"/>
    <w:rsid w:val="000C5D8A"/>
    <w:rsid w:val="000C7FE3"/>
    <w:rsid w:val="000D02A3"/>
    <w:rsid w:val="000D25D2"/>
    <w:rsid w:val="000D2FC3"/>
    <w:rsid w:val="000D3421"/>
    <w:rsid w:val="000D34C6"/>
    <w:rsid w:val="000D43BC"/>
    <w:rsid w:val="000D4537"/>
    <w:rsid w:val="000D6A34"/>
    <w:rsid w:val="000D6C26"/>
    <w:rsid w:val="000D7AA6"/>
    <w:rsid w:val="000E014F"/>
    <w:rsid w:val="000E0779"/>
    <w:rsid w:val="000E29BB"/>
    <w:rsid w:val="000E2CB1"/>
    <w:rsid w:val="000E3B35"/>
    <w:rsid w:val="000E3D45"/>
    <w:rsid w:val="000E4573"/>
    <w:rsid w:val="000E4E24"/>
    <w:rsid w:val="000E594A"/>
    <w:rsid w:val="000E6AF1"/>
    <w:rsid w:val="000E739B"/>
    <w:rsid w:val="000E7B38"/>
    <w:rsid w:val="000F039C"/>
    <w:rsid w:val="000F0A07"/>
    <w:rsid w:val="000F111F"/>
    <w:rsid w:val="000F1BC3"/>
    <w:rsid w:val="000F1FC1"/>
    <w:rsid w:val="000F2C4A"/>
    <w:rsid w:val="000F3BDC"/>
    <w:rsid w:val="000F4371"/>
    <w:rsid w:val="000F5B49"/>
    <w:rsid w:val="000F62C4"/>
    <w:rsid w:val="000F76D7"/>
    <w:rsid w:val="00101149"/>
    <w:rsid w:val="00101C1B"/>
    <w:rsid w:val="00101F5F"/>
    <w:rsid w:val="00103A34"/>
    <w:rsid w:val="00103A88"/>
    <w:rsid w:val="00105ED8"/>
    <w:rsid w:val="00105FEB"/>
    <w:rsid w:val="0010675D"/>
    <w:rsid w:val="00106AE5"/>
    <w:rsid w:val="0011012B"/>
    <w:rsid w:val="00110BC9"/>
    <w:rsid w:val="00111293"/>
    <w:rsid w:val="001116F4"/>
    <w:rsid w:val="00111878"/>
    <w:rsid w:val="0011564A"/>
    <w:rsid w:val="0011703F"/>
    <w:rsid w:val="001170DE"/>
    <w:rsid w:val="00117858"/>
    <w:rsid w:val="00120754"/>
    <w:rsid w:val="00121C33"/>
    <w:rsid w:val="00121FED"/>
    <w:rsid w:val="00122B05"/>
    <w:rsid w:val="00122E31"/>
    <w:rsid w:val="00123108"/>
    <w:rsid w:val="001231A3"/>
    <w:rsid w:val="001238E7"/>
    <w:rsid w:val="00123B91"/>
    <w:rsid w:val="00123FDA"/>
    <w:rsid w:val="00125155"/>
    <w:rsid w:val="00126086"/>
    <w:rsid w:val="00126210"/>
    <w:rsid w:val="00126254"/>
    <w:rsid w:val="00130EB1"/>
    <w:rsid w:val="00134001"/>
    <w:rsid w:val="00134204"/>
    <w:rsid w:val="001344AB"/>
    <w:rsid w:val="00134983"/>
    <w:rsid w:val="00135E8F"/>
    <w:rsid w:val="001365A9"/>
    <w:rsid w:val="00136AEC"/>
    <w:rsid w:val="00136CC5"/>
    <w:rsid w:val="001418F7"/>
    <w:rsid w:val="00142D87"/>
    <w:rsid w:val="001433C5"/>
    <w:rsid w:val="00143CF6"/>
    <w:rsid w:val="001451AA"/>
    <w:rsid w:val="00145857"/>
    <w:rsid w:val="00145972"/>
    <w:rsid w:val="0014745D"/>
    <w:rsid w:val="001479AF"/>
    <w:rsid w:val="001508C3"/>
    <w:rsid w:val="00151C39"/>
    <w:rsid w:val="00152B5B"/>
    <w:rsid w:val="00153A1C"/>
    <w:rsid w:val="00153C23"/>
    <w:rsid w:val="00154612"/>
    <w:rsid w:val="00154632"/>
    <w:rsid w:val="00155051"/>
    <w:rsid w:val="001555A2"/>
    <w:rsid w:val="00156647"/>
    <w:rsid w:val="00156859"/>
    <w:rsid w:val="001568B4"/>
    <w:rsid w:val="001578FD"/>
    <w:rsid w:val="00160366"/>
    <w:rsid w:val="001607C1"/>
    <w:rsid w:val="00161153"/>
    <w:rsid w:val="0016132D"/>
    <w:rsid w:val="00161F33"/>
    <w:rsid w:val="00162256"/>
    <w:rsid w:val="0016232B"/>
    <w:rsid w:val="00162BDD"/>
    <w:rsid w:val="001631B6"/>
    <w:rsid w:val="0016490F"/>
    <w:rsid w:val="00170BD3"/>
    <w:rsid w:val="0017183F"/>
    <w:rsid w:val="00171939"/>
    <w:rsid w:val="00173C79"/>
    <w:rsid w:val="00173CF0"/>
    <w:rsid w:val="00174A00"/>
    <w:rsid w:val="00176331"/>
    <w:rsid w:val="00176619"/>
    <w:rsid w:val="001775CA"/>
    <w:rsid w:val="001810C4"/>
    <w:rsid w:val="00181379"/>
    <w:rsid w:val="001818A7"/>
    <w:rsid w:val="001820C6"/>
    <w:rsid w:val="00182DED"/>
    <w:rsid w:val="001851B0"/>
    <w:rsid w:val="00186378"/>
    <w:rsid w:val="00186B3D"/>
    <w:rsid w:val="00187790"/>
    <w:rsid w:val="0018787C"/>
    <w:rsid w:val="00190B4E"/>
    <w:rsid w:val="0019280E"/>
    <w:rsid w:val="001935F3"/>
    <w:rsid w:val="001936D7"/>
    <w:rsid w:val="0019530B"/>
    <w:rsid w:val="001972B0"/>
    <w:rsid w:val="001A0E07"/>
    <w:rsid w:val="001A11D7"/>
    <w:rsid w:val="001A3155"/>
    <w:rsid w:val="001A3899"/>
    <w:rsid w:val="001A6B19"/>
    <w:rsid w:val="001A6BD8"/>
    <w:rsid w:val="001A7FBE"/>
    <w:rsid w:val="001B1F0B"/>
    <w:rsid w:val="001B2EB1"/>
    <w:rsid w:val="001B35BF"/>
    <w:rsid w:val="001B449D"/>
    <w:rsid w:val="001B4729"/>
    <w:rsid w:val="001B588D"/>
    <w:rsid w:val="001B5A91"/>
    <w:rsid w:val="001B7E09"/>
    <w:rsid w:val="001C0485"/>
    <w:rsid w:val="001C24E8"/>
    <w:rsid w:val="001C2739"/>
    <w:rsid w:val="001C4091"/>
    <w:rsid w:val="001C6165"/>
    <w:rsid w:val="001C6B12"/>
    <w:rsid w:val="001C719F"/>
    <w:rsid w:val="001C7328"/>
    <w:rsid w:val="001D014E"/>
    <w:rsid w:val="001D0C8B"/>
    <w:rsid w:val="001D0F20"/>
    <w:rsid w:val="001D1936"/>
    <w:rsid w:val="001D1FE8"/>
    <w:rsid w:val="001D3427"/>
    <w:rsid w:val="001D3CB2"/>
    <w:rsid w:val="001D3DDE"/>
    <w:rsid w:val="001D6945"/>
    <w:rsid w:val="001D6CB3"/>
    <w:rsid w:val="001D6E94"/>
    <w:rsid w:val="001D6EC0"/>
    <w:rsid w:val="001D7DAA"/>
    <w:rsid w:val="001E11CD"/>
    <w:rsid w:val="001E14EB"/>
    <w:rsid w:val="001E3461"/>
    <w:rsid w:val="001E3B34"/>
    <w:rsid w:val="001E4084"/>
    <w:rsid w:val="001E4B89"/>
    <w:rsid w:val="001E4B9A"/>
    <w:rsid w:val="001E4E64"/>
    <w:rsid w:val="001E4FFE"/>
    <w:rsid w:val="001E76F0"/>
    <w:rsid w:val="001F03AC"/>
    <w:rsid w:val="001F1A37"/>
    <w:rsid w:val="001F29AC"/>
    <w:rsid w:val="001F44C7"/>
    <w:rsid w:val="001F6A72"/>
    <w:rsid w:val="001F7CAD"/>
    <w:rsid w:val="001F7F7C"/>
    <w:rsid w:val="00200C25"/>
    <w:rsid w:val="00200DFE"/>
    <w:rsid w:val="00200FC5"/>
    <w:rsid w:val="00201504"/>
    <w:rsid w:val="00201887"/>
    <w:rsid w:val="002032DF"/>
    <w:rsid w:val="00203575"/>
    <w:rsid w:val="00204D90"/>
    <w:rsid w:val="00205793"/>
    <w:rsid w:val="002059C5"/>
    <w:rsid w:val="00205D7B"/>
    <w:rsid w:val="002105AE"/>
    <w:rsid w:val="00211C0A"/>
    <w:rsid w:val="002122B0"/>
    <w:rsid w:val="0021278B"/>
    <w:rsid w:val="00212B3F"/>
    <w:rsid w:val="00214443"/>
    <w:rsid w:val="0021572A"/>
    <w:rsid w:val="00221909"/>
    <w:rsid w:val="002222E6"/>
    <w:rsid w:val="0022258C"/>
    <w:rsid w:val="00222AA5"/>
    <w:rsid w:val="00222B51"/>
    <w:rsid w:val="00224989"/>
    <w:rsid w:val="00224B6D"/>
    <w:rsid w:val="00225429"/>
    <w:rsid w:val="002270AA"/>
    <w:rsid w:val="00230546"/>
    <w:rsid w:val="00232542"/>
    <w:rsid w:val="00232BC8"/>
    <w:rsid w:val="00232F59"/>
    <w:rsid w:val="002331B7"/>
    <w:rsid w:val="00233650"/>
    <w:rsid w:val="00233825"/>
    <w:rsid w:val="0023525E"/>
    <w:rsid w:val="002356EF"/>
    <w:rsid w:val="002362E1"/>
    <w:rsid w:val="00236BAD"/>
    <w:rsid w:val="00236CB3"/>
    <w:rsid w:val="00240426"/>
    <w:rsid w:val="00240D03"/>
    <w:rsid w:val="002453E5"/>
    <w:rsid w:val="00245D33"/>
    <w:rsid w:val="0024681D"/>
    <w:rsid w:val="00251781"/>
    <w:rsid w:val="00251B1C"/>
    <w:rsid w:val="0025234C"/>
    <w:rsid w:val="00253882"/>
    <w:rsid w:val="00253ECA"/>
    <w:rsid w:val="00254F45"/>
    <w:rsid w:val="002615A7"/>
    <w:rsid w:val="00262370"/>
    <w:rsid w:val="00262BFC"/>
    <w:rsid w:val="00264315"/>
    <w:rsid w:val="0026519D"/>
    <w:rsid w:val="00265DA9"/>
    <w:rsid w:val="00270C10"/>
    <w:rsid w:val="00271966"/>
    <w:rsid w:val="0027347B"/>
    <w:rsid w:val="00273594"/>
    <w:rsid w:val="002742BB"/>
    <w:rsid w:val="00274A75"/>
    <w:rsid w:val="00275B0D"/>
    <w:rsid w:val="002762FE"/>
    <w:rsid w:val="00276F07"/>
    <w:rsid w:val="00277844"/>
    <w:rsid w:val="0028005C"/>
    <w:rsid w:val="00280139"/>
    <w:rsid w:val="002814AF"/>
    <w:rsid w:val="0028423F"/>
    <w:rsid w:val="00285FCA"/>
    <w:rsid w:val="00286DEF"/>
    <w:rsid w:val="00290E97"/>
    <w:rsid w:val="00293827"/>
    <w:rsid w:val="002941FB"/>
    <w:rsid w:val="0029424E"/>
    <w:rsid w:val="00294CC4"/>
    <w:rsid w:val="00294F0D"/>
    <w:rsid w:val="00295274"/>
    <w:rsid w:val="002961DA"/>
    <w:rsid w:val="002970FB"/>
    <w:rsid w:val="002A1411"/>
    <w:rsid w:val="002A1CF4"/>
    <w:rsid w:val="002A3D43"/>
    <w:rsid w:val="002A402B"/>
    <w:rsid w:val="002A4E2F"/>
    <w:rsid w:val="002A56A7"/>
    <w:rsid w:val="002A66B9"/>
    <w:rsid w:val="002A698F"/>
    <w:rsid w:val="002A6E54"/>
    <w:rsid w:val="002B247C"/>
    <w:rsid w:val="002B25BC"/>
    <w:rsid w:val="002B2799"/>
    <w:rsid w:val="002B389E"/>
    <w:rsid w:val="002B409C"/>
    <w:rsid w:val="002B46E5"/>
    <w:rsid w:val="002B50E8"/>
    <w:rsid w:val="002B5496"/>
    <w:rsid w:val="002B5DED"/>
    <w:rsid w:val="002C060B"/>
    <w:rsid w:val="002C0C32"/>
    <w:rsid w:val="002C230B"/>
    <w:rsid w:val="002C24EE"/>
    <w:rsid w:val="002C2787"/>
    <w:rsid w:val="002C2A53"/>
    <w:rsid w:val="002C2C55"/>
    <w:rsid w:val="002C31DE"/>
    <w:rsid w:val="002C362F"/>
    <w:rsid w:val="002C76B9"/>
    <w:rsid w:val="002C797B"/>
    <w:rsid w:val="002D09B8"/>
    <w:rsid w:val="002D2B24"/>
    <w:rsid w:val="002D2FEE"/>
    <w:rsid w:val="002D340F"/>
    <w:rsid w:val="002D39EF"/>
    <w:rsid w:val="002D3E12"/>
    <w:rsid w:val="002D504B"/>
    <w:rsid w:val="002D5F42"/>
    <w:rsid w:val="002D6AE0"/>
    <w:rsid w:val="002D6DE3"/>
    <w:rsid w:val="002E0A35"/>
    <w:rsid w:val="002E14EF"/>
    <w:rsid w:val="002E1A03"/>
    <w:rsid w:val="002E21AB"/>
    <w:rsid w:val="002E4C4F"/>
    <w:rsid w:val="002E5F06"/>
    <w:rsid w:val="002E7BA9"/>
    <w:rsid w:val="002F0EF3"/>
    <w:rsid w:val="002F1C18"/>
    <w:rsid w:val="002F24BA"/>
    <w:rsid w:val="002F390F"/>
    <w:rsid w:val="002F3CE0"/>
    <w:rsid w:val="002F4B1C"/>
    <w:rsid w:val="002F4FDE"/>
    <w:rsid w:val="002F54E4"/>
    <w:rsid w:val="002F6277"/>
    <w:rsid w:val="002F6534"/>
    <w:rsid w:val="002F68FE"/>
    <w:rsid w:val="002F6908"/>
    <w:rsid w:val="002F70F6"/>
    <w:rsid w:val="00301729"/>
    <w:rsid w:val="003018C6"/>
    <w:rsid w:val="00301F0D"/>
    <w:rsid w:val="003031AA"/>
    <w:rsid w:val="0030355D"/>
    <w:rsid w:val="00303E5D"/>
    <w:rsid w:val="003063A6"/>
    <w:rsid w:val="0030790C"/>
    <w:rsid w:val="00310273"/>
    <w:rsid w:val="00310C99"/>
    <w:rsid w:val="00310E64"/>
    <w:rsid w:val="003110D0"/>
    <w:rsid w:val="00312ABF"/>
    <w:rsid w:val="003134EC"/>
    <w:rsid w:val="003143C9"/>
    <w:rsid w:val="00315F0D"/>
    <w:rsid w:val="00316ABC"/>
    <w:rsid w:val="00316ACC"/>
    <w:rsid w:val="00316B93"/>
    <w:rsid w:val="00317C00"/>
    <w:rsid w:val="00320566"/>
    <w:rsid w:val="00320EB3"/>
    <w:rsid w:val="00321A10"/>
    <w:rsid w:val="00322962"/>
    <w:rsid w:val="00322DA3"/>
    <w:rsid w:val="00323285"/>
    <w:rsid w:val="00323525"/>
    <w:rsid w:val="00323840"/>
    <w:rsid w:val="00323A1A"/>
    <w:rsid w:val="0032521A"/>
    <w:rsid w:val="003257C4"/>
    <w:rsid w:val="003277E7"/>
    <w:rsid w:val="00327945"/>
    <w:rsid w:val="003306ED"/>
    <w:rsid w:val="00333625"/>
    <w:rsid w:val="00333A1D"/>
    <w:rsid w:val="00333F0D"/>
    <w:rsid w:val="00334148"/>
    <w:rsid w:val="00335755"/>
    <w:rsid w:val="00335AF5"/>
    <w:rsid w:val="00335E72"/>
    <w:rsid w:val="00336EB4"/>
    <w:rsid w:val="00337D3C"/>
    <w:rsid w:val="00337E53"/>
    <w:rsid w:val="0034121A"/>
    <w:rsid w:val="00345B5C"/>
    <w:rsid w:val="003469D1"/>
    <w:rsid w:val="0035069D"/>
    <w:rsid w:val="0035080C"/>
    <w:rsid w:val="00351D83"/>
    <w:rsid w:val="00352595"/>
    <w:rsid w:val="00354AE1"/>
    <w:rsid w:val="00354D2D"/>
    <w:rsid w:val="00354D88"/>
    <w:rsid w:val="0035621F"/>
    <w:rsid w:val="00356F3F"/>
    <w:rsid w:val="003601AB"/>
    <w:rsid w:val="00360DD2"/>
    <w:rsid w:val="00361EA6"/>
    <w:rsid w:val="00361FC3"/>
    <w:rsid w:val="00363464"/>
    <w:rsid w:val="00364057"/>
    <w:rsid w:val="00364B37"/>
    <w:rsid w:val="00365267"/>
    <w:rsid w:val="003664AA"/>
    <w:rsid w:val="003668D4"/>
    <w:rsid w:val="00366F79"/>
    <w:rsid w:val="00367DBB"/>
    <w:rsid w:val="00370E4D"/>
    <w:rsid w:val="00370E76"/>
    <w:rsid w:val="003721B5"/>
    <w:rsid w:val="00374B2E"/>
    <w:rsid w:val="00374EB5"/>
    <w:rsid w:val="00375072"/>
    <w:rsid w:val="00375956"/>
    <w:rsid w:val="003761EC"/>
    <w:rsid w:val="0037688F"/>
    <w:rsid w:val="00377048"/>
    <w:rsid w:val="00381408"/>
    <w:rsid w:val="0038193D"/>
    <w:rsid w:val="0038383C"/>
    <w:rsid w:val="003844B4"/>
    <w:rsid w:val="0038546D"/>
    <w:rsid w:val="0039000D"/>
    <w:rsid w:val="00390E1F"/>
    <w:rsid w:val="003919EB"/>
    <w:rsid w:val="00391A46"/>
    <w:rsid w:val="00391F3A"/>
    <w:rsid w:val="0039237C"/>
    <w:rsid w:val="00393A11"/>
    <w:rsid w:val="00394FDA"/>
    <w:rsid w:val="003950F8"/>
    <w:rsid w:val="00397074"/>
    <w:rsid w:val="003A1398"/>
    <w:rsid w:val="003A1AD4"/>
    <w:rsid w:val="003A2E4E"/>
    <w:rsid w:val="003A42B5"/>
    <w:rsid w:val="003A4448"/>
    <w:rsid w:val="003A45D6"/>
    <w:rsid w:val="003A4CDA"/>
    <w:rsid w:val="003A5520"/>
    <w:rsid w:val="003A59DB"/>
    <w:rsid w:val="003A70C8"/>
    <w:rsid w:val="003A7C3A"/>
    <w:rsid w:val="003B0745"/>
    <w:rsid w:val="003B09C5"/>
    <w:rsid w:val="003B1057"/>
    <w:rsid w:val="003B6984"/>
    <w:rsid w:val="003C1A3F"/>
    <w:rsid w:val="003C269E"/>
    <w:rsid w:val="003C28DB"/>
    <w:rsid w:val="003C2B21"/>
    <w:rsid w:val="003C44F1"/>
    <w:rsid w:val="003C4826"/>
    <w:rsid w:val="003C5166"/>
    <w:rsid w:val="003C7148"/>
    <w:rsid w:val="003C79B5"/>
    <w:rsid w:val="003D001B"/>
    <w:rsid w:val="003D00AA"/>
    <w:rsid w:val="003D1574"/>
    <w:rsid w:val="003D24CE"/>
    <w:rsid w:val="003D38AD"/>
    <w:rsid w:val="003D506B"/>
    <w:rsid w:val="003D533D"/>
    <w:rsid w:val="003D6CA0"/>
    <w:rsid w:val="003E0BD4"/>
    <w:rsid w:val="003E0F29"/>
    <w:rsid w:val="003E148A"/>
    <w:rsid w:val="003E2CF2"/>
    <w:rsid w:val="003E3326"/>
    <w:rsid w:val="003E337F"/>
    <w:rsid w:val="003E372B"/>
    <w:rsid w:val="003E4209"/>
    <w:rsid w:val="003E5D01"/>
    <w:rsid w:val="003E6612"/>
    <w:rsid w:val="003E742A"/>
    <w:rsid w:val="003E7F40"/>
    <w:rsid w:val="003F0CF6"/>
    <w:rsid w:val="003F15FF"/>
    <w:rsid w:val="003F1743"/>
    <w:rsid w:val="003F2FD9"/>
    <w:rsid w:val="003F408D"/>
    <w:rsid w:val="003F534F"/>
    <w:rsid w:val="003F73B4"/>
    <w:rsid w:val="003F7663"/>
    <w:rsid w:val="0040057A"/>
    <w:rsid w:val="00400F23"/>
    <w:rsid w:val="004011A4"/>
    <w:rsid w:val="00401544"/>
    <w:rsid w:val="00402670"/>
    <w:rsid w:val="004027DF"/>
    <w:rsid w:val="00403534"/>
    <w:rsid w:val="00405562"/>
    <w:rsid w:val="00405A2E"/>
    <w:rsid w:val="00406FA6"/>
    <w:rsid w:val="00407C70"/>
    <w:rsid w:val="00411D7B"/>
    <w:rsid w:val="00412E38"/>
    <w:rsid w:val="00413238"/>
    <w:rsid w:val="00414ED8"/>
    <w:rsid w:val="00415F22"/>
    <w:rsid w:val="00416A9F"/>
    <w:rsid w:val="00416AFF"/>
    <w:rsid w:val="004215E9"/>
    <w:rsid w:val="0042201F"/>
    <w:rsid w:val="00423110"/>
    <w:rsid w:val="0042404B"/>
    <w:rsid w:val="00424179"/>
    <w:rsid w:val="00426A1B"/>
    <w:rsid w:val="00427F7D"/>
    <w:rsid w:val="00430575"/>
    <w:rsid w:val="0043284A"/>
    <w:rsid w:val="00434143"/>
    <w:rsid w:val="004355AA"/>
    <w:rsid w:val="004367BE"/>
    <w:rsid w:val="00440EF3"/>
    <w:rsid w:val="00441A4F"/>
    <w:rsid w:val="00442385"/>
    <w:rsid w:val="0044572B"/>
    <w:rsid w:val="00446A06"/>
    <w:rsid w:val="00446DCA"/>
    <w:rsid w:val="00447212"/>
    <w:rsid w:val="004472C3"/>
    <w:rsid w:val="00447BEA"/>
    <w:rsid w:val="00450068"/>
    <w:rsid w:val="0045027D"/>
    <w:rsid w:val="00451111"/>
    <w:rsid w:val="00452049"/>
    <w:rsid w:val="004534B3"/>
    <w:rsid w:val="004558C2"/>
    <w:rsid w:val="00455F7E"/>
    <w:rsid w:val="00456C9F"/>
    <w:rsid w:val="00456EE8"/>
    <w:rsid w:val="004609B4"/>
    <w:rsid w:val="00460E3F"/>
    <w:rsid w:val="0046153B"/>
    <w:rsid w:val="00462CF0"/>
    <w:rsid w:val="0046508F"/>
    <w:rsid w:val="00467AD4"/>
    <w:rsid w:val="004705C3"/>
    <w:rsid w:val="00471F89"/>
    <w:rsid w:val="004729EB"/>
    <w:rsid w:val="00472DB3"/>
    <w:rsid w:val="004749AA"/>
    <w:rsid w:val="00474FEB"/>
    <w:rsid w:val="0047537B"/>
    <w:rsid w:val="00475FDF"/>
    <w:rsid w:val="004760D8"/>
    <w:rsid w:val="00477667"/>
    <w:rsid w:val="00477D5D"/>
    <w:rsid w:val="00477DCE"/>
    <w:rsid w:val="00480A8C"/>
    <w:rsid w:val="00482C55"/>
    <w:rsid w:val="00482C6A"/>
    <w:rsid w:val="004830AB"/>
    <w:rsid w:val="00483F0B"/>
    <w:rsid w:val="004842F1"/>
    <w:rsid w:val="004856C5"/>
    <w:rsid w:val="00485C2E"/>
    <w:rsid w:val="004907F4"/>
    <w:rsid w:val="00490F40"/>
    <w:rsid w:val="004927F3"/>
    <w:rsid w:val="00492AC5"/>
    <w:rsid w:val="00492DAB"/>
    <w:rsid w:val="00493939"/>
    <w:rsid w:val="00496FF6"/>
    <w:rsid w:val="00497E04"/>
    <w:rsid w:val="004A4304"/>
    <w:rsid w:val="004A4F32"/>
    <w:rsid w:val="004A5549"/>
    <w:rsid w:val="004A55EC"/>
    <w:rsid w:val="004A6771"/>
    <w:rsid w:val="004A693A"/>
    <w:rsid w:val="004B15D8"/>
    <w:rsid w:val="004B388F"/>
    <w:rsid w:val="004B3DE5"/>
    <w:rsid w:val="004B4FCA"/>
    <w:rsid w:val="004B59E6"/>
    <w:rsid w:val="004B7EB1"/>
    <w:rsid w:val="004C07FA"/>
    <w:rsid w:val="004C1727"/>
    <w:rsid w:val="004C1F21"/>
    <w:rsid w:val="004C244D"/>
    <w:rsid w:val="004C249A"/>
    <w:rsid w:val="004C30C1"/>
    <w:rsid w:val="004C4130"/>
    <w:rsid w:val="004C4274"/>
    <w:rsid w:val="004C554A"/>
    <w:rsid w:val="004C5DFC"/>
    <w:rsid w:val="004C7548"/>
    <w:rsid w:val="004C7677"/>
    <w:rsid w:val="004C7CA9"/>
    <w:rsid w:val="004D28A4"/>
    <w:rsid w:val="004D46BA"/>
    <w:rsid w:val="004D5AE1"/>
    <w:rsid w:val="004D6713"/>
    <w:rsid w:val="004D7B25"/>
    <w:rsid w:val="004E0770"/>
    <w:rsid w:val="004E09CF"/>
    <w:rsid w:val="004E0B4D"/>
    <w:rsid w:val="004E1D0F"/>
    <w:rsid w:val="004E3122"/>
    <w:rsid w:val="004E3F98"/>
    <w:rsid w:val="004E4B39"/>
    <w:rsid w:val="004E4DCA"/>
    <w:rsid w:val="004E543D"/>
    <w:rsid w:val="004E6804"/>
    <w:rsid w:val="004E6D74"/>
    <w:rsid w:val="004E79BD"/>
    <w:rsid w:val="004F2195"/>
    <w:rsid w:val="004F47CD"/>
    <w:rsid w:val="004F5EFE"/>
    <w:rsid w:val="004F606B"/>
    <w:rsid w:val="005014E7"/>
    <w:rsid w:val="00501B97"/>
    <w:rsid w:val="005031F7"/>
    <w:rsid w:val="00503302"/>
    <w:rsid w:val="00503824"/>
    <w:rsid w:val="00503D13"/>
    <w:rsid w:val="00506A05"/>
    <w:rsid w:val="005074F8"/>
    <w:rsid w:val="005101E7"/>
    <w:rsid w:val="00513E80"/>
    <w:rsid w:val="005152AA"/>
    <w:rsid w:val="005154CE"/>
    <w:rsid w:val="005155B4"/>
    <w:rsid w:val="00516310"/>
    <w:rsid w:val="005165D9"/>
    <w:rsid w:val="00516B7D"/>
    <w:rsid w:val="005200D6"/>
    <w:rsid w:val="00520ADF"/>
    <w:rsid w:val="00520C91"/>
    <w:rsid w:val="00520D2F"/>
    <w:rsid w:val="00523D97"/>
    <w:rsid w:val="00524F67"/>
    <w:rsid w:val="0052515A"/>
    <w:rsid w:val="00525284"/>
    <w:rsid w:val="005261E2"/>
    <w:rsid w:val="0052746C"/>
    <w:rsid w:val="00530D8A"/>
    <w:rsid w:val="00531482"/>
    <w:rsid w:val="00531B92"/>
    <w:rsid w:val="0053219A"/>
    <w:rsid w:val="00532369"/>
    <w:rsid w:val="005343EC"/>
    <w:rsid w:val="00537F90"/>
    <w:rsid w:val="00541A88"/>
    <w:rsid w:val="00543098"/>
    <w:rsid w:val="00543FFD"/>
    <w:rsid w:val="00544C9A"/>
    <w:rsid w:val="00545452"/>
    <w:rsid w:val="0054734C"/>
    <w:rsid w:val="0055117A"/>
    <w:rsid w:val="005516FF"/>
    <w:rsid w:val="00551F61"/>
    <w:rsid w:val="00552943"/>
    <w:rsid w:val="00555C5E"/>
    <w:rsid w:val="005601EA"/>
    <w:rsid w:val="00560265"/>
    <w:rsid w:val="00560650"/>
    <w:rsid w:val="00560C1F"/>
    <w:rsid w:val="00561A27"/>
    <w:rsid w:val="00562364"/>
    <w:rsid w:val="00562E81"/>
    <w:rsid w:val="00563F4B"/>
    <w:rsid w:val="005668EB"/>
    <w:rsid w:val="00573A66"/>
    <w:rsid w:val="00573BFB"/>
    <w:rsid w:val="0057408F"/>
    <w:rsid w:val="0057540B"/>
    <w:rsid w:val="00575936"/>
    <w:rsid w:val="005767B4"/>
    <w:rsid w:val="00576EBE"/>
    <w:rsid w:val="00577B09"/>
    <w:rsid w:val="00580357"/>
    <w:rsid w:val="005804A5"/>
    <w:rsid w:val="00581DF5"/>
    <w:rsid w:val="005821F7"/>
    <w:rsid w:val="005852CC"/>
    <w:rsid w:val="00585E29"/>
    <w:rsid w:val="00586084"/>
    <w:rsid w:val="00590CA1"/>
    <w:rsid w:val="00590FD8"/>
    <w:rsid w:val="00592C5B"/>
    <w:rsid w:val="00592D3F"/>
    <w:rsid w:val="00593785"/>
    <w:rsid w:val="005947E3"/>
    <w:rsid w:val="00595139"/>
    <w:rsid w:val="00595C0A"/>
    <w:rsid w:val="00597537"/>
    <w:rsid w:val="00597A30"/>
    <w:rsid w:val="005A51DC"/>
    <w:rsid w:val="005B058F"/>
    <w:rsid w:val="005B06C4"/>
    <w:rsid w:val="005B336E"/>
    <w:rsid w:val="005B3D3D"/>
    <w:rsid w:val="005B3DF9"/>
    <w:rsid w:val="005B3E2A"/>
    <w:rsid w:val="005B43D1"/>
    <w:rsid w:val="005B5313"/>
    <w:rsid w:val="005B5322"/>
    <w:rsid w:val="005B56A2"/>
    <w:rsid w:val="005B5BEB"/>
    <w:rsid w:val="005C234D"/>
    <w:rsid w:val="005C29E6"/>
    <w:rsid w:val="005C2FA8"/>
    <w:rsid w:val="005C39F8"/>
    <w:rsid w:val="005C4167"/>
    <w:rsid w:val="005C46EB"/>
    <w:rsid w:val="005C5107"/>
    <w:rsid w:val="005C52DC"/>
    <w:rsid w:val="005C60B4"/>
    <w:rsid w:val="005C665B"/>
    <w:rsid w:val="005C7544"/>
    <w:rsid w:val="005C76BD"/>
    <w:rsid w:val="005C783D"/>
    <w:rsid w:val="005D00BA"/>
    <w:rsid w:val="005D0A49"/>
    <w:rsid w:val="005D0E2A"/>
    <w:rsid w:val="005D317E"/>
    <w:rsid w:val="005D3B6C"/>
    <w:rsid w:val="005D53CB"/>
    <w:rsid w:val="005D6736"/>
    <w:rsid w:val="005D6DA9"/>
    <w:rsid w:val="005E0270"/>
    <w:rsid w:val="005E1EE7"/>
    <w:rsid w:val="005E3470"/>
    <w:rsid w:val="005E5341"/>
    <w:rsid w:val="005E552E"/>
    <w:rsid w:val="005E7EFC"/>
    <w:rsid w:val="005F0660"/>
    <w:rsid w:val="005F13FE"/>
    <w:rsid w:val="005F1CF2"/>
    <w:rsid w:val="005F2087"/>
    <w:rsid w:val="005F35DA"/>
    <w:rsid w:val="005F4051"/>
    <w:rsid w:val="005F5112"/>
    <w:rsid w:val="005F5B23"/>
    <w:rsid w:val="005F6F8C"/>
    <w:rsid w:val="005F7876"/>
    <w:rsid w:val="006020EE"/>
    <w:rsid w:val="00602485"/>
    <w:rsid w:val="006038B6"/>
    <w:rsid w:val="006073CF"/>
    <w:rsid w:val="00610107"/>
    <w:rsid w:val="00613473"/>
    <w:rsid w:val="006134C8"/>
    <w:rsid w:val="00614652"/>
    <w:rsid w:val="006167E5"/>
    <w:rsid w:val="006168B9"/>
    <w:rsid w:val="00622874"/>
    <w:rsid w:val="00623411"/>
    <w:rsid w:val="00623A04"/>
    <w:rsid w:val="00623ECB"/>
    <w:rsid w:val="00624615"/>
    <w:rsid w:val="00625274"/>
    <w:rsid w:val="0062579D"/>
    <w:rsid w:val="0062621D"/>
    <w:rsid w:val="00626B06"/>
    <w:rsid w:val="006313EF"/>
    <w:rsid w:val="00632898"/>
    <w:rsid w:val="00633BEB"/>
    <w:rsid w:val="00634FA3"/>
    <w:rsid w:val="00640D85"/>
    <w:rsid w:val="00644314"/>
    <w:rsid w:val="0064431D"/>
    <w:rsid w:val="00644326"/>
    <w:rsid w:val="00644768"/>
    <w:rsid w:val="006456DB"/>
    <w:rsid w:val="00645B0D"/>
    <w:rsid w:val="00646157"/>
    <w:rsid w:val="00646B78"/>
    <w:rsid w:val="00650F62"/>
    <w:rsid w:val="00654D32"/>
    <w:rsid w:val="00655AB4"/>
    <w:rsid w:val="00656ACB"/>
    <w:rsid w:val="006615F4"/>
    <w:rsid w:val="00661E58"/>
    <w:rsid w:val="006620C8"/>
    <w:rsid w:val="0066291E"/>
    <w:rsid w:val="00663FD3"/>
    <w:rsid w:val="006648E0"/>
    <w:rsid w:val="00664AC3"/>
    <w:rsid w:val="006651AE"/>
    <w:rsid w:val="00666B4D"/>
    <w:rsid w:val="006714F3"/>
    <w:rsid w:val="006718E8"/>
    <w:rsid w:val="00671E92"/>
    <w:rsid w:val="006727B3"/>
    <w:rsid w:val="00673504"/>
    <w:rsid w:val="00673CB0"/>
    <w:rsid w:val="00674992"/>
    <w:rsid w:val="00675AE2"/>
    <w:rsid w:val="0067689B"/>
    <w:rsid w:val="006773A9"/>
    <w:rsid w:val="006773AA"/>
    <w:rsid w:val="006774C6"/>
    <w:rsid w:val="00680199"/>
    <w:rsid w:val="0068067B"/>
    <w:rsid w:val="00680AB6"/>
    <w:rsid w:val="00681380"/>
    <w:rsid w:val="0068409D"/>
    <w:rsid w:val="00684E3B"/>
    <w:rsid w:val="00687E22"/>
    <w:rsid w:val="00690976"/>
    <w:rsid w:val="00691579"/>
    <w:rsid w:val="0069235A"/>
    <w:rsid w:val="006934E1"/>
    <w:rsid w:val="0069590E"/>
    <w:rsid w:val="0069596E"/>
    <w:rsid w:val="00695CC0"/>
    <w:rsid w:val="006961EE"/>
    <w:rsid w:val="006A0C32"/>
    <w:rsid w:val="006A1012"/>
    <w:rsid w:val="006A15F6"/>
    <w:rsid w:val="006A1644"/>
    <w:rsid w:val="006A283E"/>
    <w:rsid w:val="006A28E4"/>
    <w:rsid w:val="006A4793"/>
    <w:rsid w:val="006A6451"/>
    <w:rsid w:val="006A7D09"/>
    <w:rsid w:val="006B0DDD"/>
    <w:rsid w:val="006B1F16"/>
    <w:rsid w:val="006B2805"/>
    <w:rsid w:val="006B353E"/>
    <w:rsid w:val="006B3788"/>
    <w:rsid w:val="006B40B9"/>
    <w:rsid w:val="006B41DC"/>
    <w:rsid w:val="006B4568"/>
    <w:rsid w:val="006B5BC1"/>
    <w:rsid w:val="006C10F1"/>
    <w:rsid w:val="006C1911"/>
    <w:rsid w:val="006C24C5"/>
    <w:rsid w:val="006C2923"/>
    <w:rsid w:val="006C300A"/>
    <w:rsid w:val="006C34D9"/>
    <w:rsid w:val="006C3B1E"/>
    <w:rsid w:val="006C3FD8"/>
    <w:rsid w:val="006C4F85"/>
    <w:rsid w:val="006C6DDC"/>
    <w:rsid w:val="006C78FF"/>
    <w:rsid w:val="006D1462"/>
    <w:rsid w:val="006D269C"/>
    <w:rsid w:val="006D2E36"/>
    <w:rsid w:val="006D2EE1"/>
    <w:rsid w:val="006D425C"/>
    <w:rsid w:val="006D7648"/>
    <w:rsid w:val="006D7C78"/>
    <w:rsid w:val="006D7E11"/>
    <w:rsid w:val="006E0A87"/>
    <w:rsid w:val="006E0F94"/>
    <w:rsid w:val="006E3402"/>
    <w:rsid w:val="006E42E4"/>
    <w:rsid w:val="006E48A0"/>
    <w:rsid w:val="006E549C"/>
    <w:rsid w:val="006E6772"/>
    <w:rsid w:val="006E783E"/>
    <w:rsid w:val="006F057F"/>
    <w:rsid w:val="006F1D41"/>
    <w:rsid w:val="006F514F"/>
    <w:rsid w:val="006F588B"/>
    <w:rsid w:val="006F62C3"/>
    <w:rsid w:val="006F6C0C"/>
    <w:rsid w:val="007020DB"/>
    <w:rsid w:val="00705250"/>
    <w:rsid w:val="00705BF7"/>
    <w:rsid w:val="00706009"/>
    <w:rsid w:val="007060C6"/>
    <w:rsid w:val="00706270"/>
    <w:rsid w:val="0070686C"/>
    <w:rsid w:val="0071018D"/>
    <w:rsid w:val="007102B3"/>
    <w:rsid w:val="007112E1"/>
    <w:rsid w:val="007119E3"/>
    <w:rsid w:val="00713851"/>
    <w:rsid w:val="00716059"/>
    <w:rsid w:val="00716079"/>
    <w:rsid w:val="00720EB8"/>
    <w:rsid w:val="00722927"/>
    <w:rsid w:val="00723D86"/>
    <w:rsid w:val="00724108"/>
    <w:rsid w:val="00726389"/>
    <w:rsid w:val="00726921"/>
    <w:rsid w:val="007301B0"/>
    <w:rsid w:val="007309D9"/>
    <w:rsid w:val="00730F36"/>
    <w:rsid w:val="00731696"/>
    <w:rsid w:val="00731AA3"/>
    <w:rsid w:val="00734366"/>
    <w:rsid w:val="00735350"/>
    <w:rsid w:val="007373A6"/>
    <w:rsid w:val="00737967"/>
    <w:rsid w:val="00737CDF"/>
    <w:rsid w:val="00737EE0"/>
    <w:rsid w:val="00740341"/>
    <w:rsid w:val="00740741"/>
    <w:rsid w:val="007424C3"/>
    <w:rsid w:val="00744541"/>
    <w:rsid w:val="00744CEA"/>
    <w:rsid w:val="007451D5"/>
    <w:rsid w:val="007452DA"/>
    <w:rsid w:val="00752C71"/>
    <w:rsid w:val="007535E8"/>
    <w:rsid w:val="007545F5"/>
    <w:rsid w:val="0075491C"/>
    <w:rsid w:val="00754A87"/>
    <w:rsid w:val="00754B44"/>
    <w:rsid w:val="007553B7"/>
    <w:rsid w:val="007576E1"/>
    <w:rsid w:val="0076011F"/>
    <w:rsid w:val="00760A3D"/>
    <w:rsid w:val="0076155D"/>
    <w:rsid w:val="00761572"/>
    <w:rsid w:val="007618DD"/>
    <w:rsid w:val="00762769"/>
    <w:rsid w:val="007629A0"/>
    <w:rsid w:val="00762F4E"/>
    <w:rsid w:val="0076490E"/>
    <w:rsid w:val="007652E0"/>
    <w:rsid w:val="00765D79"/>
    <w:rsid w:val="0076744E"/>
    <w:rsid w:val="00767E4D"/>
    <w:rsid w:val="0077028F"/>
    <w:rsid w:val="00772292"/>
    <w:rsid w:val="00772E9B"/>
    <w:rsid w:val="00773829"/>
    <w:rsid w:val="00780C74"/>
    <w:rsid w:val="00781B96"/>
    <w:rsid w:val="0078314B"/>
    <w:rsid w:val="00783E3F"/>
    <w:rsid w:val="0078490B"/>
    <w:rsid w:val="007853F4"/>
    <w:rsid w:val="00786A82"/>
    <w:rsid w:val="007870B4"/>
    <w:rsid w:val="00791053"/>
    <w:rsid w:val="0079165E"/>
    <w:rsid w:val="0079266D"/>
    <w:rsid w:val="007929DD"/>
    <w:rsid w:val="00793128"/>
    <w:rsid w:val="00793C12"/>
    <w:rsid w:val="00794024"/>
    <w:rsid w:val="007948C3"/>
    <w:rsid w:val="00794D6A"/>
    <w:rsid w:val="00795857"/>
    <w:rsid w:val="00797121"/>
    <w:rsid w:val="0079741C"/>
    <w:rsid w:val="007A1607"/>
    <w:rsid w:val="007A26CA"/>
    <w:rsid w:val="007A2A0E"/>
    <w:rsid w:val="007A4525"/>
    <w:rsid w:val="007A4911"/>
    <w:rsid w:val="007A63AD"/>
    <w:rsid w:val="007A66C9"/>
    <w:rsid w:val="007A7677"/>
    <w:rsid w:val="007B1243"/>
    <w:rsid w:val="007B13E9"/>
    <w:rsid w:val="007B27BA"/>
    <w:rsid w:val="007B3018"/>
    <w:rsid w:val="007B308E"/>
    <w:rsid w:val="007B3ABF"/>
    <w:rsid w:val="007B7C42"/>
    <w:rsid w:val="007C2BE6"/>
    <w:rsid w:val="007C5080"/>
    <w:rsid w:val="007C529E"/>
    <w:rsid w:val="007C6E51"/>
    <w:rsid w:val="007C701B"/>
    <w:rsid w:val="007D1F66"/>
    <w:rsid w:val="007D2B32"/>
    <w:rsid w:val="007D403B"/>
    <w:rsid w:val="007D5FF7"/>
    <w:rsid w:val="007D6157"/>
    <w:rsid w:val="007D6F09"/>
    <w:rsid w:val="007E429A"/>
    <w:rsid w:val="007E4CFC"/>
    <w:rsid w:val="007E505B"/>
    <w:rsid w:val="007E5CC4"/>
    <w:rsid w:val="007F0400"/>
    <w:rsid w:val="007F1FF6"/>
    <w:rsid w:val="007F2081"/>
    <w:rsid w:val="007F367A"/>
    <w:rsid w:val="007F3868"/>
    <w:rsid w:val="007F50A0"/>
    <w:rsid w:val="007F7614"/>
    <w:rsid w:val="007F7D51"/>
    <w:rsid w:val="008009F0"/>
    <w:rsid w:val="00800E79"/>
    <w:rsid w:val="00800FD0"/>
    <w:rsid w:val="00801456"/>
    <w:rsid w:val="00801BE4"/>
    <w:rsid w:val="00801EE6"/>
    <w:rsid w:val="00802C61"/>
    <w:rsid w:val="00803B50"/>
    <w:rsid w:val="00803DFB"/>
    <w:rsid w:val="00804C9A"/>
    <w:rsid w:val="00805A2C"/>
    <w:rsid w:val="00805F63"/>
    <w:rsid w:val="0080655B"/>
    <w:rsid w:val="00807266"/>
    <w:rsid w:val="00807F12"/>
    <w:rsid w:val="00811F84"/>
    <w:rsid w:val="00813D1F"/>
    <w:rsid w:val="00814237"/>
    <w:rsid w:val="00814686"/>
    <w:rsid w:val="00814E4A"/>
    <w:rsid w:val="00815EE4"/>
    <w:rsid w:val="00816545"/>
    <w:rsid w:val="00821481"/>
    <w:rsid w:val="008222CC"/>
    <w:rsid w:val="00822E70"/>
    <w:rsid w:val="00823D26"/>
    <w:rsid w:val="00827D86"/>
    <w:rsid w:val="00831EBC"/>
    <w:rsid w:val="0083203F"/>
    <w:rsid w:val="00833F69"/>
    <w:rsid w:val="008343CA"/>
    <w:rsid w:val="00836714"/>
    <w:rsid w:val="008369B2"/>
    <w:rsid w:val="00837973"/>
    <w:rsid w:val="00841D4E"/>
    <w:rsid w:val="00843EC8"/>
    <w:rsid w:val="00844215"/>
    <w:rsid w:val="008461CA"/>
    <w:rsid w:val="008467E5"/>
    <w:rsid w:val="00847B35"/>
    <w:rsid w:val="008507EB"/>
    <w:rsid w:val="00850DE5"/>
    <w:rsid w:val="00851623"/>
    <w:rsid w:val="00853072"/>
    <w:rsid w:val="00853088"/>
    <w:rsid w:val="0085319C"/>
    <w:rsid w:val="008532CC"/>
    <w:rsid w:val="008555F3"/>
    <w:rsid w:val="00856002"/>
    <w:rsid w:val="00856B60"/>
    <w:rsid w:val="00856B94"/>
    <w:rsid w:val="00861950"/>
    <w:rsid w:val="0086202B"/>
    <w:rsid w:val="00862BA0"/>
    <w:rsid w:val="00863A91"/>
    <w:rsid w:val="008654EF"/>
    <w:rsid w:val="00865784"/>
    <w:rsid w:val="008678CA"/>
    <w:rsid w:val="00870CCD"/>
    <w:rsid w:val="00872BE0"/>
    <w:rsid w:val="0087312C"/>
    <w:rsid w:val="008736D0"/>
    <w:rsid w:val="0087374F"/>
    <w:rsid w:val="00873BC7"/>
    <w:rsid w:val="0087471A"/>
    <w:rsid w:val="0087492C"/>
    <w:rsid w:val="00876098"/>
    <w:rsid w:val="008760CC"/>
    <w:rsid w:val="008762E6"/>
    <w:rsid w:val="00876526"/>
    <w:rsid w:val="008800C3"/>
    <w:rsid w:val="00880167"/>
    <w:rsid w:val="00880411"/>
    <w:rsid w:val="00880456"/>
    <w:rsid w:val="00881816"/>
    <w:rsid w:val="0088223B"/>
    <w:rsid w:val="00883D9B"/>
    <w:rsid w:val="008843ED"/>
    <w:rsid w:val="0088446E"/>
    <w:rsid w:val="008845B4"/>
    <w:rsid w:val="0088573E"/>
    <w:rsid w:val="00885A0E"/>
    <w:rsid w:val="00887603"/>
    <w:rsid w:val="00890508"/>
    <w:rsid w:val="008907E7"/>
    <w:rsid w:val="00892E19"/>
    <w:rsid w:val="0089359F"/>
    <w:rsid w:val="0089489F"/>
    <w:rsid w:val="00896D25"/>
    <w:rsid w:val="00896E06"/>
    <w:rsid w:val="00897A06"/>
    <w:rsid w:val="008A03A3"/>
    <w:rsid w:val="008A03BE"/>
    <w:rsid w:val="008A0994"/>
    <w:rsid w:val="008A0A62"/>
    <w:rsid w:val="008A0CF7"/>
    <w:rsid w:val="008A18B2"/>
    <w:rsid w:val="008A2F9F"/>
    <w:rsid w:val="008A30EB"/>
    <w:rsid w:val="008A34E8"/>
    <w:rsid w:val="008A3CE2"/>
    <w:rsid w:val="008A5D2A"/>
    <w:rsid w:val="008A5D8D"/>
    <w:rsid w:val="008A6C97"/>
    <w:rsid w:val="008A7E06"/>
    <w:rsid w:val="008B1424"/>
    <w:rsid w:val="008B1BB3"/>
    <w:rsid w:val="008B275D"/>
    <w:rsid w:val="008B3349"/>
    <w:rsid w:val="008B4D03"/>
    <w:rsid w:val="008B67B8"/>
    <w:rsid w:val="008B6B69"/>
    <w:rsid w:val="008B6DFF"/>
    <w:rsid w:val="008C0DDD"/>
    <w:rsid w:val="008C1C28"/>
    <w:rsid w:val="008C3012"/>
    <w:rsid w:val="008C34B2"/>
    <w:rsid w:val="008C3D69"/>
    <w:rsid w:val="008C4B11"/>
    <w:rsid w:val="008C7BBF"/>
    <w:rsid w:val="008D0AF5"/>
    <w:rsid w:val="008D11BC"/>
    <w:rsid w:val="008D1B76"/>
    <w:rsid w:val="008D2786"/>
    <w:rsid w:val="008D3026"/>
    <w:rsid w:val="008D32BE"/>
    <w:rsid w:val="008D4F0A"/>
    <w:rsid w:val="008D560D"/>
    <w:rsid w:val="008D599E"/>
    <w:rsid w:val="008D6805"/>
    <w:rsid w:val="008D6945"/>
    <w:rsid w:val="008D69E6"/>
    <w:rsid w:val="008D6ADF"/>
    <w:rsid w:val="008D742B"/>
    <w:rsid w:val="008D7564"/>
    <w:rsid w:val="008D7CB1"/>
    <w:rsid w:val="008E054F"/>
    <w:rsid w:val="008E0F7B"/>
    <w:rsid w:val="008E0FB3"/>
    <w:rsid w:val="008E2059"/>
    <w:rsid w:val="008E243B"/>
    <w:rsid w:val="008E26A4"/>
    <w:rsid w:val="008E2E47"/>
    <w:rsid w:val="008E4BA1"/>
    <w:rsid w:val="008E5A05"/>
    <w:rsid w:val="008E700C"/>
    <w:rsid w:val="008E7110"/>
    <w:rsid w:val="008F0CAD"/>
    <w:rsid w:val="008F1980"/>
    <w:rsid w:val="008F19DA"/>
    <w:rsid w:val="008F2752"/>
    <w:rsid w:val="008F3BFE"/>
    <w:rsid w:val="008F5DAE"/>
    <w:rsid w:val="008F7C13"/>
    <w:rsid w:val="0090072A"/>
    <w:rsid w:val="00902454"/>
    <w:rsid w:val="009028D7"/>
    <w:rsid w:val="0090540D"/>
    <w:rsid w:val="0090589B"/>
    <w:rsid w:val="00906372"/>
    <w:rsid w:val="009072CD"/>
    <w:rsid w:val="00907579"/>
    <w:rsid w:val="00907F8C"/>
    <w:rsid w:val="0091031F"/>
    <w:rsid w:val="009116D9"/>
    <w:rsid w:val="00912129"/>
    <w:rsid w:val="0091228D"/>
    <w:rsid w:val="00912FF8"/>
    <w:rsid w:val="009138EB"/>
    <w:rsid w:val="0091394A"/>
    <w:rsid w:val="00913CA6"/>
    <w:rsid w:val="0091441C"/>
    <w:rsid w:val="009148FE"/>
    <w:rsid w:val="0091683D"/>
    <w:rsid w:val="00917023"/>
    <w:rsid w:val="00917AA4"/>
    <w:rsid w:val="00917FF2"/>
    <w:rsid w:val="00920344"/>
    <w:rsid w:val="00921E09"/>
    <w:rsid w:val="00921EAD"/>
    <w:rsid w:val="00921F26"/>
    <w:rsid w:val="00924FF5"/>
    <w:rsid w:val="009255CE"/>
    <w:rsid w:val="00925981"/>
    <w:rsid w:val="00926570"/>
    <w:rsid w:val="0092764B"/>
    <w:rsid w:val="00930838"/>
    <w:rsid w:val="00930998"/>
    <w:rsid w:val="00930BFB"/>
    <w:rsid w:val="009338DA"/>
    <w:rsid w:val="00935C23"/>
    <w:rsid w:val="009363B6"/>
    <w:rsid w:val="00936442"/>
    <w:rsid w:val="00937EC1"/>
    <w:rsid w:val="00940AA2"/>
    <w:rsid w:val="00940DE7"/>
    <w:rsid w:val="00940E7A"/>
    <w:rsid w:val="00941F72"/>
    <w:rsid w:val="00942400"/>
    <w:rsid w:val="009424B6"/>
    <w:rsid w:val="00942579"/>
    <w:rsid w:val="009451F8"/>
    <w:rsid w:val="00952C36"/>
    <w:rsid w:val="0095315B"/>
    <w:rsid w:val="00954B31"/>
    <w:rsid w:val="00955159"/>
    <w:rsid w:val="00955D74"/>
    <w:rsid w:val="00955E55"/>
    <w:rsid w:val="009567B6"/>
    <w:rsid w:val="0096105F"/>
    <w:rsid w:val="009625C3"/>
    <w:rsid w:val="0096270B"/>
    <w:rsid w:val="00962FA3"/>
    <w:rsid w:val="009632D6"/>
    <w:rsid w:val="009644EF"/>
    <w:rsid w:val="00965EC0"/>
    <w:rsid w:val="00966145"/>
    <w:rsid w:val="009665F4"/>
    <w:rsid w:val="009716BB"/>
    <w:rsid w:val="00972B00"/>
    <w:rsid w:val="009744A4"/>
    <w:rsid w:val="00975BD7"/>
    <w:rsid w:val="00977557"/>
    <w:rsid w:val="00977D61"/>
    <w:rsid w:val="00980CF2"/>
    <w:rsid w:val="0098294F"/>
    <w:rsid w:val="00983537"/>
    <w:rsid w:val="00983810"/>
    <w:rsid w:val="0098399F"/>
    <w:rsid w:val="009839BA"/>
    <w:rsid w:val="00986468"/>
    <w:rsid w:val="009875BF"/>
    <w:rsid w:val="00987B8C"/>
    <w:rsid w:val="00991100"/>
    <w:rsid w:val="00991210"/>
    <w:rsid w:val="00991A57"/>
    <w:rsid w:val="00992143"/>
    <w:rsid w:val="00993425"/>
    <w:rsid w:val="009948C5"/>
    <w:rsid w:val="00994EB6"/>
    <w:rsid w:val="009953CB"/>
    <w:rsid w:val="00996489"/>
    <w:rsid w:val="0099682C"/>
    <w:rsid w:val="00997E2E"/>
    <w:rsid w:val="009A2EAA"/>
    <w:rsid w:val="009A3131"/>
    <w:rsid w:val="009A4418"/>
    <w:rsid w:val="009A4EDE"/>
    <w:rsid w:val="009A5145"/>
    <w:rsid w:val="009A7580"/>
    <w:rsid w:val="009B1208"/>
    <w:rsid w:val="009B12D5"/>
    <w:rsid w:val="009B149F"/>
    <w:rsid w:val="009B5718"/>
    <w:rsid w:val="009B66CB"/>
    <w:rsid w:val="009B6A5E"/>
    <w:rsid w:val="009C24AB"/>
    <w:rsid w:val="009C24AD"/>
    <w:rsid w:val="009C2B3E"/>
    <w:rsid w:val="009C33A8"/>
    <w:rsid w:val="009C3444"/>
    <w:rsid w:val="009C3475"/>
    <w:rsid w:val="009C3FA2"/>
    <w:rsid w:val="009C3FFD"/>
    <w:rsid w:val="009C4E0E"/>
    <w:rsid w:val="009C54B0"/>
    <w:rsid w:val="009C661A"/>
    <w:rsid w:val="009C66C8"/>
    <w:rsid w:val="009C7817"/>
    <w:rsid w:val="009D0D25"/>
    <w:rsid w:val="009D1FFD"/>
    <w:rsid w:val="009D2D8E"/>
    <w:rsid w:val="009D54CB"/>
    <w:rsid w:val="009D6181"/>
    <w:rsid w:val="009D652F"/>
    <w:rsid w:val="009D6C0D"/>
    <w:rsid w:val="009D7B7A"/>
    <w:rsid w:val="009E06EE"/>
    <w:rsid w:val="009E1538"/>
    <w:rsid w:val="009E1BDC"/>
    <w:rsid w:val="009E2734"/>
    <w:rsid w:val="009E280A"/>
    <w:rsid w:val="009E2824"/>
    <w:rsid w:val="009E2D54"/>
    <w:rsid w:val="009E33FB"/>
    <w:rsid w:val="009E4226"/>
    <w:rsid w:val="009E45B9"/>
    <w:rsid w:val="009E4698"/>
    <w:rsid w:val="009E7425"/>
    <w:rsid w:val="009E749B"/>
    <w:rsid w:val="009F0A0E"/>
    <w:rsid w:val="009F1C77"/>
    <w:rsid w:val="009F1E49"/>
    <w:rsid w:val="009F3D6C"/>
    <w:rsid w:val="009F3FFA"/>
    <w:rsid w:val="009F4611"/>
    <w:rsid w:val="009F4981"/>
    <w:rsid w:val="009F6497"/>
    <w:rsid w:val="00A0064D"/>
    <w:rsid w:val="00A013B1"/>
    <w:rsid w:val="00A03389"/>
    <w:rsid w:val="00A03814"/>
    <w:rsid w:val="00A03C97"/>
    <w:rsid w:val="00A06677"/>
    <w:rsid w:val="00A06D2D"/>
    <w:rsid w:val="00A1175E"/>
    <w:rsid w:val="00A11954"/>
    <w:rsid w:val="00A15552"/>
    <w:rsid w:val="00A1604A"/>
    <w:rsid w:val="00A17296"/>
    <w:rsid w:val="00A17504"/>
    <w:rsid w:val="00A17E1D"/>
    <w:rsid w:val="00A20415"/>
    <w:rsid w:val="00A22099"/>
    <w:rsid w:val="00A231C8"/>
    <w:rsid w:val="00A2369F"/>
    <w:rsid w:val="00A23ACD"/>
    <w:rsid w:val="00A23B7E"/>
    <w:rsid w:val="00A24388"/>
    <w:rsid w:val="00A25048"/>
    <w:rsid w:val="00A2510F"/>
    <w:rsid w:val="00A2568E"/>
    <w:rsid w:val="00A256B8"/>
    <w:rsid w:val="00A26F0F"/>
    <w:rsid w:val="00A26F9B"/>
    <w:rsid w:val="00A30CEC"/>
    <w:rsid w:val="00A319C4"/>
    <w:rsid w:val="00A31F16"/>
    <w:rsid w:val="00A32ED2"/>
    <w:rsid w:val="00A3520D"/>
    <w:rsid w:val="00A35FBC"/>
    <w:rsid w:val="00A364E3"/>
    <w:rsid w:val="00A40957"/>
    <w:rsid w:val="00A409B3"/>
    <w:rsid w:val="00A43444"/>
    <w:rsid w:val="00A43BA7"/>
    <w:rsid w:val="00A43FE2"/>
    <w:rsid w:val="00A440E6"/>
    <w:rsid w:val="00A44C84"/>
    <w:rsid w:val="00A463EA"/>
    <w:rsid w:val="00A46D18"/>
    <w:rsid w:val="00A50B0B"/>
    <w:rsid w:val="00A51F51"/>
    <w:rsid w:val="00A51FF7"/>
    <w:rsid w:val="00A53261"/>
    <w:rsid w:val="00A54B12"/>
    <w:rsid w:val="00A55FE4"/>
    <w:rsid w:val="00A60B92"/>
    <w:rsid w:val="00A6191A"/>
    <w:rsid w:val="00A61FB1"/>
    <w:rsid w:val="00A630E4"/>
    <w:rsid w:val="00A63176"/>
    <w:rsid w:val="00A63534"/>
    <w:rsid w:val="00A63C52"/>
    <w:rsid w:val="00A71B9B"/>
    <w:rsid w:val="00A72AA0"/>
    <w:rsid w:val="00A73C3A"/>
    <w:rsid w:val="00A77064"/>
    <w:rsid w:val="00A77261"/>
    <w:rsid w:val="00A77494"/>
    <w:rsid w:val="00A8007F"/>
    <w:rsid w:val="00A8171E"/>
    <w:rsid w:val="00A8251C"/>
    <w:rsid w:val="00A83DA1"/>
    <w:rsid w:val="00A844E6"/>
    <w:rsid w:val="00A84E34"/>
    <w:rsid w:val="00A85A99"/>
    <w:rsid w:val="00A85B43"/>
    <w:rsid w:val="00A8743B"/>
    <w:rsid w:val="00A87677"/>
    <w:rsid w:val="00A90190"/>
    <w:rsid w:val="00A9042E"/>
    <w:rsid w:val="00A90A98"/>
    <w:rsid w:val="00A90C35"/>
    <w:rsid w:val="00A929D1"/>
    <w:rsid w:val="00A92A9B"/>
    <w:rsid w:val="00A96324"/>
    <w:rsid w:val="00A96B0F"/>
    <w:rsid w:val="00AA1C46"/>
    <w:rsid w:val="00AA4E5E"/>
    <w:rsid w:val="00AA6CF7"/>
    <w:rsid w:val="00AA6FF1"/>
    <w:rsid w:val="00AA74C5"/>
    <w:rsid w:val="00AA7AF4"/>
    <w:rsid w:val="00AA7C7C"/>
    <w:rsid w:val="00AB0FED"/>
    <w:rsid w:val="00AB1C20"/>
    <w:rsid w:val="00AB34B4"/>
    <w:rsid w:val="00AB3510"/>
    <w:rsid w:val="00AB3E45"/>
    <w:rsid w:val="00AB430F"/>
    <w:rsid w:val="00AB4EF0"/>
    <w:rsid w:val="00AB62E3"/>
    <w:rsid w:val="00AB7CB8"/>
    <w:rsid w:val="00AB7FF6"/>
    <w:rsid w:val="00AC0A7F"/>
    <w:rsid w:val="00AC0EFD"/>
    <w:rsid w:val="00AC11FC"/>
    <w:rsid w:val="00AC1FAC"/>
    <w:rsid w:val="00AC2070"/>
    <w:rsid w:val="00AC2F23"/>
    <w:rsid w:val="00AC34FE"/>
    <w:rsid w:val="00AC451B"/>
    <w:rsid w:val="00AC50AC"/>
    <w:rsid w:val="00AC5E03"/>
    <w:rsid w:val="00AC70BD"/>
    <w:rsid w:val="00AC7AED"/>
    <w:rsid w:val="00AC7BA1"/>
    <w:rsid w:val="00AC7BF3"/>
    <w:rsid w:val="00AD0D38"/>
    <w:rsid w:val="00AD0DEE"/>
    <w:rsid w:val="00AD1A87"/>
    <w:rsid w:val="00AD1F0B"/>
    <w:rsid w:val="00AD2B9A"/>
    <w:rsid w:val="00AD3E59"/>
    <w:rsid w:val="00AD5A60"/>
    <w:rsid w:val="00AD5B21"/>
    <w:rsid w:val="00AD5C7B"/>
    <w:rsid w:val="00AD6E6F"/>
    <w:rsid w:val="00AD7FDA"/>
    <w:rsid w:val="00AE0D02"/>
    <w:rsid w:val="00AE0F90"/>
    <w:rsid w:val="00AE2F2B"/>
    <w:rsid w:val="00AE65AB"/>
    <w:rsid w:val="00AE7C0A"/>
    <w:rsid w:val="00AF0129"/>
    <w:rsid w:val="00AF11FA"/>
    <w:rsid w:val="00AF2343"/>
    <w:rsid w:val="00AF3AD1"/>
    <w:rsid w:val="00AF3EB8"/>
    <w:rsid w:val="00AF563C"/>
    <w:rsid w:val="00AF5BC9"/>
    <w:rsid w:val="00AF65DE"/>
    <w:rsid w:val="00B00EDA"/>
    <w:rsid w:val="00B012BD"/>
    <w:rsid w:val="00B01DD5"/>
    <w:rsid w:val="00B0335B"/>
    <w:rsid w:val="00B03C2D"/>
    <w:rsid w:val="00B04706"/>
    <w:rsid w:val="00B12455"/>
    <w:rsid w:val="00B13675"/>
    <w:rsid w:val="00B13C24"/>
    <w:rsid w:val="00B16E7B"/>
    <w:rsid w:val="00B20022"/>
    <w:rsid w:val="00B22243"/>
    <w:rsid w:val="00B2374B"/>
    <w:rsid w:val="00B2521A"/>
    <w:rsid w:val="00B30006"/>
    <w:rsid w:val="00B322DC"/>
    <w:rsid w:val="00B35C9D"/>
    <w:rsid w:val="00B35D7F"/>
    <w:rsid w:val="00B371A8"/>
    <w:rsid w:val="00B37285"/>
    <w:rsid w:val="00B41ECF"/>
    <w:rsid w:val="00B42009"/>
    <w:rsid w:val="00B435EB"/>
    <w:rsid w:val="00B43B88"/>
    <w:rsid w:val="00B45B70"/>
    <w:rsid w:val="00B45C7A"/>
    <w:rsid w:val="00B46F08"/>
    <w:rsid w:val="00B47409"/>
    <w:rsid w:val="00B51FD8"/>
    <w:rsid w:val="00B523B9"/>
    <w:rsid w:val="00B534C6"/>
    <w:rsid w:val="00B535D0"/>
    <w:rsid w:val="00B539DD"/>
    <w:rsid w:val="00B53D89"/>
    <w:rsid w:val="00B53DDD"/>
    <w:rsid w:val="00B544F7"/>
    <w:rsid w:val="00B55D53"/>
    <w:rsid w:val="00B56157"/>
    <w:rsid w:val="00B578E7"/>
    <w:rsid w:val="00B601AE"/>
    <w:rsid w:val="00B60DDD"/>
    <w:rsid w:val="00B61637"/>
    <w:rsid w:val="00B61EA2"/>
    <w:rsid w:val="00B62014"/>
    <w:rsid w:val="00B62C09"/>
    <w:rsid w:val="00B636E7"/>
    <w:rsid w:val="00B64033"/>
    <w:rsid w:val="00B64AAA"/>
    <w:rsid w:val="00B64BF7"/>
    <w:rsid w:val="00B65B95"/>
    <w:rsid w:val="00B65BF5"/>
    <w:rsid w:val="00B67ACE"/>
    <w:rsid w:val="00B721E1"/>
    <w:rsid w:val="00B72774"/>
    <w:rsid w:val="00B75B06"/>
    <w:rsid w:val="00B75B9B"/>
    <w:rsid w:val="00B77D2D"/>
    <w:rsid w:val="00B80072"/>
    <w:rsid w:val="00B82D82"/>
    <w:rsid w:val="00B832DD"/>
    <w:rsid w:val="00B835CE"/>
    <w:rsid w:val="00B845FB"/>
    <w:rsid w:val="00B84A10"/>
    <w:rsid w:val="00B84CD4"/>
    <w:rsid w:val="00B855F9"/>
    <w:rsid w:val="00B86370"/>
    <w:rsid w:val="00B864C5"/>
    <w:rsid w:val="00B86B62"/>
    <w:rsid w:val="00B86EEB"/>
    <w:rsid w:val="00B87BE9"/>
    <w:rsid w:val="00B87D25"/>
    <w:rsid w:val="00B90C64"/>
    <w:rsid w:val="00B91D99"/>
    <w:rsid w:val="00B91E5D"/>
    <w:rsid w:val="00B9249A"/>
    <w:rsid w:val="00B92607"/>
    <w:rsid w:val="00B94393"/>
    <w:rsid w:val="00B972FC"/>
    <w:rsid w:val="00BA078F"/>
    <w:rsid w:val="00BA164A"/>
    <w:rsid w:val="00BA196C"/>
    <w:rsid w:val="00BA2377"/>
    <w:rsid w:val="00BA3744"/>
    <w:rsid w:val="00BA532A"/>
    <w:rsid w:val="00BA5594"/>
    <w:rsid w:val="00BA5ACE"/>
    <w:rsid w:val="00BA5C70"/>
    <w:rsid w:val="00BA678F"/>
    <w:rsid w:val="00BA76F2"/>
    <w:rsid w:val="00BB0172"/>
    <w:rsid w:val="00BB062A"/>
    <w:rsid w:val="00BB105F"/>
    <w:rsid w:val="00BB13CB"/>
    <w:rsid w:val="00BB13EA"/>
    <w:rsid w:val="00BB253F"/>
    <w:rsid w:val="00BB29A3"/>
    <w:rsid w:val="00BB2CF5"/>
    <w:rsid w:val="00BB3B27"/>
    <w:rsid w:val="00BB3C92"/>
    <w:rsid w:val="00BB485C"/>
    <w:rsid w:val="00BB4940"/>
    <w:rsid w:val="00BB4A2A"/>
    <w:rsid w:val="00BC0AE9"/>
    <w:rsid w:val="00BC0ECC"/>
    <w:rsid w:val="00BC14C3"/>
    <w:rsid w:val="00BC1DBC"/>
    <w:rsid w:val="00BC2783"/>
    <w:rsid w:val="00BC376B"/>
    <w:rsid w:val="00BC3DD1"/>
    <w:rsid w:val="00BC40DB"/>
    <w:rsid w:val="00BC5744"/>
    <w:rsid w:val="00BC5B05"/>
    <w:rsid w:val="00BC5F47"/>
    <w:rsid w:val="00BC64E7"/>
    <w:rsid w:val="00BC6B9B"/>
    <w:rsid w:val="00BC7846"/>
    <w:rsid w:val="00BD0887"/>
    <w:rsid w:val="00BD4233"/>
    <w:rsid w:val="00BD42DE"/>
    <w:rsid w:val="00BD567D"/>
    <w:rsid w:val="00BD6141"/>
    <w:rsid w:val="00BD61C6"/>
    <w:rsid w:val="00BD637E"/>
    <w:rsid w:val="00BD7DE2"/>
    <w:rsid w:val="00BE04A8"/>
    <w:rsid w:val="00BE0A02"/>
    <w:rsid w:val="00BE13F2"/>
    <w:rsid w:val="00BE2284"/>
    <w:rsid w:val="00BE2BA6"/>
    <w:rsid w:val="00BE2BCB"/>
    <w:rsid w:val="00BE2D3F"/>
    <w:rsid w:val="00BE32B0"/>
    <w:rsid w:val="00BE3979"/>
    <w:rsid w:val="00BE4B69"/>
    <w:rsid w:val="00BE4DA1"/>
    <w:rsid w:val="00BE4E60"/>
    <w:rsid w:val="00BE5655"/>
    <w:rsid w:val="00BE7902"/>
    <w:rsid w:val="00BF0E72"/>
    <w:rsid w:val="00BF2848"/>
    <w:rsid w:val="00BF3EDF"/>
    <w:rsid w:val="00BF7728"/>
    <w:rsid w:val="00C01874"/>
    <w:rsid w:val="00C03350"/>
    <w:rsid w:val="00C046EA"/>
    <w:rsid w:val="00C04D12"/>
    <w:rsid w:val="00C05890"/>
    <w:rsid w:val="00C07590"/>
    <w:rsid w:val="00C12801"/>
    <w:rsid w:val="00C12860"/>
    <w:rsid w:val="00C136D2"/>
    <w:rsid w:val="00C13C78"/>
    <w:rsid w:val="00C14442"/>
    <w:rsid w:val="00C15866"/>
    <w:rsid w:val="00C159C1"/>
    <w:rsid w:val="00C1629C"/>
    <w:rsid w:val="00C163EC"/>
    <w:rsid w:val="00C17192"/>
    <w:rsid w:val="00C21CE5"/>
    <w:rsid w:val="00C21F22"/>
    <w:rsid w:val="00C22A32"/>
    <w:rsid w:val="00C22EE5"/>
    <w:rsid w:val="00C23610"/>
    <w:rsid w:val="00C236A5"/>
    <w:rsid w:val="00C2396B"/>
    <w:rsid w:val="00C24E87"/>
    <w:rsid w:val="00C26664"/>
    <w:rsid w:val="00C26970"/>
    <w:rsid w:val="00C27D51"/>
    <w:rsid w:val="00C3281F"/>
    <w:rsid w:val="00C32C48"/>
    <w:rsid w:val="00C32FA7"/>
    <w:rsid w:val="00C332A7"/>
    <w:rsid w:val="00C338D4"/>
    <w:rsid w:val="00C343C8"/>
    <w:rsid w:val="00C345B2"/>
    <w:rsid w:val="00C34A22"/>
    <w:rsid w:val="00C35844"/>
    <w:rsid w:val="00C36B66"/>
    <w:rsid w:val="00C4146B"/>
    <w:rsid w:val="00C42752"/>
    <w:rsid w:val="00C44599"/>
    <w:rsid w:val="00C45427"/>
    <w:rsid w:val="00C505D6"/>
    <w:rsid w:val="00C53335"/>
    <w:rsid w:val="00C533C8"/>
    <w:rsid w:val="00C53C97"/>
    <w:rsid w:val="00C5597A"/>
    <w:rsid w:val="00C55AE2"/>
    <w:rsid w:val="00C575D8"/>
    <w:rsid w:val="00C603A2"/>
    <w:rsid w:val="00C61388"/>
    <w:rsid w:val="00C615DE"/>
    <w:rsid w:val="00C640FF"/>
    <w:rsid w:val="00C66F83"/>
    <w:rsid w:val="00C67B54"/>
    <w:rsid w:val="00C70E17"/>
    <w:rsid w:val="00C725FC"/>
    <w:rsid w:val="00C72ECA"/>
    <w:rsid w:val="00C736C6"/>
    <w:rsid w:val="00C74BD1"/>
    <w:rsid w:val="00C74DE6"/>
    <w:rsid w:val="00C75295"/>
    <w:rsid w:val="00C76F42"/>
    <w:rsid w:val="00C778DE"/>
    <w:rsid w:val="00C8489B"/>
    <w:rsid w:val="00C84A38"/>
    <w:rsid w:val="00C8582E"/>
    <w:rsid w:val="00C86C0B"/>
    <w:rsid w:val="00C9084B"/>
    <w:rsid w:val="00C909A0"/>
    <w:rsid w:val="00C9322B"/>
    <w:rsid w:val="00C93DB0"/>
    <w:rsid w:val="00C93DCD"/>
    <w:rsid w:val="00C94DB9"/>
    <w:rsid w:val="00C95658"/>
    <w:rsid w:val="00C95778"/>
    <w:rsid w:val="00C95EF4"/>
    <w:rsid w:val="00C96793"/>
    <w:rsid w:val="00C96D55"/>
    <w:rsid w:val="00CA0AB4"/>
    <w:rsid w:val="00CA0CFE"/>
    <w:rsid w:val="00CA165C"/>
    <w:rsid w:val="00CA375F"/>
    <w:rsid w:val="00CA4784"/>
    <w:rsid w:val="00CA4D0D"/>
    <w:rsid w:val="00CA55DE"/>
    <w:rsid w:val="00CA707C"/>
    <w:rsid w:val="00CB3BBF"/>
    <w:rsid w:val="00CB5987"/>
    <w:rsid w:val="00CB646F"/>
    <w:rsid w:val="00CB6606"/>
    <w:rsid w:val="00CB6CC9"/>
    <w:rsid w:val="00CB7215"/>
    <w:rsid w:val="00CC0543"/>
    <w:rsid w:val="00CC0EAF"/>
    <w:rsid w:val="00CC23C4"/>
    <w:rsid w:val="00CC27E6"/>
    <w:rsid w:val="00CC5176"/>
    <w:rsid w:val="00CC5381"/>
    <w:rsid w:val="00CC6AE7"/>
    <w:rsid w:val="00CC7D2D"/>
    <w:rsid w:val="00CD099C"/>
    <w:rsid w:val="00CD0D84"/>
    <w:rsid w:val="00CD0E83"/>
    <w:rsid w:val="00CD11B8"/>
    <w:rsid w:val="00CD1290"/>
    <w:rsid w:val="00CD13B8"/>
    <w:rsid w:val="00CD4E05"/>
    <w:rsid w:val="00CD6430"/>
    <w:rsid w:val="00CD6D4F"/>
    <w:rsid w:val="00CD6F81"/>
    <w:rsid w:val="00CD6FA5"/>
    <w:rsid w:val="00CD793E"/>
    <w:rsid w:val="00CE0C7D"/>
    <w:rsid w:val="00CE22E3"/>
    <w:rsid w:val="00CE2CA9"/>
    <w:rsid w:val="00CE481B"/>
    <w:rsid w:val="00CE55F5"/>
    <w:rsid w:val="00CE6325"/>
    <w:rsid w:val="00CE75E2"/>
    <w:rsid w:val="00CF0260"/>
    <w:rsid w:val="00CF0A16"/>
    <w:rsid w:val="00CF16CD"/>
    <w:rsid w:val="00CF31A4"/>
    <w:rsid w:val="00CF55F7"/>
    <w:rsid w:val="00CF6484"/>
    <w:rsid w:val="00CF64EF"/>
    <w:rsid w:val="00CF76B1"/>
    <w:rsid w:val="00CF77C8"/>
    <w:rsid w:val="00D0062C"/>
    <w:rsid w:val="00D00835"/>
    <w:rsid w:val="00D0264D"/>
    <w:rsid w:val="00D038CA"/>
    <w:rsid w:val="00D04BFF"/>
    <w:rsid w:val="00D065A0"/>
    <w:rsid w:val="00D10317"/>
    <w:rsid w:val="00D109D1"/>
    <w:rsid w:val="00D13087"/>
    <w:rsid w:val="00D14228"/>
    <w:rsid w:val="00D14A87"/>
    <w:rsid w:val="00D14D06"/>
    <w:rsid w:val="00D17064"/>
    <w:rsid w:val="00D17ACB"/>
    <w:rsid w:val="00D200E2"/>
    <w:rsid w:val="00D20174"/>
    <w:rsid w:val="00D2050F"/>
    <w:rsid w:val="00D22A03"/>
    <w:rsid w:val="00D23D10"/>
    <w:rsid w:val="00D24749"/>
    <w:rsid w:val="00D24CE7"/>
    <w:rsid w:val="00D267CE"/>
    <w:rsid w:val="00D272E5"/>
    <w:rsid w:val="00D31EB5"/>
    <w:rsid w:val="00D334A8"/>
    <w:rsid w:val="00D35A52"/>
    <w:rsid w:val="00D426BA"/>
    <w:rsid w:val="00D42740"/>
    <w:rsid w:val="00D44E35"/>
    <w:rsid w:val="00D45807"/>
    <w:rsid w:val="00D47286"/>
    <w:rsid w:val="00D50549"/>
    <w:rsid w:val="00D541F8"/>
    <w:rsid w:val="00D5430E"/>
    <w:rsid w:val="00D544B6"/>
    <w:rsid w:val="00D568EA"/>
    <w:rsid w:val="00D56B71"/>
    <w:rsid w:val="00D5726B"/>
    <w:rsid w:val="00D635D6"/>
    <w:rsid w:val="00D64746"/>
    <w:rsid w:val="00D6508C"/>
    <w:rsid w:val="00D659CD"/>
    <w:rsid w:val="00D65A8E"/>
    <w:rsid w:val="00D6698C"/>
    <w:rsid w:val="00D66A8A"/>
    <w:rsid w:val="00D66C2E"/>
    <w:rsid w:val="00D67A5F"/>
    <w:rsid w:val="00D72904"/>
    <w:rsid w:val="00D72E47"/>
    <w:rsid w:val="00D732AD"/>
    <w:rsid w:val="00D7341F"/>
    <w:rsid w:val="00D747F6"/>
    <w:rsid w:val="00D749A5"/>
    <w:rsid w:val="00D751CC"/>
    <w:rsid w:val="00D77E09"/>
    <w:rsid w:val="00D8135F"/>
    <w:rsid w:val="00D8277E"/>
    <w:rsid w:val="00D851FD"/>
    <w:rsid w:val="00D85A24"/>
    <w:rsid w:val="00D85FB0"/>
    <w:rsid w:val="00D87A0B"/>
    <w:rsid w:val="00D912DF"/>
    <w:rsid w:val="00D91B95"/>
    <w:rsid w:val="00D9225F"/>
    <w:rsid w:val="00D933D8"/>
    <w:rsid w:val="00D93595"/>
    <w:rsid w:val="00D93DF3"/>
    <w:rsid w:val="00D95A2E"/>
    <w:rsid w:val="00D96165"/>
    <w:rsid w:val="00D962AF"/>
    <w:rsid w:val="00D96557"/>
    <w:rsid w:val="00D96CF2"/>
    <w:rsid w:val="00DA003C"/>
    <w:rsid w:val="00DA3071"/>
    <w:rsid w:val="00DA33BF"/>
    <w:rsid w:val="00DA3488"/>
    <w:rsid w:val="00DA5E46"/>
    <w:rsid w:val="00DA6139"/>
    <w:rsid w:val="00DA6F2B"/>
    <w:rsid w:val="00DA7011"/>
    <w:rsid w:val="00DA728B"/>
    <w:rsid w:val="00DB02E4"/>
    <w:rsid w:val="00DB11B5"/>
    <w:rsid w:val="00DB170F"/>
    <w:rsid w:val="00DB5508"/>
    <w:rsid w:val="00DB6BD7"/>
    <w:rsid w:val="00DB7AC3"/>
    <w:rsid w:val="00DC0359"/>
    <w:rsid w:val="00DC1916"/>
    <w:rsid w:val="00DC44B9"/>
    <w:rsid w:val="00DC4725"/>
    <w:rsid w:val="00DC487D"/>
    <w:rsid w:val="00DC7AD7"/>
    <w:rsid w:val="00DC7E1F"/>
    <w:rsid w:val="00DD0767"/>
    <w:rsid w:val="00DD113F"/>
    <w:rsid w:val="00DD227E"/>
    <w:rsid w:val="00DD5704"/>
    <w:rsid w:val="00DD5F93"/>
    <w:rsid w:val="00DD5FD6"/>
    <w:rsid w:val="00DD7230"/>
    <w:rsid w:val="00DD74CB"/>
    <w:rsid w:val="00DE2A99"/>
    <w:rsid w:val="00DE321F"/>
    <w:rsid w:val="00DE3A4F"/>
    <w:rsid w:val="00DE3DD6"/>
    <w:rsid w:val="00DE49A6"/>
    <w:rsid w:val="00DE4B1B"/>
    <w:rsid w:val="00DE598D"/>
    <w:rsid w:val="00DE6718"/>
    <w:rsid w:val="00DF072B"/>
    <w:rsid w:val="00DF0E59"/>
    <w:rsid w:val="00DF1238"/>
    <w:rsid w:val="00DF23CF"/>
    <w:rsid w:val="00DF26F1"/>
    <w:rsid w:val="00DF2BEB"/>
    <w:rsid w:val="00DF31AA"/>
    <w:rsid w:val="00DF352E"/>
    <w:rsid w:val="00DF4BF0"/>
    <w:rsid w:val="00DF5564"/>
    <w:rsid w:val="00DF5BCB"/>
    <w:rsid w:val="00DF6CE7"/>
    <w:rsid w:val="00DF7625"/>
    <w:rsid w:val="00E00310"/>
    <w:rsid w:val="00E00951"/>
    <w:rsid w:val="00E01DD2"/>
    <w:rsid w:val="00E01DD5"/>
    <w:rsid w:val="00E02ADF"/>
    <w:rsid w:val="00E02E07"/>
    <w:rsid w:val="00E0382C"/>
    <w:rsid w:val="00E041D9"/>
    <w:rsid w:val="00E046B1"/>
    <w:rsid w:val="00E05E0D"/>
    <w:rsid w:val="00E0626D"/>
    <w:rsid w:val="00E06842"/>
    <w:rsid w:val="00E069E2"/>
    <w:rsid w:val="00E075F6"/>
    <w:rsid w:val="00E076BA"/>
    <w:rsid w:val="00E07C77"/>
    <w:rsid w:val="00E11432"/>
    <w:rsid w:val="00E115E5"/>
    <w:rsid w:val="00E11D39"/>
    <w:rsid w:val="00E131B6"/>
    <w:rsid w:val="00E13A30"/>
    <w:rsid w:val="00E1427F"/>
    <w:rsid w:val="00E17812"/>
    <w:rsid w:val="00E17DEE"/>
    <w:rsid w:val="00E2216B"/>
    <w:rsid w:val="00E227C6"/>
    <w:rsid w:val="00E24821"/>
    <w:rsid w:val="00E26BD9"/>
    <w:rsid w:val="00E26C23"/>
    <w:rsid w:val="00E27A0B"/>
    <w:rsid w:val="00E316C6"/>
    <w:rsid w:val="00E330B8"/>
    <w:rsid w:val="00E34D6B"/>
    <w:rsid w:val="00E357A8"/>
    <w:rsid w:val="00E4062D"/>
    <w:rsid w:val="00E425B4"/>
    <w:rsid w:val="00E426D9"/>
    <w:rsid w:val="00E43108"/>
    <w:rsid w:val="00E44312"/>
    <w:rsid w:val="00E44AF2"/>
    <w:rsid w:val="00E44D0C"/>
    <w:rsid w:val="00E476D6"/>
    <w:rsid w:val="00E542C8"/>
    <w:rsid w:val="00E54526"/>
    <w:rsid w:val="00E57AA5"/>
    <w:rsid w:val="00E57B7C"/>
    <w:rsid w:val="00E623C5"/>
    <w:rsid w:val="00E6257B"/>
    <w:rsid w:val="00E63EB8"/>
    <w:rsid w:val="00E64C14"/>
    <w:rsid w:val="00E6662C"/>
    <w:rsid w:val="00E707BA"/>
    <w:rsid w:val="00E73191"/>
    <w:rsid w:val="00E748EA"/>
    <w:rsid w:val="00E756CF"/>
    <w:rsid w:val="00E75E64"/>
    <w:rsid w:val="00E7717C"/>
    <w:rsid w:val="00E7732D"/>
    <w:rsid w:val="00E77617"/>
    <w:rsid w:val="00E77B7A"/>
    <w:rsid w:val="00E77F4E"/>
    <w:rsid w:val="00E81033"/>
    <w:rsid w:val="00E82E82"/>
    <w:rsid w:val="00E84B42"/>
    <w:rsid w:val="00E854BF"/>
    <w:rsid w:val="00E91FB1"/>
    <w:rsid w:val="00E9429A"/>
    <w:rsid w:val="00E96857"/>
    <w:rsid w:val="00E9753B"/>
    <w:rsid w:val="00E97F67"/>
    <w:rsid w:val="00EA19C1"/>
    <w:rsid w:val="00EA428F"/>
    <w:rsid w:val="00EA4595"/>
    <w:rsid w:val="00EA5122"/>
    <w:rsid w:val="00EA6231"/>
    <w:rsid w:val="00EA6376"/>
    <w:rsid w:val="00EA705D"/>
    <w:rsid w:val="00EA7484"/>
    <w:rsid w:val="00EA7DFD"/>
    <w:rsid w:val="00EB2180"/>
    <w:rsid w:val="00EB27D7"/>
    <w:rsid w:val="00EB27DD"/>
    <w:rsid w:val="00EB2F88"/>
    <w:rsid w:val="00EB32EA"/>
    <w:rsid w:val="00EB4286"/>
    <w:rsid w:val="00EB47C4"/>
    <w:rsid w:val="00EB6126"/>
    <w:rsid w:val="00EB67DE"/>
    <w:rsid w:val="00EC038E"/>
    <w:rsid w:val="00EC09C5"/>
    <w:rsid w:val="00EC1395"/>
    <w:rsid w:val="00EC14D4"/>
    <w:rsid w:val="00EC29A2"/>
    <w:rsid w:val="00EC316E"/>
    <w:rsid w:val="00EC464E"/>
    <w:rsid w:val="00EC6411"/>
    <w:rsid w:val="00EC6912"/>
    <w:rsid w:val="00ED3B71"/>
    <w:rsid w:val="00ED3DE5"/>
    <w:rsid w:val="00ED5C0D"/>
    <w:rsid w:val="00ED6356"/>
    <w:rsid w:val="00ED6CB9"/>
    <w:rsid w:val="00ED6F21"/>
    <w:rsid w:val="00ED750D"/>
    <w:rsid w:val="00ED7B2E"/>
    <w:rsid w:val="00ED7CFE"/>
    <w:rsid w:val="00EE12D7"/>
    <w:rsid w:val="00EE1CCC"/>
    <w:rsid w:val="00EE2075"/>
    <w:rsid w:val="00EE2835"/>
    <w:rsid w:val="00EE49A0"/>
    <w:rsid w:val="00EE5660"/>
    <w:rsid w:val="00EE5B13"/>
    <w:rsid w:val="00EE7525"/>
    <w:rsid w:val="00EF0E52"/>
    <w:rsid w:val="00EF351E"/>
    <w:rsid w:val="00EF3FB0"/>
    <w:rsid w:val="00EF4531"/>
    <w:rsid w:val="00EF52E9"/>
    <w:rsid w:val="00EF5569"/>
    <w:rsid w:val="00EF5DEC"/>
    <w:rsid w:val="00EF63F6"/>
    <w:rsid w:val="00EF6948"/>
    <w:rsid w:val="00EF77DC"/>
    <w:rsid w:val="00F01B80"/>
    <w:rsid w:val="00F02061"/>
    <w:rsid w:val="00F037CB"/>
    <w:rsid w:val="00F0439A"/>
    <w:rsid w:val="00F05D60"/>
    <w:rsid w:val="00F07DDF"/>
    <w:rsid w:val="00F109D4"/>
    <w:rsid w:val="00F11782"/>
    <w:rsid w:val="00F123B1"/>
    <w:rsid w:val="00F138D3"/>
    <w:rsid w:val="00F14A99"/>
    <w:rsid w:val="00F15873"/>
    <w:rsid w:val="00F15DA9"/>
    <w:rsid w:val="00F1608E"/>
    <w:rsid w:val="00F162AE"/>
    <w:rsid w:val="00F169F5"/>
    <w:rsid w:val="00F16EE7"/>
    <w:rsid w:val="00F17318"/>
    <w:rsid w:val="00F174E0"/>
    <w:rsid w:val="00F208CB"/>
    <w:rsid w:val="00F20D0A"/>
    <w:rsid w:val="00F21DEB"/>
    <w:rsid w:val="00F2200F"/>
    <w:rsid w:val="00F22516"/>
    <w:rsid w:val="00F22B73"/>
    <w:rsid w:val="00F233C3"/>
    <w:rsid w:val="00F23EDD"/>
    <w:rsid w:val="00F24980"/>
    <w:rsid w:val="00F24E1F"/>
    <w:rsid w:val="00F342A1"/>
    <w:rsid w:val="00F41851"/>
    <w:rsid w:val="00F42DFC"/>
    <w:rsid w:val="00F47510"/>
    <w:rsid w:val="00F50757"/>
    <w:rsid w:val="00F50956"/>
    <w:rsid w:val="00F51E0F"/>
    <w:rsid w:val="00F52682"/>
    <w:rsid w:val="00F52974"/>
    <w:rsid w:val="00F52F70"/>
    <w:rsid w:val="00F535BA"/>
    <w:rsid w:val="00F5456A"/>
    <w:rsid w:val="00F55DE8"/>
    <w:rsid w:val="00F6073A"/>
    <w:rsid w:val="00F61953"/>
    <w:rsid w:val="00F61E96"/>
    <w:rsid w:val="00F6333A"/>
    <w:rsid w:val="00F63A1B"/>
    <w:rsid w:val="00F63D8D"/>
    <w:rsid w:val="00F640CE"/>
    <w:rsid w:val="00F659E3"/>
    <w:rsid w:val="00F713F6"/>
    <w:rsid w:val="00F71928"/>
    <w:rsid w:val="00F73E47"/>
    <w:rsid w:val="00F757B2"/>
    <w:rsid w:val="00F75CDA"/>
    <w:rsid w:val="00F75FC1"/>
    <w:rsid w:val="00F76713"/>
    <w:rsid w:val="00F7701C"/>
    <w:rsid w:val="00F77465"/>
    <w:rsid w:val="00F778FF"/>
    <w:rsid w:val="00F8124A"/>
    <w:rsid w:val="00F81301"/>
    <w:rsid w:val="00F815A3"/>
    <w:rsid w:val="00F84578"/>
    <w:rsid w:val="00F86038"/>
    <w:rsid w:val="00F86882"/>
    <w:rsid w:val="00F86C7D"/>
    <w:rsid w:val="00F90968"/>
    <w:rsid w:val="00F90C5E"/>
    <w:rsid w:val="00F91CFB"/>
    <w:rsid w:val="00F91E67"/>
    <w:rsid w:val="00F92BF1"/>
    <w:rsid w:val="00F936B4"/>
    <w:rsid w:val="00F93A63"/>
    <w:rsid w:val="00F94CCD"/>
    <w:rsid w:val="00F94DB3"/>
    <w:rsid w:val="00F94FF3"/>
    <w:rsid w:val="00F955B0"/>
    <w:rsid w:val="00F95BFB"/>
    <w:rsid w:val="00F95CB0"/>
    <w:rsid w:val="00FA02AA"/>
    <w:rsid w:val="00FA26CA"/>
    <w:rsid w:val="00FA442C"/>
    <w:rsid w:val="00FA48BE"/>
    <w:rsid w:val="00FA571F"/>
    <w:rsid w:val="00FA61C3"/>
    <w:rsid w:val="00FB132B"/>
    <w:rsid w:val="00FB2284"/>
    <w:rsid w:val="00FB293E"/>
    <w:rsid w:val="00FB3C66"/>
    <w:rsid w:val="00FB3EDF"/>
    <w:rsid w:val="00FB4329"/>
    <w:rsid w:val="00FB4722"/>
    <w:rsid w:val="00FB4A7C"/>
    <w:rsid w:val="00FB568B"/>
    <w:rsid w:val="00FB6190"/>
    <w:rsid w:val="00FB77AA"/>
    <w:rsid w:val="00FB7E39"/>
    <w:rsid w:val="00FC0549"/>
    <w:rsid w:val="00FC086F"/>
    <w:rsid w:val="00FC121A"/>
    <w:rsid w:val="00FC12C3"/>
    <w:rsid w:val="00FC1655"/>
    <w:rsid w:val="00FC7198"/>
    <w:rsid w:val="00FC770D"/>
    <w:rsid w:val="00FD0241"/>
    <w:rsid w:val="00FD0E0B"/>
    <w:rsid w:val="00FD121A"/>
    <w:rsid w:val="00FD2016"/>
    <w:rsid w:val="00FD27D3"/>
    <w:rsid w:val="00FD477F"/>
    <w:rsid w:val="00FD5F95"/>
    <w:rsid w:val="00FD6D71"/>
    <w:rsid w:val="00FE23B2"/>
    <w:rsid w:val="00FE351E"/>
    <w:rsid w:val="00FE3FB9"/>
    <w:rsid w:val="00FE63AC"/>
    <w:rsid w:val="00FE6748"/>
    <w:rsid w:val="00FF1BE3"/>
    <w:rsid w:val="00FF1EDC"/>
    <w:rsid w:val="00FF20C5"/>
    <w:rsid w:val="00FF36BB"/>
    <w:rsid w:val="00FF4568"/>
    <w:rsid w:val="00FF5916"/>
    <w:rsid w:val="00FF6676"/>
    <w:rsid w:val="00FF7116"/>
    <w:rsid w:val="00FF7C39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7CDD6F"/>
  <w15:docId w15:val="{72D16154-E84F-4FF3-BFA0-DD0D3B0C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14E4A"/>
    <w:pPr>
      <w:spacing w:before="120" w:after="60"/>
      <w:ind w:left="1440"/>
    </w:pPr>
    <w:rPr>
      <w:rFonts w:ascii="Arial" w:hAnsi="Arial"/>
      <w:szCs w:val="24"/>
    </w:rPr>
  </w:style>
  <w:style w:type="paragraph" w:styleId="Heading1">
    <w:name w:val="heading 1"/>
    <w:next w:val="BodyText"/>
    <w:link w:val="Heading1Char"/>
    <w:autoRedefine/>
    <w:qFormat/>
    <w:rsid w:val="00AC1FAC"/>
    <w:pPr>
      <w:keepNext/>
      <w:numPr>
        <w:numId w:val="1"/>
      </w:numPr>
      <w:pBdr>
        <w:bottom w:val="single" w:sz="18" w:space="1" w:color="auto"/>
      </w:pBdr>
      <w:spacing w:before="480" w:after="180"/>
      <w:outlineLvl w:val="0"/>
    </w:pPr>
    <w:rPr>
      <w:rFonts w:ascii="Arial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autoRedefine/>
    <w:qFormat/>
    <w:rsid w:val="00807266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qFormat/>
    <w:rsid w:val="00C17192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C17192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qFormat/>
    <w:rsid w:val="00C17192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rsid w:val="00C17192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C17192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qFormat/>
    <w:rsid w:val="00C17192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C17192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Name">
    <w:name w:val="Chapter Name"/>
    <w:basedOn w:val="Normal"/>
    <w:rsid w:val="00C17192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C17192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91683D"/>
    <w:pPr>
      <w:ind w:left="3067" w:hanging="1267"/>
    </w:pPr>
    <w:rPr>
      <w:i/>
      <w:sz w:val="18"/>
      <w:szCs w:val="20"/>
    </w:rPr>
  </w:style>
  <w:style w:type="paragraph" w:customStyle="1" w:styleId="CardField">
    <w:name w:val="Card Field"/>
    <w:rsid w:val="00C17192"/>
    <w:pPr>
      <w:jc w:val="center"/>
    </w:pPr>
    <w:rPr>
      <w:rFonts w:ascii="Courier" w:hAnsi="Courier"/>
      <w:noProof/>
      <w:sz w:val="16"/>
    </w:rPr>
  </w:style>
  <w:style w:type="paragraph" w:customStyle="1" w:styleId="CardHeading">
    <w:name w:val="Card Heading"/>
    <w:rsid w:val="00C17192"/>
    <w:rPr>
      <w:rFonts w:ascii="Helvetica" w:hAnsi="Helvetica"/>
      <w:i/>
      <w:noProof/>
      <w:sz w:val="16"/>
    </w:rPr>
  </w:style>
  <w:style w:type="paragraph" w:customStyle="1" w:styleId="CardStyle">
    <w:name w:val="Card Style"/>
    <w:rsid w:val="00C17192"/>
    <w:rPr>
      <w:rFonts w:ascii="Courier" w:hAnsi="Courier"/>
      <w:noProof/>
      <w:sz w:val="16"/>
    </w:rPr>
  </w:style>
  <w:style w:type="paragraph" w:customStyle="1" w:styleId="CardTitle">
    <w:name w:val="Card Title"/>
    <w:rsid w:val="00C17192"/>
    <w:rPr>
      <w:rFonts w:ascii="Helvetica" w:hAnsi="Helvetica"/>
      <w:b/>
      <w:noProof/>
      <w:sz w:val="16"/>
    </w:rPr>
  </w:style>
  <w:style w:type="paragraph" w:customStyle="1" w:styleId="CardValues">
    <w:name w:val="Card Values"/>
    <w:rsid w:val="00C17192"/>
    <w:pPr>
      <w:jc w:val="center"/>
    </w:pPr>
    <w:rPr>
      <w:rFonts w:ascii="Helvetica" w:hAnsi="Helvetica"/>
      <w:noProof/>
      <w:sz w:val="16"/>
    </w:rPr>
  </w:style>
  <w:style w:type="paragraph" w:customStyle="1" w:styleId="EvenHeader">
    <w:name w:val="Even Header"/>
    <w:basedOn w:val="Header"/>
    <w:rsid w:val="00C17192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rsid w:val="00C17192"/>
    <w:pPr>
      <w:tabs>
        <w:tab w:val="center" w:pos="4320"/>
        <w:tab w:val="right" w:pos="8640"/>
      </w:tabs>
    </w:pPr>
  </w:style>
  <w:style w:type="paragraph" w:customStyle="1" w:styleId="Figure">
    <w:name w:val="Figure"/>
    <w:basedOn w:val="Normal"/>
    <w:next w:val="Caption"/>
    <w:link w:val="FigureChar"/>
    <w:rsid w:val="00C17192"/>
    <w:pPr>
      <w:keepNext/>
      <w:spacing w:before="240" w:after="0"/>
    </w:pPr>
  </w:style>
  <w:style w:type="character" w:customStyle="1" w:styleId="FigureChar">
    <w:name w:val="Figure Char"/>
    <w:link w:val="Figure"/>
    <w:rsid w:val="0016490F"/>
    <w:rPr>
      <w:sz w:val="22"/>
      <w:szCs w:val="24"/>
      <w:lang w:val="en-US" w:eastAsia="en-US" w:bidi="ar-SA"/>
    </w:rPr>
  </w:style>
  <w:style w:type="paragraph" w:customStyle="1" w:styleId="FileFormat">
    <w:name w:val="File Format"/>
    <w:basedOn w:val="Normal"/>
    <w:rsid w:val="00C17192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C17192"/>
    <w:rPr>
      <w:i/>
    </w:rPr>
  </w:style>
  <w:style w:type="paragraph" w:styleId="Index1">
    <w:name w:val="index 1"/>
    <w:basedOn w:val="Normal"/>
    <w:next w:val="Normal"/>
    <w:semiHidden/>
    <w:rsid w:val="00C17192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C17192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C17192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C17192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C17192"/>
    <w:pPr>
      <w:numPr>
        <w:numId w:val="2"/>
      </w:numPr>
    </w:pPr>
  </w:style>
  <w:style w:type="table" w:styleId="TableGrid">
    <w:name w:val="Table Grid"/>
    <w:basedOn w:val="TableNormal"/>
    <w:rsid w:val="00C17192"/>
    <w:pPr>
      <w:spacing w:before="120" w:after="120"/>
      <w:ind w:left="2016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C17192"/>
    <w:pPr>
      <w:numPr>
        <w:numId w:val="5"/>
      </w:numPr>
    </w:pPr>
  </w:style>
  <w:style w:type="paragraph" w:customStyle="1" w:styleId="OddHeader">
    <w:name w:val="Odd Header"/>
    <w:basedOn w:val="Header"/>
    <w:rsid w:val="00C17192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C17192"/>
    <w:rPr>
      <w:b/>
    </w:rPr>
  </w:style>
  <w:style w:type="paragraph" w:styleId="TableofAuthorities">
    <w:name w:val="table of authorities"/>
    <w:basedOn w:val="Normal"/>
    <w:next w:val="Normal"/>
    <w:semiHidden/>
    <w:rsid w:val="00C17192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C17192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C17192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C17192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C17192"/>
  </w:style>
  <w:style w:type="paragraph" w:styleId="Footer">
    <w:name w:val="footer"/>
    <w:basedOn w:val="Normal"/>
    <w:rsid w:val="00C17192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C17192"/>
    <w:rPr>
      <w:vertAlign w:val="superscript"/>
    </w:rPr>
  </w:style>
  <w:style w:type="paragraph" w:styleId="FootnoteText">
    <w:name w:val="footnote text"/>
    <w:basedOn w:val="Normal"/>
    <w:semiHidden/>
    <w:rsid w:val="00C17192"/>
  </w:style>
  <w:style w:type="paragraph" w:styleId="TOC5">
    <w:name w:val="toc 5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C17192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qFormat/>
    <w:rsid w:val="00C17192"/>
    <w:pPr>
      <w:spacing w:line="480" w:lineRule="atLeast"/>
      <w:ind w:left="0"/>
      <w:jc w:val="center"/>
    </w:pPr>
    <w:rPr>
      <w:b/>
      <w:sz w:val="48"/>
    </w:rPr>
  </w:style>
  <w:style w:type="paragraph" w:styleId="Index4">
    <w:name w:val="index 4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C17192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semiHidden/>
    <w:rsid w:val="00C17192"/>
  </w:style>
  <w:style w:type="paragraph" w:styleId="DocumentMap">
    <w:name w:val="Document Map"/>
    <w:basedOn w:val="Normal"/>
    <w:semiHidden/>
    <w:rsid w:val="00C17192"/>
    <w:pPr>
      <w:shd w:val="clear" w:color="auto" w:fill="000080"/>
    </w:pPr>
    <w:rPr>
      <w:rFonts w:ascii="Tahoma" w:hAnsi="Tahoma" w:cs="Tahoma"/>
    </w:rPr>
  </w:style>
  <w:style w:type="paragraph" w:styleId="EndnoteText">
    <w:name w:val="endnote text"/>
    <w:basedOn w:val="Normal"/>
    <w:semiHidden/>
    <w:rsid w:val="00C17192"/>
  </w:style>
  <w:style w:type="paragraph" w:styleId="MacroText">
    <w:name w:val="macro"/>
    <w:semiHidden/>
    <w:rsid w:val="00C171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/>
      <w:ind w:left="1980"/>
      <w:jc w:val="both"/>
    </w:pPr>
    <w:rPr>
      <w:rFonts w:ascii="Courier New" w:hAnsi="Courier New" w:cs="Courier New"/>
    </w:rPr>
  </w:style>
  <w:style w:type="paragraph" w:styleId="TableofFigures">
    <w:name w:val="table of figures"/>
    <w:basedOn w:val="Normal"/>
    <w:next w:val="Normal"/>
    <w:semiHidden/>
    <w:rsid w:val="00C17192"/>
    <w:pPr>
      <w:ind w:left="440" w:hanging="440"/>
    </w:pPr>
  </w:style>
  <w:style w:type="paragraph" w:styleId="TOAHeading">
    <w:name w:val="toa heading"/>
    <w:basedOn w:val="Normal"/>
    <w:next w:val="Normal"/>
    <w:semiHidden/>
    <w:rsid w:val="00C17192"/>
    <w:rPr>
      <w:rFonts w:cs="Arial"/>
      <w:b/>
      <w:bCs/>
      <w:sz w:val="24"/>
    </w:rPr>
  </w:style>
  <w:style w:type="character" w:styleId="CommentReference">
    <w:name w:val="annotation reference"/>
    <w:semiHidden/>
    <w:rsid w:val="00C17192"/>
    <w:rPr>
      <w:sz w:val="16"/>
      <w:szCs w:val="16"/>
    </w:rPr>
  </w:style>
  <w:style w:type="paragraph" w:styleId="BalloonText">
    <w:name w:val="Balloon Text"/>
    <w:basedOn w:val="Normal"/>
    <w:semiHidden/>
    <w:rsid w:val="00C17192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C17192"/>
    <w:rPr>
      <w:b/>
      <w:bCs/>
    </w:rPr>
  </w:style>
  <w:style w:type="paragraph" w:customStyle="1" w:styleId="ListBulletTight">
    <w:name w:val="List Bullet Tight"/>
    <w:basedOn w:val="ListBullet"/>
    <w:link w:val="ListBulletTightChar"/>
    <w:rsid w:val="00C17192"/>
    <w:pPr>
      <w:spacing w:before="0" w:after="0"/>
    </w:pPr>
  </w:style>
  <w:style w:type="paragraph" w:customStyle="1" w:styleId="Topics">
    <w:name w:val="Topics"/>
    <w:basedOn w:val="Normal"/>
    <w:rsid w:val="00C17192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C17192"/>
    <w:pPr>
      <w:numPr>
        <w:numId w:val="6"/>
      </w:numPr>
      <w:spacing w:before="0" w:after="0"/>
    </w:pPr>
  </w:style>
  <w:style w:type="paragraph" w:customStyle="1" w:styleId="Equation">
    <w:name w:val="Equation"/>
    <w:basedOn w:val="Normal"/>
    <w:next w:val="Normal"/>
    <w:rsid w:val="00C17192"/>
    <w:pPr>
      <w:tabs>
        <w:tab w:val="right" w:leader="dot" w:pos="8640"/>
      </w:tabs>
    </w:pPr>
  </w:style>
  <w:style w:type="paragraph" w:customStyle="1" w:styleId="FooterAquaveo">
    <w:name w:val="Footer Aquaveo"/>
    <w:rsid w:val="00C17192"/>
    <w:pPr>
      <w:pBdr>
        <w:top w:val="single" w:sz="2" w:space="1" w:color="auto"/>
      </w:pBdr>
      <w:tabs>
        <w:tab w:val="center" w:pos="4680"/>
        <w:tab w:val="right" w:pos="9360"/>
      </w:tabs>
    </w:pPr>
    <w:rPr>
      <w:rFonts w:ascii="Arial" w:hAnsi="Arial"/>
      <w:szCs w:val="24"/>
    </w:rPr>
  </w:style>
  <w:style w:type="paragraph" w:customStyle="1" w:styleId="HeaderAquaveo">
    <w:name w:val="Header Aquaveo"/>
    <w:rsid w:val="00C17192"/>
    <w:pPr>
      <w:pBdr>
        <w:bottom w:val="single" w:sz="12" w:space="1" w:color="auto"/>
      </w:pBdr>
      <w:tabs>
        <w:tab w:val="right" w:pos="9360"/>
      </w:tabs>
    </w:pPr>
    <w:rPr>
      <w:rFonts w:ascii="Arial" w:hAnsi="Arial"/>
      <w:b/>
      <w:i/>
      <w:szCs w:val="24"/>
    </w:rPr>
  </w:style>
  <w:style w:type="table" w:customStyle="1" w:styleId="TableAquaveo">
    <w:name w:val="Table Aquaveo"/>
    <w:basedOn w:val="TableNormal"/>
    <w:rsid w:val="00C17192"/>
    <w:pPr>
      <w:spacing w:before="120" w:after="120"/>
      <w:ind w:left="1440"/>
    </w:pPr>
    <w:rPr>
      <w:rFonts w:ascii="Arial" w:hAnsi="Arial"/>
      <w:sz w:val="16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C17192"/>
    <w:pPr>
      <w:jc w:val="center"/>
    </w:pPr>
    <w:rPr>
      <w:sz w:val="22"/>
    </w:rPr>
  </w:style>
  <w:style w:type="character" w:styleId="PageNumber">
    <w:name w:val="page number"/>
    <w:basedOn w:val="DefaultParagraphFont"/>
    <w:rsid w:val="00C17192"/>
  </w:style>
  <w:style w:type="paragraph" w:customStyle="1" w:styleId="EditNote">
    <w:name w:val="Edit Note"/>
    <w:basedOn w:val="Normal"/>
    <w:rsid w:val="00C17192"/>
    <w:rPr>
      <w:color w:val="FF0000"/>
    </w:rPr>
  </w:style>
  <w:style w:type="paragraph" w:customStyle="1" w:styleId="Tactic">
    <w:name w:val="Tactic"/>
    <w:basedOn w:val="Normal"/>
    <w:rsid w:val="00C17192"/>
    <w:pPr>
      <w:numPr>
        <w:numId w:val="4"/>
      </w:numPr>
    </w:pPr>
  </w:style>
  <w:style w:type="character" w:styleId="FollowedHyperlink">
    <w:name w:val="FollowedHyperlink"/>
    <w:rsid w:val="00C17192"/>
    <w:rPr>
      <w:color w:val="800080"/>
      <w:u w:val="single"/>
    </w:rPr>
  </w:style>
  <w:style w:type="character" w:customStyle="1" w:styleId="ListNumberChar">
    <w:name w:val="List Number Char"/>
    <w:link w:val="ListNumber"/>
    <w:rsid w:val="00C17192"/>
    <w:rPr>
      <w:rFonts w:ascii="Arial" w:hAnsi="Arial"/>
      <w:szCs w:val="24"/>
    </w:rPr>
  </w:style>
  <w:style w:type="character" w:customStyle="1" w:styleId="CaptionChar">
    <w:name w:val="Caption Char"/>
    <w:link w:val="Caption"/>
    <w:rsid w:val="0091683D"/>
    <w:rPr>
      <w:rFonts w:ascii="Arial" w:hAnsi="Arial"/>
      <w:i/>
      <w:sz w:val="18"/>
    </w:rPr>
  </w:style>
  <w:style w:type="character" w:styleId="Hyperlink">
    <w:name w:val="Hyperlink"/>
    <w:uiPriority w:val="99"/>
    <w:rsid w:val="00C17192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C17192"/>
    <w:pPr>
      <w:ind w:left="2520"/>
    </w:pPr>
  </w:style>
  <w:style w:type="paragraph" w:customStyle="1" w:styleId="Version">
    <w:name w:val="Version"/>
    <w:basedOn w:val="Normal"/>
    <w:rsid w:val="00C17192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C17192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C17192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C17192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C17192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C17192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C17192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C17192"/>
    <w:pPr>
      <w:numPr>
        <w:numId w:val="7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190B4E"/>
    <w:rPr>
      <w:rFonts w:cs="Arial"/>
      <w:szCs w:val="18"/>
    </w:rPr>
  </w:style>
  <w:style w:type="paragraph" w:customStyle="1" w:styleId="CNList">
    <w:name w:val="CN List"/>
    <w:basedOn w:val="ListNumber"/>
    <w:link w:val="CNListChar"/>
    <w:qFormat/>
    <w:rsid w:val="00CA375F"/>
  </w:style>
  <w:style w:type="character" w:customStyle="1" w:styleId="BodyTextChar">
    <w:name w:val="BodyText Char"/>
    <w:link w:val="BodyText"/>
    <w:rsid w:val="00190B4E"/>
    <w:rPr>
      <w:rFonts w:ascii="Arial" w:hAnsi="Arial" w:cs="Arial"/>
      <w:szCs w:val="18"/>
    </w:rPr>
  </w:style>
  <w:style w:type="paragraph" w:styleId="Revision">
    <w:name w:val="Revision"/>
    <w:hidden/>
    <w:uiPriority w:val="99"/>
    <w:semiHidden/>
    <w:rsid w:val="00F22B73"/>
    <w:rPr>
      <w:sz w:val="22"/>
      <w:szCs w:val="24"/>
    </w:rPr>
  </w:style>
  <w:style w:type="character" w:customStyle="1" w:styleId="CNListChar">
    <w:name w:val="CN List Char"/>
    <w:basedOn w:val="ListNumberChar"/>
    <w:link w:val="CNList"/>
    <w:rsid w:val="00CA375F"/>
    <w:rPr>
      <w:rFonts w:ascii="Arial" w:hAnsi="Arial"/>
      <w:szCs w:val="24"/>
    </w:rPr>
  </w:style>
  <w:style w:type="paragraph" w:customStyle="1" w:styleId="Table">
    <w:name w:val="Table"/>
    <w:basedOn w:val="Caption"/>
    <w:link w:val="TableChar"/>
    <w:qFormat/>
    <w:rsid w:val="008F19DA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8F19DA"/>
    <w:rPr>
      <w:rFonts w:ascii="Helvetica" w:hAnsi="Helvetica"/>
      <w:i w:val="0"/>
      <w:sz w:val="18"/>
    </w:rPr>
  </w:style>
  <w:style w:type="character" w:customStyle="1" w:styleId="Heading4Char">
    <w:name w:val="Heading 4 Char"/>
    <w:link w:val="Heading4"/>
    <w:rsid w:val="00506A05"/>
    <w:rPr>
      <w:rFonts w:ascii="Arial" w:hAnsi="Arial"/>
      <w:bCs/>
      <w:szCs w:val="28"/>
    </w:rPr>
  </w:style>
  <w:style w:type="paragraph" w:customStyle="1" w:styleId="ListBulletIndentTight">
    <w:name w:val="List Bullet Indent Tight"/>
    <w:basedOn w:val="ListBulletIndent"/>
    <w:link w:val="ListBulletIndentTightChar"/>
    <w:rsid w:val="00506A05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506A05"/>
    <w:pPr>
      <w:numPr>
        <w:numId w:val="8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506A05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506A05"/>
    <w:rPr>
      <w:rFonts w:ascii="Arial" w:hAnsi="Arial" w:cs="Arial"/>
      <w:sz w:val="18"/>
      <w:szCs w:val="18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506A05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506A05"/>
    <w:rPr>
      <w:rFonts w:ascii="Arial" w:hAnsi="Arial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506A05"/>
    <w:rPr>
      <w:rFonts w:ascii="Arial" w:hAnsi="Arial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506A05"/>
    <w:rPr>
      <w:rFonts w:ascii="Arial" w:hAnsi="Arial"/>
      <w:sz w:val="22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506A05"/>
    <w:rPr>
      <w:rFonts w:ascii="Arial" w:hAnsi="Arial"/>
      <w:sz w:val="22"/>
      <w:szCs w:val="24"/>
    </w:rPr>
  </w:style>
  <w:style w:type="character" w:customStyle="1" w:styleId="Heading1Char">
    <w:name w:val="Heading 1 Char"/>
    <w:link w:val="Heading1"/>
    <w:rsid w:val="00AC1FAC"/>
    <w:rPr>
      <w:rFonts w:ascii="Arial" w:hAnsi="Arial" w:cs="Arial"/>
      <w:kern w:val="32"/>
      <w:sz w:val="28"/>
      <w:szCs w:val="32"/>
    </w:rPr>
  </w:style>
  <w:style w:type="character" w:customStyle="1" w:styleId="ListBulletTightChar">
    <w:name w:val="List Bullet Tight Char"/>
    <w:basedOn w:val="ListBulletChar"/>
    <w:link w:val="ListBulletTight"/>
    <w:rsid w:val="00506A05"/>
    <w:rPr>
      <w:rFonts w:ascii="Arial" w:hAnsi="Arial"/>
      <w:szCs w:val="24"/>
    </w:rPr>
  </w:style>
  <w:style w:type="character" w:customStyle="1" w:styleId="BulletedListChar">
    <w:name w:val="Bulleted List Char"/>
    <w:basedOn w:val="ListBulletTightChar"/>
    <w:link w:val="BulletedList"/>
    <w:rsid w:val="00506A05"/>
    <w:rPr>
      <w:rFonts w:ascii="Arial" w:hAnsi="Arial"/>
      <w:sz w:val="22"/>
      <w:szCs w:val="24"/>
    </w:rPr>
  </w:style>
  <w:style w:type="paragraph" w:customStyle="1" w:styleId="CNlist0">
    <w:name w:val="CN list"/>
    <w:basedOn w:val="ListNumber"/>
    <w:link w:val="CNlistChar0"/>
    <w:autoRedefine/>
    <w:qFormat/>
    <w:rsid w:val="0021572A"/>
    <w:pPr>
      <w:numPr>
        <w:numId w:val="0"/>
      </w:numPr>
      <w:tabs>
        <w:tab w:val="num" w:pos="2304"/>
      </w:tabs>
      <w:ind w:left="2304" w:hanging="288"/>
    </w:pPr>
  </w:style>
  <w:style w:type="character" w:customStyle="1" w:styleId="CNlistChar0">
    <w:name w:val="CN list Char"/>
    <w:link w:val="CNlist0"/>
    <w:rsid w:val="0021572A"/>
    <w:rPr>
      <w:rFonts w:ascii="Arial" w:hAnsi="Arial"/>
      <w:szCs w:val="24"/>
    </w:rPr>
  </w:style>
  <w:style w:type="paragraph" w:customStyle="1" w:styleId="CBList">
    <w:name w:val="CB List"/>
    <w:basedOn w:val="ListBullet"/>
    <w:link w:val="CBListChar"/>
    <w:autoRedefine/>
    <w:qFormat/>
    <w:rsid w:val="00190B4E"/>
    <w:pPr>
      <w:spacing w:before="60" w:after="120"/>
    </w:pPr>
  </w:style>
  <w:style w:type="paragraph" w:customStyle="1" w:styleId="Blockquote">
    <w:name w:val="Blockquote"/>
    <w:basedOn w:val="BodyText"/>
    <w:next w:val="BodyText"/>
    <w:link w:val="BlockquoteChar"/>
    <w:autoRedefine/>
    <w:qFormat/>
    <w:rsid w:val="00214443"/>
    <w:pPr>
      <w:spacing w:before="60" w:after="120"/>
      <w:ind w:right="1440"/>
    </w:pPr>
    <w:rPr>
      <w:rFonts w:ascii="Times New Roman" w:hAnsi="Times New Roman" w:cs="Times New Roman"/>
      <w:sz w:val="22"/>
      <w:szCs w:val="22"/>
    </w:rPr>
  </w:style>
  <w:style w:type="character" w:customStyle="1" w:styleId="CBListChar">
    <w:name w:val="CB List Char"/>
    <w:link w:val="CBList"/>
    <w:rsid w:val="00190B4E"/>
    <w:rPr>
      <w:rFonts w:ascii="Arial" w:hAnsi="Arial"/>
      <w:szCs w:val="24"/>
    </w:rPr>
  </w:style>
  <w:style w:type="paragraph" w:customStyle="1" w:styleId="CNBList">
    <w:name w:val="CNB List"/>
    <w:basedOn w:val="CNList"/>
    <w:link w:val="CNBListChar"/>
    <w:autoRedefine/>
    <w:qFormat/>
    <w:rsid w:val="00214443"/>
    <w:pPr>
      <w:numPr>
        <w:numId w:val="10"/>
      </w:numPr>
      <w:spacing w:before="60" w:after="120"/>
    </w:pPr>
    <w:rPr>
      <w:rFonts w:ascii="Times New Roman" w:hAnsi="Times New Roman"/>
      <w:sz w:val="22"/>
    </w:rPr>
  </w:style>
  <w:style w:type="character" w:customStyle="1" w:styleId="BlockquoteChar">
    <w:name w:val="Blockquote Char"/>
    <w:link w:val="Blockquote"/>
    <w:rsid w:val="00214443"/>
    <w:rPr>
      <w:sz w:val="22"/>
      <w:szCs w:val="22"/>
    </w:rPr>
  </w:style>
  <w:style w:type="character" w:customStyle="1" w:styleId="CNBListChar">
    <w:name w:val="CNB List Char"/>
    <w:link w:val="CNBList"/>
    <w:rsid w:val="00214443"/>
    <w:rPr>
      <w:sz w:val="22"/>
      <w:szCs w:val="24"/>
    </w:rPr>
  </w:style>
  <w:style w:type="table" w:customStyle="1" w:styleId="Thesis">
    <w:name w:val="Thesis"/>
    <w:basedOn w:val="TableNormal"/>
    <w:uiPriority w:val="99"/>
    <w:rsid w:val="00214443"/>
    <w:pPr>
      <w:jc w:val="center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ED7D31"/>
        <w:bottom w:val="single" w:sz="4" w:space="0" w:color="ED7D31"/>
      </w:tblBorders>
    </w:tblPr>
    <w:tcPr>
      <w:vAlign w:val="center"/>
    </w:tcPr>
    <w:tblStylePr w:type="firstRow">
      <w:rPr>
        <w:b/>
      </w:rPr>
      <w:tblPr/>
      <w:tcPr>
        <w:tcBorders>
          <w:bottom w:val="single" w:sz="4" w:space="0" w:color="ED7D31"/>
        </w:tcBorders>
      </w:tcPr>
    </w:tblStylePr>
    <w:tblStylePr w:type="firstCol">
      <w:rPr>
        <w:b w:val="0"/>
      </w:rPr>
    </w:tblStylePr>
  </w:style>
  <w:style w:type="character" w:styleId="PlaceholderText">
    <w:name w:val="Placeholder Text"/>
    <w:uiPriority w:val="99"/>
    <w:semiHidden/>
    <w:rsid w:val="00214443"/>
    <w:rPr>
      <w:color w:val="808080"/>
    </w:rPr>
  </w:style>
  <w:style w:type="character" w:styleId="EndnoteReference">
    <w:name w:val="endnote reference"/>
    <w:rsid w:val="00214443"/>
    <w:rPr>
      <w:vertAlign w:val="superscript"/>
    </w:rPr>
  </w:style>
  <w:style w:type="paragraph" w:styleId="NormalWeb">
    <w:name w:val="Normal (Web)"/>
    <w:basedOn w:val="Normal"/>
    <w:semiHidden/>
    <w:unhideWhenUsed/>
    <w:rsid w:val="00285FCA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85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9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i.org/10.1016/j.jconhyd.2018.10.002" TargetMode="External"/><Relationship Id="rId2" Type="http://schemas.openxmlformats.org/officeDocument/2006/relationships/hyperlink" Target="https://doi.org/10.1016/j.jconhyd.2016.12.002" TargetMode="External"/><Relationship Id="rId1" Type="http://schemas.openxmlformats.org/officeDocument/2006/relationships/hyperlink" Target="https://www.serdp-estcp.org/Program-Areas/Environmental-Restoration/Contaminated-Groundwater/Persistent-Contamination/ER-201426" TargetMode="External"/><Relationship Id="rId4" Type="http://schemas.openxmlformats.org/officeDocument/2006/relationships/hyperlink" Target="https://doi.org/10.1016/j.jconhyd.2012.03.002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eer\Downloads\gms_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87D90-7F3C-43FE-8AF8-946EFA88C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gms_new.dotx</Template>
  <TotalTime>47</TotalTime>
  <Pages>8</Pages>
  <Words>1562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10451</CharactersWithSpaces>
  <SharedDoc>false</SharedDoc>
  <HLinks>
    <vt:vector size="222" baseType="variant">
      <vt:variant>
        <vt:i4>1048639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_Toc79584690</vt:lpwstr>
      </vt:variant>
      <vt:variant>
        <vt:i4>1638462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_Toc79584689</vt:lpwstr>
      </vt:variant>
      <vt:variant>
        <vt:i4>1572926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_Toc79584688</vt:lpwstr>
      </vt:variant>
      <vt:variant>
        <vt:i4>1507390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_Toc79584687</vt:lpwstr>
      </vt:variant>
      <vt:variant>
        <vt:i4>1441854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_Toc79584686</vt:lpwstr>
      </vt:variant>
      <vt:variant>
        <vt:i4>1376318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_Toc79584685</vt:lpwstr>
      </vt:variant>
      <vt:variant>
        <vt:i4>1310782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_Toc79584684</vt:lpwstr>
      </vt:variant>
      <vt:variant>
        <vt:i4>1245246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_Toc79584683</vt:lpwstr>
      </vt:variant>
      <vt:variant>
        <vt:i4>1179710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_Toc79584682</vt:lpwstr>
      </vt:variant>
      <vt:variant>
        <vt:i4>1114174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_Toc79584681</vt:lpwstr>
      </vt:variant>
      <vt:variant>
        <vt:i4>1048638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_Toc79584680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_Toc79584679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_Toc79584678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_Toc79584677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_Toc79584676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_Toc79584675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_Toc79584674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_Toc79584673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_Toc79584672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_Toc79584671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_Toc79584670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_Toc79584669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_Toc79584668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_Toc79584667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_Toc79584666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_Toc79584665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_Toc79584664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_Toc79584663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_Toc79584662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_Toc79584661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_Toc79584660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_Toc79584659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_Toc79584658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_Toc79584657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_Toc79584656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_Toc79584655</vt:lpwstr>
      </vt:variant>
      <vt:variant>
        <vt:i4>458752</vt:i4>
      </vt:variant>
      <vt:variant>
        <vt:i4>0</vt:i4>
      </vt:variant>
      <vt:variant>
        <vt:i4>0</vt:i4>
      </vt:variant>
      <vt:variant>
        <vt:i4>5</vt:i4>
      </vt:variant>
      <vt:variant>
        <vt:lpwstr>http://pubs.usgs.gov/of/2000/0466/report.pdf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Thatiana Gibbs</dc:creator>
  <cp:lastModifiedBy>Jeff Creer</cp:lastModifiedBy>
  <cp:revision>3</cp:revision>
  <cp:lastPrinted>2023-09-27T20:03:00Z</cp:lastPrinted>
  <dcterms:created xsi:type="dcterms:W3CDTF">2025-07-30T20:45:00Z</dcterms:created>
  <dcterms:modified xsi:type="dcterms:W3CDTF">2025-08-11T17:02:00Z</dcterms:modified>
</cp:coreProperties>
</file>