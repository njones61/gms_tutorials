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6345A" w14:textId="77777777" w:rsidR="00C17192" w:rsidRDefault="00506A05">
      <w:r>
        <w:rPr>
          <w:noProof/>
        </w:rPr>
        <mc:AlternateContent>
          <mc:Choice Requires="wpc">
            <w:drawing>
              <wp:anchor distT="0" distB="0" distL="114300" distR="114300" simplePos="0" relativeHeight="251728384" behindDoc="0" locked="0" layoutInCell="1" allowOverlap="1" wp14:anchorId="3808361D" wp14:editId="2E10D433">
                <wp:simplePos x="0" y="0"/>
                <wp:positionH relativeFrom="margin">
                  <wp:posOffset>35560</wp:posOffset>
                </wp:positionH>
                <wp:positionV relativeFrom="paragraph">
                  <wp:posOffset>1189829</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292" name="Picture 292"/>
                          <pic:cNvPicPr>
                            <a:picLocks noChangeAspect="1"/>
                          </pic:cNvPicPr>
                        </pic:nvPicPr>
                        <pic:blipFill>
                          <a:blip r:embed="rId8"/>
                          <a:stretch>
                            <a:fillRect/>
                          </a:stretch>
                        </pic:blipFill>
                        <pic:spPr>
                          <a:xfrm>
                            <a:off x="999150" y="75225"/>
                            <a:ext cx="3847619" cy="2819048"/>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5B823CEB" id="Canvas 10" o:spid="_x0000_s1026" editas="canvas" style="position:absolute;margin-left:2.8pt;margin-top:93.7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292" o:spid="_x0000_s1028" type="#_x0000_t75" style="position:absolute;left:9991;top:752;width:38476;height:28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">
                  <v:imagedata r:id="rId9"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56A9696A" wp14:editId="3C3DECE3">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C8963"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2EB59117" wp14:editId="068BE3EB">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8DC02B" w14:textId="77777777" w:rsidR="00506A05" w:rsidRDefault="00506A05"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59117"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7B8DC02B" w14:textId="77777777" w:rsidR="00506A05" w:rsidRDefault="00506A05"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3FB36991" wp14:editId="393A8983">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65252FFD" wp14:editId="5EAEF1B9">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3AA71913" w14:textId="2E52CEA8" w:rsidR="00506A05" w:rsidRPr="00B01DD5" w:rsidRDefault="00506A05"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D2791C">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52FFD"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3AA71913" w14:textId="2E52CEA8" w:rsidR="00506A05" w:rsidRPr="00B01DD5" w:rsidRDefault="00506A05"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D2791C">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787C26DD" wp14:editId="4DEBD243">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6AEE366B" wp14:editId="4FAA9E28">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96B38" w14:textId="4FC58B24" w:rsidR="00506A05" w:rsidRPr="004534B3" w:rsidRDefault="00506A05"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D2791C">
                              <w:rPr>
                                <w:rFonts w:ascii="Arial Narrow" w:hAnsi="Arial Narrow" w:cs="Arial"/>
                                <w:iCs/>
                                <w:sz w:val="26"/>
                                <w:szCs w:val="26"/>
                              </w:rPr>
                              <w:t>9</w:t>
                            </w:r>
                            <w:r w:rsidRPr="004534B3">
                              <w:rPr>
                                <w:rFonts w:ascii="Arial Narrow" w:hAnsi="Arial Narrow" w:cs="Arial"/>
                                <w:iCs/>
                                <w:sz w:val="26"/>
                                <w:szCs w:val="26"/>
                              </w:rPr>
                              <w:t xml:space="preserve"> Tutorial</w:t>
                            </w:r>
                          </w:p>
                          <w:p w14:paraId="6DF32832" w14:textId="77777777" w:rsidR="00506A05" w:rsidRPr="009D54CB" w:rsidRDefault="00D62407"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w:t>
                            </w:r>
                            <w:r w:rsidR="003540F9">
                              <w:rPr>
                                <w:rFonts w:ascii="Arial" w:hAnsi="Arial" w:cs="Arial"/>
                                <w:b/>
                                <w:i/>
                                <w:color w:val="auto"/>
                                <w:sz w:val="34"/>
                                <w:szCs w:val="34"/>
                              </w:rPr>
                              <w:t xml:space="preserve"> 6 </w:t>
                            </w:r>
                            <w:r>
                              <w:rPr>
                                <w:rFonts w:ascii="Arial" w:hAnsi="Arial" w:cs="Arial"/>
                                <w:b/>
                                <w:i/>
                                <w:color w:val="auto"/>
                                <w:sz w:val="34"/>
                                <w:szCs w:val="34"/>
                              </w:rPr>
                              <w:t xml:space="preserve">– </w:t>
                            </w:r>
                            <w:r w:rsidR="00555CF6">
                              <w:rPr>
                                <w:rFonts w:ascii="Arial" w:hAnsi="Arial" w:cs="Arial"/>
                                <w:b/>
                                <w:i/>
                                <w:color w:val="auto"/>
                                <w:sz w:val="34"/>
                                <w:szCs w:val="34"/>
                              </w:rPr>
                              <w:t>ZONEBUDGET</w:t>
                            </w:r>
                          </w:p>
                          <w:p w14:paraId="2459F2BD" w14:textId="77777777" w:rsidR="00506A05" w:rsidRPr="00124955" w:rsidRDefault="00555CF6" w:rsidP="00EF3FB0">
                            <w:pPr>
                              <w:pStyle w:val="TutorialDescription"/>
                              <w:rPr>
                                <w:rFonts w:ascii="Arial" w:hAnsi="Arial" w:cs="Arial"/>
                                <w:color w:val="807F7D"/>
                                <w:szCs w:val="30"/>
                              </w:rPr>
                            </w:pPr>
                            <w:r w:rsidRPr="00587BF8">
                              <w:rPr>
                                <w:rFonts w:ascii="Arial" w:hAnsi="Arial" w:cs="Arial"/>
                              </w:rPr>
                              <w:t>Use ZONEBUDGET to analyze model results</w:t>
                            </w:r>
                          </w:p>
                          <w:p w14:paraId="29C1F7C8" w14:textId="77777777" w:rsidR="00506A05" w:rsidRPr="004534B3" w:rsidRDefault="00506A05"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E366B"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56D96B38" w14:textId="4FC58B24" w:rsidR="00506A05" w:rsidRPr="004534B3" w:rsidRDefault="00506A05"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D2791C">
                        <w:rPr>
                          <w:rFonts w:ascii="Arial Narrow" w:hAnsi="Arial Narrow" w:cs="Arial"/>
                          <w:iCs/>
                          <w:sz w:val="26"/>
                          <w:szCs w:val="26"/>
                        </w:rPr>
                        <w:t>9</w:t>
                      </w:r>
                      <w:r w:rsidRPr="004534B3">
                        <w:rPr>
                          <w:rFonts w:ascii="Arial Narrow" w:hAnsi="Arial Narrow" w:cs="Arial"/>
                          <w:iCs/>
                          <w:sz w:val="26"/>
                          <w:szCs w:val="26"/>
                        </w:rPr>
                        <w:t xml:space="preserve"> Tutorial</w:t>
                      </w:r>
                    </w:p>
                    <w:p w14:paraId="6DF32832" w14:textId="77777777" w:rsidR="00506A05" w:rsidRPr="009D54CB" w:rsidRDefault="00D62407"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w:t>
                      </w:r>
                      <w:r w:rsidR="003540F9">
                        <w:rPr>
                          <w:rFonts w:ascii="Arial" w:hAnsi="Arial" w:cs="Arial"/>
                          <w:b/>
                          <w:i/>
                          <w:color w:val="auto"/>
                          <w:sz w:val="34"/>
                          <w:szCs w:val="34"/>
                        </w:rPr>
                        <w:t xml:space="preserve"> 6 </w:t>
                      </w:r>
                      <w:r>
                        <w:rPr>
                          <w:rFonts w:ascii="Arial" w:hAnsi="Arial" w:cs="Arial"/>
                          <w:b/>
                          <w:i/>
                          <w:color w:val="auto"/>
                          <w:sz w:val="34"/>
                          <w:szCs w:val="34"/>
                        </w:rPr>
                        <w:t xml:space="preserve">– </w:t>
                      </w:r>
                      <w:r w:rsidR="00555CF6">
                        <w:rPr>
                          <w:rFonts w:ascii="Arial" w:hAnsi="Arial" w:cs="Arial"/>
                          <w:b/>
                          <w:i/>
                          <w:color w:val="auto"/>
                          <w:sz w:val="34"/>
                          <w:szCs w:val="34"/>
                        </w:rPr>
                        <w:t>ZONEBUDGET</w:t>
                      </w:r>
                    </w:p>
                    <w:p w14:paraId="2459F2BD" w14:textId="77777777" w:rsidR="00506A05" w:rsidRPr="00124955" w:rsidRDefault="00555CF6" w:rsidP="00EF3FB0">
                      <w:pPr>
                        <w:pStyle w:val="TutorialDescription"/>
                        <w:rPr>
                          <w:rFonts w:ascii="Arial" w:hAnsi="Arial" w:cs="Arial"/>
                          <w:color w:val="807F7D"/>
                          <w:szCs w:val="30"/>
                        </w:rPr>
                      </w:pPr>
                      <w:r w:rsidRPr="00587BF8">
                        <w:rPr>
                          <w:rFonts w:ascii="Arial" w:hAnsi="Arial" w:cs="Arial"/>
                        </w:rPr>
                        <w:t>Use ZONEBUDGET to analyze model results</w:t>
                      </w:r>
                    </w:p>
                    <w:p w14:paraId="29C1F7C8" w14:textId="77777777" w:rsidR="00506A05" w:rsidRPr="004534B3" w:rsidRDefault="00506A05"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5F8244F6" wp14:editId="239C88CE">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F2034" w14:textId="77777777" w:rsidR="00506A05" w:rsidRPr="00655AB4" w:rsidRDefault="00506A05"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0BD338F8" w14:textId="77777777" w:rsidR="00B1247A" w:rsidRPr="00633F06" w:rsidRDefault="00683DB3" w:rsidP="00B1247A">
                            <w:pPr>
                              <w:pStyle w:val="Objectives"/>
                            </w:pPr>
                            <w:r>
                              <w:t xml:space="preserve">Learn </w:t>
                            </w:r>
                            <w:r w:rsidR="00017C11">
                              <w:t>how to use ZONEBUDGET with MODFLOW 6 in GMS</w:t>
                            </w:r>
                            <w:r w:rsidR="00B1247A" w:rsidRPr="00633F06">
                              <w:t xml:space="preserve">. </w:t>
                            </w:r>
                          </w:p>
                          <w:p w14:paraId="413D3FE9" w14:textId="77777777" w:rsidR="00506A05" w:rsidRPr="00FF7B38" w:rsidRDefault="00506A05" w:rsidP="007870B4">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244F6"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168F2034" w14:textId="77777777" w:rsidR="00506A05" w:rsidRPr="00655AB4" w:rsidRDefault="00506A05"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0BD338F8" w14:textId="77777777" w:rsidR="00B1247A" w:rsidRPr="00633F06" w:rsidRDefault="00683DB3" w:rsidP="00B1247A">
                      <w:pPr>
                        <w:pStyle w:val="Objectives"/>
                      </w:pPr>
                      <w:r>
                        <w:t xml:space="preserve">Learn </w:t>
                      </w:r>
                      <w:r w:rsidR="00017C11">
                        <w:t>how to use ZONEBUDGET with MODFLOW 6 in GMS</w:t>
                      </w:r>
                      <w:r w:rsidR="00B1247A" w:rsidRPr="00633F06">
                        <w:t xml:space="preserve">. </w:t>
                      </w:r>
                    </w:p>
                    <w:p w14:paraId="413D3FE9" w14:textId="77777777" w:rsidR="00506A05" w:rsidRPr="00FF7B38" w:rsidRDefault="00506A05" w:rsidP="007870B4">
                      <w:pPr>
                        <w:pStyle w:val="Objectives"/>
                        <w:rPr>
                          <w:rFonts w:cs="Arial"/>
                          <w:szCs w:val="20"/>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47390ED8" wp14:editId="72FB3D4C">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37B6C"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34B2936F" w14:textId="77777777" w:rsidR="00506A05" w:rsidRPr="00655AB4" w:rsidRDefault="00683DB3" w:rsidP="007870B4">
                            <w:pPr>
                              <w:pStyle w:val="ListRequirements"/>
                              <w:rPr>
                                <w:rFonts w:cs="Arial"/>
                                <w:szCs w:val="20"/>
                              </w:rPr>
                            </w:pPr>
                            <w:r>
                              <w:rPr>
                                <w:rFonts w:cs="Arial"/>
                                <w:szCs w:val="20"/>
                              </w:rPr>
                              <w:t>1</w:t>
                            </w:r>
                            <w:r w:rsidR="00017C11">
                              <w:rPr>
                                <w:rFonts w:cs="Arial"/>
                                <w:szCs w:val="20"/>
                              </w:rPr>
                              <w:t>5</w:t>
                            </w:r>
                            <w:r w:rsidR="00506A05" w:rsidRPr="00655AB4">
                              <w:rPr>
                                <w:rFonts w:cs="Arial"/>
                                <w:szCs w:val="20"/>
                              </w:rPr>
                              <w:t>–</w:t>
                            </w:r>
                            <w:r w:rsidR="00017C11">
                              <w:rPr>
                                <w:rFonts w:cs="Arial"/>
                                <w:szCs w:val="20"/>
                              </w:rPr>
                              <w:t>25</w:t>
                            </w:r>
                            <w:r w:rsidR="00506A05" w:rsidRPr="00655AB4">
                              <w:rPr>
                                <w:rFonts w:cs="Arial"/>
                                <w:szCs w:val="20"/>
                              </w:rPr>
                              <w:t xml:space="preserve"> minutes</w:t>
                            </w:r>
                          </w:p>
                          <w:p w14:paraId="41CEE1D1" w14:textId="77777777" w:rsidR="00506A05" w:rsidRPr="00655AB4" w:rsidRDefault="00506A05"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90ED8"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03537B6C"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34B2936F" w14:textId="77777777" w:rsidR="00506A05" w:rsidRPr="00655AB4" w:rsidRDefault="00683DB3" w:rsidP="007870B4">
                      <w:pPr>
                        <w:pStyle w:val="ListRequirements"/>
                        <w:rPr>
                          <w:rFonts w:cs="Arial"/>
                          <w:szCs w:val="20"/>
                        </w:rPr>
                      </w:pPr>
                      <w:r>
                        <w:rPr>
                          <w:rFonts w:cs="Arial"/>
                          <w:szCs w:val="20"/>
                        </w:rPr>
                        <w:t>1</w:t>
                      </w:r>
                      <w:r w:rsidR="00017C11">
                        <w:rPr>
                          <w:rFonts w:cs="Arial"/>
                          <w:szCs w:val="20"/>
                        </w:rPr>
                        <w:t>5</w:t>
                      </w:r>
                      <w:r w:rsidR="00506A05" w:rsidRPr="00655AB4">
                        <w:rPr>
                          <w:rFonts w:cs="Arial"/>
                          <w:szCs w:val="20"/>
                        </w:rPr>
                        <w:t>–</w:t>
                      </w:r>
                      <w:r w:rsidR="00017C11">
                        <w:rPr>
                          <w:rFonts w:cs="Arial"/>
                          <w:szCs w:val="20"/>
                        </w:rPr>
                        <w:t>25</w:t>
                      </w:r>
                      <w:r w:rsidR="00506A05" w:rsidRPr="00655AB4">
                        <w:rPr>
                          <w:rFonts w:cs="Arial"/>
                          <w:szCs w:val="20"/>
                        </w:rPr>
                        <w:t xml:space="preserve"> minutes</w:t>
                      </w:r>
                    </w:p>
                    <w:p w14:paraId="41CEE1D1" w14:textId="77777777" w:rsidR="00506A05" w:rsidRPr="00655AB4" w:rsidRDefault="00506A05"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2B6B7BBB" wp14:editId="557676CB">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F11D"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7761D434" w14:textId="77777777" w:rsidR="00506A05" w:rsidRPr="00655AB4" w:rsidRDefault="00506A05" w:rsidP="007870B4">
                            <w:pPr>
                              <w:pStyle w:val="ListRequirements"/>
                              <w:rPr>
                                <w:rFonts w:cs="Arial"/>
                                <w:szCs w:val="20"/>
                              </w:rPr>
                            </w:pPr>
                            <w:r w:rsidRPr="00655AB4">
                              <w:rPr>
                                <w:rFonts w:cs="Arial"/>
                                <w:szCs w:val="20"/>
                              </w:rPr>
                              <w:t>GMS Core</w:t>
                            </w:r>
                          </w:p>
                          <w:p w14:paraId="7F16B397" w14:textId="77777777" w:rsidR="00506A05" w:rsidRPr="00655AB4" w:rsidRDefault="00506A05" w:rsidP="007870B4">
                            <w:pPr>
                              <w:pStyle w:val="ListRequirements"/>
                              <w:rPr>
                                <w:rFonts w:cs="Arial"/>
                                <w:szCs w:val="20"/>
                              </w:rPr>
                            </w:pPr>
                            <w:r>
                              <w:rPr>
                                <w:rFonts w:cs="Arial"/>
                                <w:szCs w:val="20"/>
                              </w:rPr>
                              <w:t>MODFLOW</w:t>
                            </w:r>
                            <w:r w:rsidR="00144840">
                              <w:rPr>
                                <w:rFonts w:cs="Arial"/>
                                <w:szCs w:val="20"/>
                              </w:rPr>
                              <w:t>-USG Model &amp;</w:t>
                            </w:r>
                            <w:r>
                              <w:rPr>
                                <w:rFonts w:cs="Arial"/>
                                <w:szCs w:val="20"/>
                              </w:rPr>
                              <w:t xml:space="preserve"> Interface</w:t>
                            </w:r>
                          </w:p>
                          <w:p w14:paraId="24F4ACDB" w14:textId="77777777" w:rsidR="00506A05" w:rsidRPr="00655AB4" w:rsidRDefault="00506A05"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B7BBB"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4FCFF11D"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7761D434" w14:textId="77777777" w:rsidR="00506A05" w:rsidRPr="00655AB4" w:rsidRDefault="00506A05" w:rsidP="007870B4">
                      <w:pPr>
                        <w:pStyle w:val="ListRequirements"/>
                        <w:rPr>
                          <w:rFonts w:cs="Arial"/>
                          <w:szCs w:val="20"/>
                        </w:rPr>
                      </w:pPr>
                      <w:r w:rsidRPr="00655AB4">
                        <w:rPr>
                          <w:rFonts w:cs="Arial"/>
                          <w:szCs w:val="20"/>
                        </w:rPr>
                        <w:t>GMS Core</w:t>
                      </w:r>
                    </w:p>
                    <w:p w14:paraId="7F16B397" w14:textId="77777777" w:rsidR="00506A05" w:rsidRPr="00655AB4" w:rsidRDefault="00506A05" w:rsidP="007870B4">
                      <w:pPr>
                        <w:pStyle w:val="ListRequirements"/>
                        <w:rPr>
                          <w:rFonts w:cs="Arial"/>
                          <w:szCs w:val="20"/>
                        </w:rPr>
                      </w:pPr>
                      <w:r>
                        <w:rPr>
                          <w:rFonts w:cs="Arial"/>
                          <w:szCs w:val="20"/>
                        </w:rPr>
                        <w:t>MODFLOW</w:t>
                      </w:r>
                      <w:r w:rsidR="00144840">
                        <w:rPr>
                          <w:rFonts w:cs="Arial"/>
                          <w:szCs w:val="20"/>
                        </w:rPr>
                        <w:t>-USG Model &amp;</w:t>
                      </w:r>
                      <w:r>
                        <w:rPr>
                          <w:rFonts w:cs="Arial"/>
                          <w:szCs w:val="20"/>
                        </w:rPr>
                        <w:t xml:space="preserve"> Interface</w:t>
                      </w:r>
                    </w:p>
                    <w:p w14:paraId="24F4ACDB" w14:textId="77777777" w:rsidR="00506A05" w:rsidRPr="00655AB4" w:rsidRDefault="00506A05"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3CB83CFD" wp14:editId="03087754">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DEC86"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2BF7B2C3" w14:textId="77777777" w:rsidR="00017C11" w:rsidRDefault="00017C11" w:rsidP="008F7731">
                            <w:pPr>
                              <w:pStyle w:val="ListRequirements"/>
                              <w:rPr>
                                <w:rFonts w:cs="Arial"/>
                                <w:szCs w:val="20"/>
                              </w:rPr>
                            </w:pPr>
                            <w:r>
                              <w:rPr>
                                <w:rFonts w:cs="Arial"/>
                                <w:szCs w:val="20"/>
                              </w:rPr>
                              <w:t>Getting Started</w:t>
                            </w:r>
                          </w:p>
                          <w:p w14:paraId="5891B3C3" w14:textId="77777777" w:rsidR="00924210" w:rsidRDefault="00683DB3" w:rsidP="008F7731">
                            <w:pPr>
                              <w:pStyle w:val="ListRequirements"/>
                              <w:rPr>
                                <w:rFonts w:cs="Arial"/>
                                <w:szCs w:val="20"/>
                              </w:rPr>
                            </w:pPr>
                            <w:r>
                              <w:rPr>
                                <w:rFonts w:cs="Arial"/>
                                <w:szCs w:val="20"/>
                              </w:rPr>
                              <w:t>MODFLOW 6 – Grid Approach</w:t>
                            </w:r>
                          </w:p>
                          <w:p w14:paraId="68AA2045" w14:textId="77777777" w:rsidR="00017C11" w:rsidRPr="00655AB4" w:rsidRDefault="00017C11" w:rsidP="008F7731">
                            <w:pPr>
                              <w:pStyle w:val="ListRequirements"/>
                              <w:rPr>
                                <w:rFonts w:cs="Arial"/>
                                <w:szCs w:val="20"/>
                              </w:rPr>
                            </w:pPr>
                            <w:r>
                              <w:rPr>
                                <w:rFonts w:cs="Arial"/>
                                <w:szCs w:val="20"/>
                              </w:rPr>
                              <w:t>MODFLOW 6 – Conceptual Model Approach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83CFD"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39CDEC86" w14:textId="77777777"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2BF7B2C3" w14:textId="77777777" w:rsidR="00017C11" w:rsidRDefault="00017C11" w:rsidP="008F7731">
                      <w:pPr>
                        <w:pStyle w:val="ListRequirements"/>
                        <w:rPr>
                          <w:rFonts w:cs="Arial"/>
                          <w:szCs w:val="20"/>
                        </w:rPr>
                      </w:pPr>
                      <w:r>
                        <w:rPr>
                          <w:rFonts w:cs="Arial"/>
                          <w:szCs w:val="20"/>
                        </w:rPr>
                        <w:t>Getting Started</w:t>
                      </w:r>
                    </w:p>
                    <w:p w14:paraId="5891B3C3" w14:textId="77777777" w:rsidR="00924210" w:rsidRDefault="00683DB3" w:rsidP="008F7731">
                      <w:pPr>
                        <w:pStyle w:val="ListRequirements"/>
                        <w:rPr>
                          <w:rFonts w:cs="Arial"/>
                          <w:szCs w:val="20"/>
                        </w:rPr>
                      </w:pPr>
                      <w:r>
                        <w:rPr>
                          <w:rFonts w:cs="Arial"/>
                          <w:szCs w:val="20"/>
                        </w:rPr>
                        <w:t>MODFLOW 6 – Grid Approach</w:t>
                      </w:r>
                    </w:p>
                    <w:p w14:paraId="68AA2045" w14:textId="77777777" w:rsidR="00017C11" w:rsidRPr="00655AB4" w:rsidRDefault="00017C11" w:rsidP="008F7731">
                      <w:pPr>
                        <w:pStyle w:val="ListRequirements"/>
                        <w:rPr>
                          <w:rFonts w:cs="Arial"/>
                          <w:szCs w:val="20"/>
                        </w:rPr>
                      </w:pPr>
                      <w:r>
                        <w:rPr>
                          <w:rFonts w:cs="Arial"/>
                          <w:szCs w:val="20"/>
                        </w:rPr>
                        <w:t>MODFLOW 6 – Conceptual Model Approach</w:t>
                      </w:r>
                    </w:p>
                  </w:txbxContent>
                </v:textbox>
                <w10:wrap type="tight" anchory="margin"/>
              </v:shape>
            </w:pict>
          </mc:Fallback>
        </mc:AlternateContent>
      </w:r>
      <w:r w:rsidR="00F76DD0">
        <w:t xml:space="preserve"> </w:t>
      </w:r>
    </w:p>
    <w:p w14:paraId="0B7319F2" w14:textId="77777777" w:rsidR="00C17192" w:rsidRPr="00E330B8" w:rsidRDefault="00C17192" w:rsidP="00C17192">
      <w:pPr>
        <w:rPr>
          <w:color w:val="807F7D"/>
        </w:rPr>
        <w:sectPr w:rsidR="00C17192" w:rsidRPr="00E330B8" w:rsidSect="00C17192">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7603" w14:paraId="5256727C" w14:textId="77777777" w:rsidTr="00A90190">
        <w:tc>
          <w:tcPr>
            <w:tcW w:w="8118" w:type="dxa"/>
            <w:shd w:val="clear" w:color="auto" w:fill="F0EEE9"/>
          </w:tcPr>
          <w:p w14:paraId="59B703B2" w14:textId="77777777" w:rsidR="00017C11" w:rsidRPr="00017C11" w:rsidRDefault="00887603">
            <w:pPr>
              <w:pStyle w:val="TOC1"/>
              <w:rPr>
                <w:rFonts w:asciiTheme="minorHAnsi" w:eastAsiaTheme="minorEastAsia" w:hAnsiTheme="minorHAnsi" w:cstheme="minorBidi"/>
                <w:b w:val="0"/>
                <w:noProof/>
                <w:sz w:val="18"/>
                <w:szCs w:val="18"/>
              </w:rPr>
            </w:pPr>
            <w:r w:rsidRPr="00017C11">
              <w:rPr>
                <w:rFonts w:cs="Arial"/>
                <w:smallCaps/>
                <w:sz w:val="18"/>
                <w:szCs w:val="18"/>
              </w:rPr>
              <w:lastRenderedPageBreak/>
              <w:fldChar w:fldCharType="begin"/>
            </w:r>
            <w:r w:rsidRPr="00017C11">
              <w:rPr>
                <w:rFonts w:cs="Arial"/>
                <w:smallCaps/>
                <w:sz w:val="18"/>
                <w:szCs w:val="18"/>
              </w:rPr>
              <w:instrText xml:space="preserve"> TOC \o "1-2" \h \z \u </w:instrText>
            </w:r>
            <w:r w:rsidRPr="00017C11">
              <w:rPr>
                <w:rFonts w:cs="Arial"/>
                <w:smallCaps/>
                <w:sz w:val="18"/>
                <w:szCs w:val="18"/>
              </w:rPr>
              <w:fldChar w:fldCharType="separate"/>
            </w:r>
            <w:hyperlink w:anchor="_Toc110345488" w:history="1">
              <w:r w:rsidR="00017C11" w:rsidRPr="00017C11">
                <w:rPr>
                  <w:rStyle w:val="Hyperlink"/>
                  <w:noProof/>
                  <w:sz w:val="18"/>
                  <w:szCs w:val="18"/>
                </w:rPr>
                <w:t>1</w:t>
              </w:r>
              <w:r w:rsidR="00017C11" w:rsidRPr="00017C11">
                <w:rPr>
                  <w:rFonts w:asciiTheme="minorHAnsi" w:eastAsiaTheme="minorEastAsia" w:hAnsiTheme="minorHAnsi" w:cstheme="minorBidi"/>
                  <w:b w:val="0"/>
                  <w:noProof/>
                  <w:sz w:val="18"/>
                  <w:szCs w:val="18"/>
                </w:rPr>
                <w:tab/>
              </w:r>
              <w:r w:rsidR="00017C11" w:rsidRPr="00017C11">
                <w:rPr>
                  <w:rStyle w:val="Hyperlink"/>
                  <w:noProof/>
                  <w:sz w:val="18"/>
                  <w:szCs w:val="18"/>
                </w:rPr>
                <w:t>Introduction</w:t>
              </w:r>
              <w:r w:rsidR="00017C11" w:rsidRPr="00017C11">
                <w:rPr>
                  <w:noProof/>
                  <w:webHidden/>
                  <w:sz w:val="18"/>
                  <w:szCs w:val="18"/>
                </w:rPr>
                <w:tab/>
              </w:r>
              <w:r w:rsidR="00017C11" w:rsidRPr="00017C11">
                <w:rPr>
                  <w:noProof/>
                  <w:webHidden/>
                  <w:sz w:val="18"/>
                  <w:szCs w:val="18"/>
                </w:rPr>
                <w:fldChar w:fldCharType="begin"/>
              </w:r>
              <w:r w:rsidR="00017C11" w:rsidRPr="00017C11">
                <w:rPr>
                  <w:noProof/>
                  <w:webHidden/>
                  <w:sz w:val="18"/>
                  <w:szCs w:val="18"/>
                </w:rPr>
                <w:instrText xml:space="preserve"> PAGEREF _Toc110345488 \h </w:instrText>
              </w:r>
              <w:r w:rsidR="00017C11" w:rsidRPr="00017C11">
                <w:rPr>
                  <w:noProof/>
                  <w:webHidden/>
                  <w:sz w:val="18"/>
                  <w:szCs w:val="18"/>
                </w:rPr>
              </w:r>
              <w:r w:rsidR="00017C11" w:rsidRPr="00017C11">
                <w:rPr>
                  <w:noProof/>
                  <w:webHidden/>
                  <w:sz w:val="18"/>
                  <w:szCs w:val="18"/>
                </w:rPr>
                <w:fldChar w:fldCharType="separate"/>
              </w:r>
              <w:r w:rsidR="0094496F">
                <w:rPr>
                  <w:noProof/>
                  <w:webHidden/>
                  <w:sz w:val="18"/>
                  <w:szCs w:val="18"/>
                </w:rPr>
                <w:t>2</w:t>
              </w:r>
              <w:r w:rsidR="00017C11" w:rsidRPr="00017C11">
                <w:rPr>
                  <w:noProof/>
                  <w:webHidden/>
                  <w:sz w:val="18"/>
                  <w:szCs w:val="18"/>
                </w:rPr>
                <w:fldChar w:fldCharType="end"/>
              </w:r>
            </w:hyperlink>
          </w:p>
          <w:p w14:paraId="5D15B900" w14:textId="77777777" w:rsidR="00017C11" w:rsidRPr="00017C11" w:rsidRDefault="00017C11">
            <w:pPr>
              <w:pStyle w:val="TOC1"/>
              <w:rPr>
                <w:rFonts w:asciiTheme="minorHAnsi" w:eastAsiaTheme="minorEastAsia" w:hAnsiTheme="minorHAnsi" w:cstheme="minorBidi"/>
                <w:b w:val="0"/>
                <w:noProof/>
                <w:sz w:val="18"/>
                <w:szCs w:val="18"/>
              </w:rPr>
            </w:pPr>
            <w:hyperlink w:anchor="_Toc110345489" w:history="1">
              <w:r w:rsidRPr="00017C11">
                <w:rPr>
                  <w:rStyle w:val="Hyperlink"/>
                  <w:noProof/>
                  <w:sz w:val="18"/>
                  <w:szCs w:val="18"/>
                </w:rPr>
                <w:t>2</w:t>
              </w:r>
              <w:r w:rsidRPr="00017C11">
                <w:rPr>
                  <w:rFonts w:asciiTheme="minorHAnsi" w:eastAsiaTheme="minorEastAsia" w:hAnsiTheme="minorHAnsi" w:cstheme="minorBidi"/>
                  <w:b w:val="0"/>
                  <w:noProof/>
                  <w:sz w:val="18"/>
                  <w:szCs w:val="18"/>
                </w:rPr>
                <w:tab/>
              </w:r>
              <w:r w:rsidRPr="00017C11">
                <w:rPr>
                  <w:rStyle w:val="Hyperlink"/>
                  <w:noProof/>
                  <w:sz w:val="18"/>
                  <w:szCs w:val="18"/>
                </w:rPr>
                <w:t>ZONEBUDGET for a DISV MODFLOW 6 Simulation</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_Toc110345489 \h </w:instrText>
              </w:r>
              <w:r w:rsidRPr="00017C11">
                <w:rPr>
                  <w:noProof/>
                  <w:webHidden/>
                  <w:sz w:val="18"/>
                  <w:szCs w:val="18"/>
                </w:rPr>
              </w:r>
              <w:r w:rsidRPr="00017C11">
                <w:rPr>
                  <w:noProof/>
                  <w:webHidden/>
                  <w:sz w:val="18"/>
                  <w:szCs w:val="18"/>
                </w:rPr>
                <w:fldChar w:fldCharType="separate"/>
              </w:r>
              <w:r w:rsidR="0094496F">
                <w:rPr>
                  <w:noProof/>
                  <w:webHidden/>
                  <w:sz w:val="18"/>
                  <w:szCs w:val="18"/>
                </w:rPr>
                <w:t>2</w:t>
              </w:r>
              <w:r w:rsidRPr="00017C11">
                <w:rPr>
                  <w:noProof/>
                  <w:webHidden/>
                  <w:sz w:val="18"/>
                  <w:szCs w:val="18"/>
                </w:rPr>
                <w:fldChar w:fldCharType="end"/>
              </w:r>
            </w:hyperlink>
          </w:p>
          <w:p w14:paraId="25672013"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0" w:history="1">
              <w:r w:rsidRPr="00017C11">
                <w:rPr>
                  <w:rStyle w:val="Hyperlink"/>
                  <w:noProof/>
                  <w:sz w:val="18"/>
                  <w:szCs w:val="18"/>
                </w:rPr>
                <w:t>2.1</w:t>
              </w:r>
              <w:r w:rsidRPr="00017C11">
                <w:rPr>
                  <w:rFonts w:asciiTheme="minorHAnsi" w:eastAsiaTheme="minorEastAsia" w:hAnsiTheme="minorHAnsi" w:cstheme="minorBidi"/>
                  <w:noProof/>
                  <w:sz w:val="18"/>
                  <w:szCs w:val="18"/>
                </w:rPr>
                <w:tab/>
              </w:r>
              <w:r w:rsidRPr="00017C11">
                <w:rPr>
                  <w:rStyle w:val="Hyperlink"/>
                  <w:noProof/>
                  <w:sz w:val="18"/>
                  <w:szCs w:val="18"/>
                </w:rPr>
                <w:t>Opening the Existing Model</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_Toc110345490 \h </w:instrText>
              </w:r>
              <w:r w:rsidRPr="00017C11">
                <w:rPr>
                  <w:noProof/>
                  <w:webHidden/>
                  <w:sz w:val="18"/>
                  <w:szCs w:val="18"/>
                </w:rPr>
              </w:r>
              <w:r w:rsidRPr="00017C11">
                <w:rPr>
                  <w:noProof/>
                  <w:webHidden/>
                  <w:sz w:val="18"/>
                  <w:szCs w:val="18"/>
                </w:rPr>
                <w:fldChar w:fldCharType="separate"/>
              </w:r>
              <w:r w:rsidR="0094496F">
                <w:rPr>
                  <w:noProof/>
                  <w:webHidden/>
                  <w:sz w:val="18"/>
                  <w:szCs w:val="18"/>
                </w:rPr>
                <w:t>2</w:t>
              </w:r>
              <w:r w:rsidRPr="00017C11">
                <w:rPr>
                  <w:noProof/>
                  <w:webHidden/>
                  <w:sz w:val="18"/>
                  <w:szCs w:val="18"/>
                </w:rPr>
                <w:fldChar w:fldCharType="end"/>
              </w:r>
            </w:hyperlink>
          </w:p>
          <w:p w14:paraId="00464209"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1" w:history="1">
              <w:r w:rsidRPr="00017C11">
                <w:rPr>
                  <w:rStyle w:val="Hyperlink"/>
                  <w:noProof/>
                  <w:sz w:val="18"/>
                  <w:szCs w:val="18"/>
                </w:rPr>
                <w:t>2.2</w:t>
              </w:r>
              <w:r w:rsidRPr="00017C11">
                <w:rPr>
                  <w:rFonts w:asciiTheme="minorHAnsi" w:eastAsiaTheme="minorEastAsia" w:hAnsiTheme="minorHAnsi" w:cstheme="minorBidi"/>
                  <w:noProof/>
                  <w:sz w:val="18"/>
                  <w:szCs w:val="18"/>
                </w:rPr>
                <w:tab/>
              </w:r>
              <w:r w:rsidRPr="00017C11">
                <w:rPr>
                  <w:rStyle w:val="Hyperlink"/>
                  <w:noProof/>
                  <w:sz w:val="18"/>
                  <w:szCs w:val="18"/>
                </w:rPr>
                <w:t>Accessing the Zone Package</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_Toc110345491 \h </w:instrText>
              </w:r>
              <w:r w:rsidRPr="00017C11">
                <w:rPr>
                  <w:noProof/>
                  <w:webHidden/>
                  <w:sz w:val="18"/>
                  <w:szCs w:val="18"/>
                </w:rPr>
              </w:r>
              <w:r w:rsidRPr="00017C11">
                <w:rPr>
                  <w:noProof/>
                  <w:webHidden/>
                  <w:sz w:val="18"/>
                  <w:szCs w:val="18"/>
                </w:rPr>
                <w:fldChar w:fldCharType="separate"/>
              </w:r>
              <w:r w:rsidR="0094496F">
                <w:rPr>
                  <w:noProof/>
                  <w:webHidden/>
                  <w:sz w:val="18"/>
                  <w:szCs w:val="18"/>
                </w:rPr>
                <w:t>3</w:t>
              </w:r>
              <w:r w:rsidRPr="00017C11">
                <w:rPr>
                  <w:noProof/>
                  <w:webHidden/>
                  <w:sz w:val="18"/>
                  <w:szCs w:val="18"/>
                </w:rPr>
                <w:fldChar w:fldCharType="end"/>
              </w:r>
            </w:hyperlink>
          </w:p>
          <w:p w14:paraId="22601189"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2" w:history="1">
              <w:r w:rsidRPr="00017C11">
                <w:rPr>
                  <w:rStyle w:val="Hyperlink"/>
                  <w:noProof/>
                  <w:sz w:val="18"/>
                  <w:szCs w:val="18"/>
                </w:rPr>
                <w:t>2.3</w:t>
              </w:r>
              <w:r w:rsidRPr="00017C11">
                <w:rPr>
                  <w:rFonts w:asciiTheme="minorHAnsi" w:eastAsiaTheme="minorEastAsia" w:hAnsiTheme="minorHAnsi" w:cstheme="minorBidi"/>
                  <w:noProof/>
                  <w:sz w:val="18"/>
                  <w:szCs w:val="18"/>
                </w:rPr>
                <w:tab/>
              </w:r>
              <w:r w:rsidRPr="00017C11">
                <w:rPr>
                  <w:rStyle w:val="Hyperlink"/>
                  <w:noProof/>
                  <w:sz w:val="18"/>
                  <w:szCs w:val="18"/>
                </w:rPr>
                <w:t>Assigning IZONE Values</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_Toc110345492 \h </w:instrText>
              </w:r>
              <w:r w:rsidRPr="00017C11">
                <w:rPr>
                  <w:noProof/>
                  <w:webHidden/>
                  <w:sz w:val="18"/>
                  <w:szCs w:val="18"/>
                </w:rPr>
              </w:r>
              <w:r w:rsidRPr="00017C11">
                <w:rPr>
                  <w:noProof/>
                  <w:webHidden/>
                  <w:sz w:val="18"/>
                  <w:szCs w:val="18"/>
                </w:rPr>
                <w:fldChar w:fldCharType="separate"/>
              </w:r>
              <w:r w:rsidR="0094496F">
                <w:rPr>
                  <w:noProof/>
                  <w:webHidden/>
                  <w:sz w:val="18"/>
                  <w:szCs w:val="18"/>
                </w:rPr>
                <w:t>3</w:t>
              </w:r>
              <w:r w:rsidRPr="00017C11">
                <w:rPr>
                  <w:noProof/>
                  <w:webHidden/>
                  <w:sz w:val="18"/>
                  <w:szCs w:val="18"/>
                </w:rPr>
                <w:fldChar w:fldCharType="end"/>
              </w:r>
            </w:hyperlink>
          </w:p>
          <w:p w14:paraId="5A8D8C70"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3" w:history="1">
              <w:r w:rsidRPr="00017C11">
                <w:rPr>
                  <w:rStyle w:val="Hyperlink"/>
                  <w:noProof/>
                  <w:sz w:val="18"/>
                  <w:szCs w:val="18"/>
                </w:rPr>
                <w:t>2.4</w:t>
              </w:r>
              <w:r w:rsidRPr="00017C11">
                <w:rPr>
                  <w:rFonts w:asciiTheme="minorHAnsi" w:eastAsiaTheme="minorEastAsia" w:hAnsiTheme="minorHAnsi" w:cstheme="minorBidi"/>
                  <w:noProof/>
                  <w:sz w:val="18"/>
                  <w:szCs w:val="18"/>
                </w:rPr>
                <w:tab/>
              </w:r>
              <w:r w:rsidRPr="00017C11">
                <w:rPr>
                  <w:rStyle w:val="Hyperlink"/>
                  <w:noProof/>
                  <w:sz w:val="18"/>
                  <w:szCs w:val="18"/>
                </w:rPr>
                <w:t>Saving the Zone Package File</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_Toc110345493 \h </w:instrText>
              </w:r>
              <w:r w:rsidRPr="00017C11">
                <w:rPr>
                  <w:noProof/>
                  <w:webHidden/>
                  <w:sz w:val="18"/>
                  <w:szCs w:val="18"/>
                </w:rPr>
              </w:r>
              <w:r w:rsidRPr="00017C11">
                <w:rPr>
                  <w:noProof/>
                  <w:webHidden/>
                  <w:sz w:val="18"/>
                  <w:szCs w:val="18"/>
                </w:rPr>
                <w:fldChar w:fldCharType="separate"/>
              </w:r>
              <w:r w:rsidR="0094496F">
                <w:rPr>
                  <w:noProof/>
                  <w:webHidden/>
                  <w:sz w:val="18"/>
                  <w:szCs w:val="18"/>
                </w:rPr>
                <w:t>4</w:t>
              </w:r>
              <w:r w:rsidRPr="00017C11">
                <w:rPr>
                  <w:noProof/>
                  <w:webHidden/>
                  <w:sz w:val="18"/>
                  <w:szCs w:val="18"/>
                </w:rPr>
                <w:fldChar w:fldCharType="end"/>
              </w:r>
            </w:hyperlink>
          </w:p>
          <w:p w14:paraId="03517A7C"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4" w:history="1">
              <w:r w:rsidRPr="00017C11">
                <w:rPr>
                  <w:rStyle w:val="Hyperlink"/>
                  <w:noProof/>
                  <w:sz w:val="18"/>
                  <w:szCs w:val="18"/>
                </w:rPr>
                <w:t>2.5</w:t>
              </w:r>
              <w:r w:rsidRPr="00017C11">
                <w:rPr>
                  <w:rFonts w:asciiTheme="minorHAnsi" w:eastAsiaTheme="minorEastAsia" w:hAnsiTheme="minorHAnsi" w:cstheme="minorBidi"/>
                  <w:noProof/>
                  <w:sz w:val="18"/>
                  <w:szCs w:val="18"/>
                </w:rPr>
                <w:tab/>
              </w:r>
              <w:r w:rsidRPr="00017C11">
                <w:rPr>
                  <w:rStyle w:val="Hyperlink"/>
                  <w:noProof/>
                  <w:sz w:val="18"/>
                  <w:szCs w:val="18"/>
                </w:rPr>
                <w:t>Running ZONEBUDGET</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_Toc110345494 \h </w:instrText>
              </w:r>
              <w:r w:rsidRPr="00017C11">
                <w:rPr>
                  <w:noProof/>
                  <w:webHidden/>
                  <w:sz w:val="18"/>
                  <w:szCs w:val="18"/>
                </w:rPr>
              </w:r>
              <w:r w:rsidRPr="00017C11">
                <w:rPr>
                  <w:noProof/>
                  <w:webHidden/>
                  <w:sz w:val="18"/>
                  <w:szCs w:val="18"/>
                </w:rPr>
                <w:fldChar w:fldCharType="separate"/>
              </w:r>
              <w:r w:rsidR="0094496F">
                <w:rPr>
                  <w:noProof/>
                  <w:webHidden/>
                  <w:sz w:val="18"/>
                  <w:szCs w:val="18"/>
                </w:rPr>
                <w:t>4</w:t>
              </w:r>
              <w:r w:rsidRPr="00017C11">
                <w:rPr>
                  <w:noProof/>
                  <w:webHidden/>
                  <w:sz w:val="18"/>
                  <w:szCs w:val="18"/>
                </w:rPr>
                <w:fldChar w:fldCharType="end"/>
              </w:r>
            </w:hyperlink>
          </w:p>
          <w:p w14:paraId="67D499B2" w14:textId="77777777" w:rsidR="00017C11" w:rsidRPr="00017C11" w:rsidRDefault="00017C11">
            <w:pPr>
              <w:pStyle w:val="TOC1"/>
              <w:rPr>
                <w:rFonts w:asciiTheme="minorHAnsi" w:eastAsiaTheme="minorEastAsia" w:hAnsiTheme="minorHAnsi" w:cstheme="minorBidi"/>
                <w:b w:val="0"/>
                <w:noProof/>
                <w:sz w:val="18"/>
                <w:szCs w:val="18"/>
              </w:rPr>
            </w:pPr>
            <w:hyperlink w:anchor="_Toc110345495" w:history="1">
              <w:r w:rsidRPr="00017C11">
                <w:rPr>
                  <w:rStyle w:val="Hyperlink"/>
                  <w:noProof/>
                  <w:sz w:val="18"/>
                  <w:szCs w:val="18"/>
                </w:rPr>
                <w:t>3</w:t>
              </w:r>
              <w:r w:rsidRPr="00017C11">
                <w:rPr>
                  <w:rFonts w:asciiTheme="minorHAnsi" w:eastAsiaTheme="minorEastAsia" w:hAnsiTheme="minorHAnsi" w:cstheme="minorBidi"/>
                  <w:b w:val="0"/>
                  <w:noProof/>
                  <w:sz w:val="18"/>
                  <w:szCs w:val="18"/>
                </w:rPr>
                <w:tab/>
              </w:r>
              <w:r w:rsidRPr="00017C11">
                <w:rPr>
                  <w:rStyle w:val="Hyperlink"/>
                  <w:noProof/>
                  <w:sz w:val="18"/>
                  <w:szCs w:val="18"/>
                </w:rPr>
                <w:t>ZONEBUDGET for a DIS MODFLOW 6 Simulation</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_Toc110345495 \h </w:instrText>
              </w:r>
              <w:r w:rsidRPr="00017C11">
                <w:rPr>
                  <w:noProof/>
                  <w:webHidden/>
                  <w:sz w:val="18"/>
                  <w:szCs w:val="18"/>
                </w:rPr>
              </w:r>
              <w:r w:rsidRPr="00017C11">
                <w:rPr>
                  <w:noProof/>
                  <w:webHidden/>
                  <w:sz w:val="18"/>
                  <w:szCs w:val="18"/>
                </w:rPr>
                <w:fldChar w:fldCharType="separate"/>
              </w:r>
              <w:r w:rsidR="0094496F">
                <w:rPr>
                  <w:noProof/>
                  <w:webHidden/>
                  <w:sz w:val="18"/>
                  <w:szCs w:val="18"/>
                </w:rPr>
                <w:t>4</w:t>
              </w:r>
              <w:r w:rsidRPr="00017C11">
                <w:rPr>
                  <w:noProof/>
                  <w:webHidden/>
                  <w:sz w:val="18"/>
                  <w:szCs w:val="18"/>
                </w:rPr>
                <w:fldChar w:fldCharType="end"/>
              </w:r>
            </w:hyperlink>
          </w:p>
          <w:p w14:paraId="621939C6"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6" w:history="1">
              <w:r w:rsidRPr="00017C11">
                <w:rPr>
                  <w:rStyle w:val="Hyperlink"/>
                  <w:noProof/>
                  <w:sz w:val="18"/>
                  <w:szCs w:val="18"/>
                </w:rPr>
                <w:t>3.1</w:t>
              </w:r>
              <w:r w:rsidRPr="00017C11">
                <w:rPr>
                  <w:rFonts w:asciiTheme="minorHAnsi" w:eastAsiaTheme="minorEastAsia" w:hAnsiTheme="minorHAnsi" w:cstheme="minorBidi"/>
                  <w:noProof/>
                  <w:sz w:val="18"/>
                  <w:szCs w:val="18"/>
                </w:rPr>
                <w:tab/>
              </w:r>
              <w:r w:rsidRPr="00017C11">
                <w:rPr>
                  <w:rStyle w:val="Hyperlink"/>
                  <w:noProof/>
                  <w:sz w:val="18"/>
                  <w:szCs w:val="18"/>
                </w:rPr>
                <w:t>Opening the Existing Model</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_Toc110345496 \h </w:instrText>
              </w:r>
              <w:r w:rsidRPr="00017C11">
                <w:rPr>
                  <w:noProof/>
                  <w:webHidden/>
                  <w:sz w:val="18"/>
                  <w:szCs w:val="18"/>
                </w:rPr>
              </w:r>
              <w:r w:rsidRPr="00017C11">
                <w:rPr>
                  <w:noProof/>
                  <w:webHidden/>
                  <w:sz w:val="18"/>
                  <w:szCs w:val="18"/>
                </w:rPr>
                <w:fldChar w:fldCharType="separate"/>
              </w:r>
              <w:r w:rsidR="0094496F">
                <w:rPr>
                  <w:noProof/>
                  <w:webHidden/>
                  <w:sz w:val="18"/>
                  <w:szCs w:val="18"/>
                </w:rPr>
                <w:t>4</w:t>
              </w:r>
              <w:r w:rsidRPr="00017C11">
                <w:rPr>
                  <w:noProof/>
                  <w:webHidden/>
                  <w:sz w:val="18"/>
                  <w:szCs w:val="18"/>
                </w:rPr>
                <w:fldChar w:fldCharType="end"/>
              </w:r>
            </w:hyperlink>
          </w:p>
          <w:p w14:paraId="7CCA5849"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7" w:history="1">
              <w:r w:rsidRPr="00017C11">
                <w:rPr>
                  <w:rStyle w:val="Hyperlink"/>
                  <w:noProof/>
                  <w:sz w:val="18"/>
                  <w:szCs w:val="18"/>
                </w:rPr>
                <w:t>3.2</w:t>
              </w:r>
              <w:r w:rsidRPr="00017C11">
                <w:rPr>
                  <w:rFonts w:asciiTheme="minorHAnsi" w:eastAsiaTheme="minorEastAsia" w:hAnsiTheme="minorHAnsi" w:cstheme="minorBidi"/>
                  <w:noProof/>
                  <w:sz w:val="18"/>
                  <w:szCs w:val="18"/>
                </w:rPr>
                <w:tab/>
              </w:r>
              <w:r w:rsidRPr="00017C11">
                <w:rPr>
                  <w:rStyle w:val="Hyperlink"/>
                  <w:noProof/>
                  <w:sz w:val="18"/>
                  <w:szCs w:val="18"/>
                </w:rPr>
                <w:t>Checking the data</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_Toc110345497 \h </w:instrText>
              </w:r>
              <w:r w:rsidRPr="00017C11">
                <w:rPr>
                  <w:noProof/>
                  <w:webHidden/>
                  <w:sz w:val="18"/>
                  <w:szCs w:val="18"/>
                </w:rPr>
              </w:r>
              <w:r w:rsidRPr="00017C11">
                <w:rPr>
                  <w:noProof/>
                  <w:webHidden/>
                  <w:sz w:val="18"/>
                  <w:szCs w:val="18"/>
                </w:rPr>
                <w:fldChar w:fldCharType="separate"/>
              </w:r>
              <w:r w:rsidR="0094496F">
                <w:rPr>
                  <w:noProof/>
                  <w:webHidden/>
                  <w:sz w:val="18"/>
                  <w:szCs w:val="18"/>
                </w:rPr>
                <w:t>5</w:t>
              </w:r>
              <w:r w:rsidRPr="00017C11">
                <w:rPr>
                  <w:noProof/>
                  <w:webHidden/>
                  <w:sz w:val="18"/>
                  <w:szCs w:val="18"/>
                </w:rPr>
                <w:fldChar w:fldCharType="end"/>
              </w:r>
            </w:hyperlink>
          </w:p>
          <w:p w14:paraId="79A9F648"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8" w:history="1">
              <w:r w:rsidRPr="00017C11">
                <w:rPr>
                  <w:rStyle w:val="Hyperlink"/>
                  <w:noProof/>
                  <w:sz w:val="18"/>
                  <w:szCs w:val="18"/>
                </w:rPr>
                <w:t>3.3</w:t>
              </w:r>
              <w:r w:rsidRPr="00017C11">
                <w:rPr>
                  <w:rFonts w:asciiTheme="minorHAnsi" w:eastAsiaTheme="minorEastAsia" w:hAnsiTheme="minorHAnsi" w:cstheme="minorBidi"/>
                  <w:noProof/>
                  <w:sz w:val="18"/>
                  <w:szCs w:val="18"/>
                </w:rPr>
                <w:tab/>
              </w:r>
              <w:r w:rsidRPr="00017C11">
                <w:rPr>
                  <w:rStyle w:val="Hyperlink"/>
                  <w:noProof/>
                  <w:sz w:val="18"/>
                  <w:szCs w:val="18"/>
                </w:rPr>
                <w:t>Opening the Zone Package</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_Toc110345498 \h </w:instrText>
              </w:r>
              <w:r w:rsidRPr="00017C11">
                <w:rPr>
                  <w:noProof/>
                  <w:webHidden/>
                  <w:sz w:val="18"/>
                  <w:szCs w:val="18"/>
                </w:rPr>
              </w:r>
              <w:r w:rsidRPr="00017C11">
                <w:rPr>
                  <w:noProof/>
                  <w:webHidden/>
                  <w:sz w:val="18"/>
                  <w:szCs w:val="18"/>
                </w:rPr>
                <w:fldChar w:fldCharType="separate"/>
              </w:r>
              <w:r w:rsidR="0094496F">
                <w:rPr>
                  <w:noProof/>
                  <w:webHidden/>
                  <w:sz w:val="18"/>
                  <w:szCs w:val="18"/>
                </w:rPr>
                <w:t>6</w:t>
              </w:r>
              <w:r w:rsidRPr="00017C11">
                <w:rPr>
                  <w:noProof/>
                  <w:webHidden/>
                  <w:sz w:val="18"/>
                  <w:szCs w:val="18"/>
                </w:rPr>
                <w:fldChar w:fldCharType="end"/>
              </w:r>
            </w:hyperlink>
          </w:p>
          <w:p w14:paraId="085A1B7A"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499" w:history="1">
              <w:r w:rsidRPr="00017C11">
                <w:rPr>
                  <w:rStyle w:val="Hyperlink"/>
                  <w:noProof/>
                  <w:sz w:val="18"/>
                  <w:szCs w:val="18"/>
                </w:rPr>
                <w:t>3.4</w:t>
              </w:r>
              <w:r w:rsidRPr="00017C11">
                <w:rPr>
                  <w:rFonts w:asciiTheme="minorHAnsi" w:eastAsiaTheme="minorEastAsia" w:hAnsiTheme="minorHAnsi" w:cstheme="minorBidi"/>
                  <w:noProof/>
                  <w:sz w:val="18"/>
                  <w:szCs w:val="18"/>
                </w:rPr>
                <w:tab/>
              </w:r>
              <w:r w:rsidRPr="00017C11">
                <w:rPr>
                  <w:rStyle w:val="Hyperlink"/>
                  <w:noProof/>
                  <w:sz w:val="18"/>
                  <w:szCs w:val="18"/>
                </w:rPr>
                <w:t>Assigning IZONE Values Using a Dataset</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_Toc110345499 \h </w:instrText>
              </w:r>
              <w:r w:rsidRPr="00017C11">
                <w:rPr>
                  <w:noProof/>
                  <w:webHidden/>
                  <w:sz w:val="18"/>
                  <w:szCs w:val="18"/>
                </w:rPr>
              </w:r>
              <w:r w:rsidRPr="00017C11">
                <w:rPr>
                  <w:noProof/>
                  <w:webHidden/>
                  <w:sz w:val="18"/>
                  <w:szCs w:val="18"/>
                </w:rPr>
                <w:fldChar w:fldCharType="separate"/>
              </w:r>
              <w:r w:rsidR="0094496F">
                <w:rPr>
                  <w:noProof/>
                  <w:webHidden/>
                  <w:sz w:val="18"/>
                  <w:szCs w:val="18"/>
                </w:rPr>
                <w:t>6</w:t>
              </w:r>
              <w:r w:rsidRPr="00017C11">
                <w:rPr>
                  <w:noProof/>
                  <w:webHidden/>
                  <w:sz w:val="18"/>
                  <w:szCs w:val="18"/>
                </w:rPr>
                <w:fldChar w:fldCharType="end"/>
              </w:r>
            </w:hyperlink>
          </w:p>
          <w:p w14:paraId="03DCB96B"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500" w:history="1">
              <w:r w:rsidRPr="00017C11">
                <w:rPr>
                  <w:rStyle w:val="Hyperlink"/>
                  <w:noProof/>
                  <w:sz w:val="18"/>
                  <w:szCs w:val="18"/>
                </w:rPr>
                <w:t>3.5</w:t>
              </w:r>
              <w:r w:rsidRPr="00017C11">
                <w:rPr>
                  <w:rFonts w:asciiTheme="minorHAnsi" w:eastAsiaTheme="minorEastAsia" w:hAnsiTheme="minorHAnsi" w:cstheme="minorBidi"/>
                  <w:noProof/>
                  <w:sz w:val="18"/>
                  <w:szCs w:val="18"/>
                </w:rPr>
                <w:tab/>
              </w:r>
              <w:r w:rsidRPr="00017C11">
                <w:rPr>
                  <w:rStyle w:val="Hyperlink"/>
                  <w:noProof/>
                  <w:sz w:val="18"/>
                  <w:szCs w:val="18"/>
                </w:rPr>
                <w:t>Saving and Running ZONEBUDGET</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_Toc110345500 \h </w:instrText>
              </w:r>
              <w:r w:rsidRPr="00017C11">
                <w:rPr>
                  <w:noProof/>
                  <w:webHidden/>
                  <w:sz w:val="18"/>
                  <w:szCs w:val="18"/>
                </w:rPr>
              </w:r>
              <w:r w:rsidRPr="00017C11">
                <w:rPr>
                  <w:noProof/>
                  <w:webHidden/>
                  <w:sz w:val="18"/>
                  <w:szCs w:val="18"/>
                </w:rPr>
                <w:fldChar w:fldCharType="separate"/>
              </w:r>
              <w:r w:rsidR="0094496F">
                <w:rPr>
                  <w:noProof/>
                  <w:webHidden/>
                  <w:sz w:val="18"/>
                  <w:szCs w:val="18"/>
                </w:rPr>
                <w:t>6</w:t>
              </w:r>
              <w:r w:rsidRPr="00017C11">
                <w:rPr>
                  <w:noProof/>
                  <w:webHidden/>
                  <w:sz w:val="18"/>
                  <w:szCs w:val="18"/>
                </w:rPr>
                <w:fldChar w:fldCharType="end"/>
              </w:r>
            </w:hyperlink>
          </w:p>
          <w:p w14:paraId="45C1E3C9" w14:textId="77777777" w:rsidR="00017C11" w:rsidRPr="00017C11" w:rsidRDefault="00017C11">
            <w:pPr>
              <w:pStyle w:val="TOC1"/>
              <w:rPr>
                <w:rFonts w:asciiTheme="minorHAnsi" w:eastAsiaTheme="minorEastAsia" w:hAnsiTheme="minorHAnsi" w:cstheme="minorBidi"/>
                <w:b w:val="0"/>
                <w:noProof/>
                <w:sz w:val="18"/>
                <w:szCs w:val="18"/>
              </w:rPr>
            </w:pPr>
            <w:hyperlink w:anchor="_Toc110345501" w:history="1">
              <w:r w:rsidRPr="00017C11">
                <w:rPr>
                  <w:rStyle w:val="Hyperlink"/>
                  <w:noProof/>
                  <w:sz w:val="18"/>
                  <w:szCs w:val="18"/>
                </w:rPr>
                <w:t>4</w:t>
              </w:r>
              <w:r w:rsidRPr="00017C11">
                <w:rPr>
                  <w:rFonts w:asciiTheme="minorHAnsi" w:eastAsiaTheme="minorEastAsia" w:hAnsiTheme="minorHAnsi" w:cstheme="minorBidi"/>
                  <w:b w:val="0"/>
                  <w:noProof/>
                  <w:sz w:val="18"/>
                  <w:szCs w:val="18"/>
                </w:rPr>
                <w:tab/>
              </w:r>
              <w:r w:rsidRPr="00017C11">
                <w:rPr>
                  <w:rStyle w:val="Hyperlink"/>
                  <w:noProof/>
                  <w:sz w:val="18"/>
                  <w:szCs w:val="18"/>
                </w:rPr>
                <w:t>Running ZONEBUDGET for Multiple Models</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_Toc110345501 \h </w:instrText>
              </w:r>
              <w:r w:rsidRPr="00017C11">
                <w:rPr>
                  <w:noProof/>
                  <w:webHidden/>
                  <w:sz w:val="18"/>
                  <w:szCs w:val="18"/>
                </w:rPr>
              </w:r>
              <w:r w:rsidRPr="00017C11">
                <w:rPr>
                  <w:noProof/>
                  <w:webHidden/>
                  <w:sz w:val="18"/>
                  <w:szCs w:val="18"/>
                </w:rPr>
                <w:fldChar w:fldCharType="separate"/>
              </w:r>
              <w:r w:rsidR="0094496F">
                <w:rPr>
                  <w:noProof/>
                  <w:webHidden/>
                  <w:sz w:val="18"/>
                  <w:szCs w:val="18"/>
                </w:rPr>
                <w:t>7</w:t>
              </w:r>
              <w:r w:rsidRPr="00017C11">
                <w:rPr>
                  <w:noProof/>
                  <w:webHidden/>
                  <w:sz w:val="18"/>
                  <w:szCs w:val="18"/>
                </w:rPr>
                <w:fldChar w:fldCharType="end"/>
              </w:r>
            </w:hyperlink>
          </w:p>
          <w:p w14:paraId="3A4C6C6A"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502" w:history="1">
              <w:r w:rsidRPr="00017C11">
                <w:rPr>
                  <w:rStyle w:val="Hyperlink"/>
                  <w:noProof/>
                  <w:sz w:val="18"/>
                  <w:szCs w:val="18"/>
                </w:rPr>
                <w:t>4.1</w:t>
              </w:r>
              <w:r w:rsidRPr="00017C11">
                <w:rPr>
                  <w:rFonts w:asciiTheme="minorHAnsi" w:eastAsiaTheme="minorEastAsia" w:hAnsiTheme="minorHAnsi" w:cstheme="minorBidi"/>
                  <w:noProof/>
                  <w:sz w:val="18"/>
                  <w:szCs w:val="18"/>
                </w:rPr>
                <w:tab/>
              </w:r>
              <w:r w:rsidRPr="00017C11">
                <w:rPr>
                  <w:rStyle w:val="Hyperlink"/>
                  <w:noProof/>
                  <w:sz w:val="18"/>
                  <w:szCs w:val="18"/>
                </w:rPr>
                <w:t>Opening the Existing Model</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_Toc110345502 \h </w:instrText>
              </w:r>
              <w:r w:rsidRPr="00017C11">
                <w:rPr>
                  <w:noProof/>
                  <w:webHidden/>
                  <w:sz w:val="18"/>
                  <w:szCs w:val="18"/>
                </w:rPr>
              </w:r>
              <w:r w:rsidRPr="00017C11">
                <w:rPr>
                  <w:noProof/>
                  <w:webHidden/>
                  <w:sz w:val="18"/>
                  <w:szCs w:val="18"/>
                </w:rPr>
                <w:fldChar w:fldCharType="separate"/>
              </w:r>
              <w:r w:rsidR="0094496F">
                <w:rPr>
                  <w:noProof/>
                  <w:webHidden/>
                  <w:sz w:val="18"/>
                  <w:szCs w:val="18"/>
                </w:rPr>
                <w:t>7</w:t>
              </w:r>
              <w:r w:rsidRPr="00017C11">
                <w:rPr>
                  <w:noProof/>
                  <w:webHidden/>
                  <w:sz w:val="18"/>
                  <w:szCs w:val="18"/>
                </w:rPr>
                <w:fldChar w:fldCharType="end"/>
              </w:r>
            </w:hyperlink>
          </w:p>
          <w:p w14:paraId="20E7E28C" w14:textId="77777777" w:rsidR="00017C11" w:rsidRPr="00017C11" w:rsidRDefault="00017C11">
            <w:pPr>
              <w:pStyle w:val="TOC2"/>
              <w:tabs>
                <w:tab w:val="left" w:pos="880"/>
              </w:tabs>
              <w:rPr>
                <w:rFonts w:asciiTheme="minorHAnsi" w:eastAsiaTheme="minorEastAsia" w:hAnsiTheme="minorHAnsi" w:cstheme="minorBidi"/>
                <w:noProof/>
                <w:sz w:val="18"/>
                <w:szCs w:val="18"/>
              </w:rPr>
            </w:pPr>
            <w:hyperlink w:anchor="_Toc110345503" w:history="1">
              <w:r w:rsidRPr="00017C11">
                <w:rPr>
                  <w:rStyle w:val="Hyperlink"/>
                  <w:noProof/>
                  <w:sz w:val="18"/>
                  <w:szCs w:val="18"/>
                </w:rPr>
                <w:t>4.2</w:t>
              </w:r>
              <w:r w:rsidRPr="00017C11">
                <w:rPr>
                  <w:rFonts w:asciiTheme="minorHAnsi" w:eastAsiaTheme="minorEastAsia" w:hAnsiTheme="minorHAnsi" w:cstheme="minorBidi"/>
                  <w:noProof/>
                  <w:sz w:val="18"/>
                  <w:szCs w:val="18"/>
                </w:rPr>
                <w:tab/>
              </w:r>
              <w:r w:rsidRPr="00017C11">
                <w:rPr>
                  <w:rStyle w:val="Hyperlink"/>
                  <w:noProof/>
                  <w:sz w:val="18"/>
                  <w:szCs w:val="18"/>
                </w:rPr>
                <w:t>Running ZONEBUDGET</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_Toc110345503 \h </w:instrText>
              </w:r>
              <w:r w:rsidRPr="00017C11">
                <w:rPr>
                  <w:noProof/>
                  <w:webHidden/>
                  <w:sz w:val="18"/>
                  <w:szCs w:val="18"/>
                </w:rPr>
              </w:r>
              <w:r w:rsidRPr="00017C11">
                <w:rPr>
                  <w:noProof/>
                  <w:webHidden/>
                  <w:sz w:val="18"/>
                  <w:szCs w:val="18"/>
                </w:rPr>
                <w:fldChar w:fldCharType="separate"/>
              </w:r>
              <w:r w:rsidR="0094496F">
                <w:rPr>
                  <w:noProof/>
                  <w:webHidden/>
                  <w:sz w:val="18"/>
                  <w:szCs w:val="18"/>
                </w:rPr>
                <w:t>8</w:t>
              </w:r>
              <w:r w:rsidRPr="00017C11">
                <w:rPr>
                  <w:noProof/>
                  <w:webHidden/>
                  <w:sz w:val="18"/>
                  <w:szCs w:val="18"/>
                </w:rPr>
                <w:fldChar w:fldCharType="end"/>
              </w:r>
            </w:hyperlink>
          </w:p>
          <w:p w14:paraId="7AEAC5A2" w14:textId="77777777" w:rsidR="00017C11" w:rsidRPr="00017C11" w:rsidRDefault="00017C11">
            <w:pPr>
              <w:pStyle w:val="TOC1"/>
              <w:rPr>
                <w:rFonts w:asciiTheme="minorHAnsi" w:eastAsiaTheme="minorEastAsia" w:hAnsiTheme="minorHAnsi" w:cstheme="minorBidi"/>
                <w:b w:val="0"/>
                <w:noProof/>
                <w:sz w:val="18"/>
                <w:szCs w:val="18"/>
              </w:rPr>
            </w:pPr>
            <w:hyperlink w:anchor="_Toc110345504" w:history="1">
              <w:r w:rsidRPr="00017C11">
                <w:rPr>
                  <w:rStyle w:val="Hyperlink"/>
                  <w:noProof/>
                  <w:sz w:val="18"/>
                  <w:szCs w:val="18"/>
                </w:rPr>
                <w:t>5</w:t>
              </w:r>
              <w:r w:rsidRPr="00017C11">
                <w:rPr>
                  <w:rFonts w:asciiTheme="minorHAnsi" w:eastAsiaTheme="minorEastAsia" w:hAnsiTheme="minorHAnsi" w:cstheme="minorBidi"/>
                  <w:b w:val="0"/>
                  <w:noProof/>
                  <w:sz w:val="18"/>
                  <w:szCs w:val="18"/>
                </w:rPr>
                <w:tab/>
              </w:r>
              <w:r w:rsidRPr="00017C11">
                <w:rPr>
                  <w:rStyle w:val="Hyperlink"/>
                  <w:noProof/>
                  <w:sz w:val="18"/>
                  <w:szCs w:val="18"/>
                </w:rPr>
                <w:t>Conclusion</w:t>
              </w:r>
              <w:r w:rsidRPr="00017C11">
                <w:rPr>
                  <w:noProof/>
                  <w:webHidden/>
                  <w:sz w:val="18"/>
                  <w:szCs w:val="18"/>
                </w:rPr>
                <w:tab/>
              </w:r>
              <w:r w:rsidRPr="00017C11">
                <w:rPr>
                  <w:noProof/>
                  <w:webHidden/>
                  <w:sz w:val="18"/>
                  <w:szCs w:val="18"/>
                </w:rPr>
                <w:fldChar w:fldCharType="begin"/>
              </w:r>
              <w:r w:rsidRPr="00017C11">
                <w:rPr>
                  <w:noProof/>
                  <w:webHidden/>
                  <w:sz w:val="18"/>
                  <w:szCs w:val="18"/>
                </w:rPr>
                <w:instrText xml:space="preserve"> PAGEREF _Toc110345504 \h </w:instrText>
              </w:r>
              <w:r w:rsidRPr="00017C11">
                <w:rPr>
                  <w:noProof/>
                  <w:webHidden/>
                  <w:sz w:val="18"/>
                  <w:szCs w:val="18"/>
                </w:rPr>
              </w:r>
              <w:r w:rsidRPr="00017C11">
                <w:rPr>
                  <w:noProof/>
                  <w:webHidden/>
                  <w:sz w:val="18"/>
                  <w:szCs w:val="18"/>
                </w:rPr>
                <w:fldChar w:fldCharType="separate"/>
              </w:r>
              <w:r w:rsidR="0094496F">
                <w:rPr>
                  <w:noProof/>
                  <w:webHidden/>
                  <w:sz w:val="18"/>
                  <w:szCs w:val="18"/>
                </w:rPr>
                <w:t>8</w:t>
              </w:r>
              <w:r w:rsidRPr="00017C11">
                <w:rPr>
                  <w:noProof/>
                  <w:webHidden/>
                  <w:sz w:val="18"/>
                  <w:szCs w:val="18"/>
                </w:rPr>
                <w:fldChar w:fldCharType="end"/>
              </w:r>
            </w:hyperlink>
          </w:p>
          <w:p w14:paraId="1BACE193" w14:textId="77777777" w:rsidR="00887603" w:rsidRPr="005B5313" w:rsidRDefault="00887603" w:rsidP="005B5313">
            <w:pPr>
              <w:spacing w:before="0" w:after="0"/>
              <w:ind w:left="0"/>
              <w:rPr>
                <w:sz w:val="6"/>
                <w:szCs w:val="6"/>
              </w:rPr>
            </w:pPr>
            <w:r w:rsidRPr="00017C11">
              <w:rPr>
                <w:rFonts w:cs="Arial"/>
                <w:smallCaps/>
                <w:sz w:val="18"/>
                <w:szCs w:val="18"/>
              </w:rPr>
              <w:fldChar w:fldCharType="end"/>
            </w:r>
          </w:p>
        </w:tc>
      </w:tr>
    </w:tbl>
    <w:p w14:paraId="5972CDB8" w14:textId="77777777" w:rsidR="00506A05" w:rsidRDefault="00506A05" w:rsidP="00AC1FAC">
      <w:pPr>
        <w:pStyle w:val="Heading1"/>
      </w:pPr>
      <w:bookmarkStart w:id="0" w:name="_Toc85634501"/>
      <w:bookmarkStart w:id="1" w:name="_Toc110345488"/>
      <w:bookmarkStart w:id="2" w:name="_Toc117573605"/>
      <w:r>
        <w:t>Introduction</w:t>
      </w:r>
      <w:bookmarkEnd w:id="0"/>
      <w:bookmarkEnd w:id="1"/>
    </w:p>
    <w:p w14:paraId="244B0169" w14:textId="77777777" w:rsidR="00017C11" w:rsidRDefault="00017C11" w:rsidP="00017C11">
      <w:pPr>
        <w:pStyle w:val="BodyText"/>
      </w:pPr>
      <w:bookmarkStart w:id="3" w:name="_Toc112844224"/>
      <w:bookmarkStart w:id="4" w:name="_Toc351172051"/>
      <w:bookmarkStart w:id="5" w:name="_Toc361455735"/>
      <w:bookmarkStart w:id="6" w:name="_Toc361455733"/>
      <w:bookmarkEnd w:id="2"/>
      <w:r>
        <w:t>ZONEBUDGET is a USGS program that reads cell-to-cell flow data produced by MODFLOW 6 and calculates water budgets for sub-regions of the modeled area.</w:t>
      </w:r>
    </w:p>
    <w:p w14:paraId="6C81CC65" w14:textId="77777777" w:rsidR="00017C11" w:rsidRDefault="00017C11" w:rsidP="00017C11">
      <w:pPr>
        <w:pStyle w:val="BodyText"/>
      </w:pPr>
      <w:r>
        <w:t>This tutorial builds on the “</w:t>
      </w:r>
      <w:r w:rsidRPr="003827C8">
        <w:t>MODFLOW</w:t>
      </w:r>
      <w:r>
        <w:t xml:space="preserve"> 6</w:t>
      </w:r>
      <w:r w:rsidRPr="003827C8">
        <w:t xml:space="preserve"> </w:t>
      </w:r>
      <w:r>
        <w:t>–</w:t>
      </w:r>
      <w:r w:rsidRPr="003827C8">
        <w:t xml:space="preserve"> Grid Approach</w:t>
      </w:r>
      <w:r>
        <w:t xml:space="preserve">” and the </w:t>
      </w:r>
      <w:r w:rsidRPr="00B327BF">
        <w:t>“</w:t>
      </w:r>
      <w:r w:rsidRPr="003827C8">
        <w:t xml:space="preserve">MODFLOW </w:t>
      </w:r>
      <w:r w:rsidRPr="00B327BF">
        <w:t>–</w:t>
      </w:r>
      <w:r w:rsidRPr="003827C8">
        <w:t>Conceptual Model”</w:t>
      </w:r>
      <w:r>
        <w:t xml:space="preserve"> tutorial. Those tutorials should be completed before this one. The purpose of this tutorial is not to teach all about ZONEBUDGET, but simply to demonstrate the ZONEBUDGET interface in GMS.</w:t>
      </w:r>
    </w:p>
    <w:p w14:paraId="4A8B21D2" w14:textId="77777777" w:rsidR="00017C11" w:rsidRDefault="00017C11" w:rsidP="00017C11">
      <w:pPr>
        <w:pStyle w:val="BodyText"/>
      </w:pPr>
      <w:r>
        <w:t>To learn how to create conceptual models, refer to the “MODFLOW 6 – Conceptual Model Approach” tutorial.</w:t>
      </w:r>
    </w:p>
    <w:p w14:paraId="569D5B1E" w14:textId="77777777" w:rsidR="00017C11" w:rsidRDefault="00017C11" w:rsidP="00017C11">
      <w:r>
        <w:t>This tutorial discusses and demonstrates:</w:t>
      </w:r>
    </w:p>
    <w:p w14:paraId="6DBD61F7" w14:textId="77777777" w:rsidR="00017C11" w:rsidRDefault="00017C11" w:rsidP="00BF73D2">
      <w:pPr>
        <w:numPr>
          <w:ilvl w:val="0"/>
          <w:numId w:val="12"/>
        </w:numPr>
      </w:pPr>
      <w:r>
        <w:t>Importing an existing MODFLOW 6 model.</w:t>
      </w:r>
    </w:p>
    <w:p w14:paraId="1564394B" w14:textId="77777777" w:rsidR="00017C11" w:rsidRDefault="00017C11" w:rsidP="00BF73D2">
      <w:pPr>
        <w:numPr>
          <w:ilvl w:val="0"/>
          <w:numId w:val="12"/>
        </w:numPr>
      </w:pPr>
      <w:r>
        <w:t>Assigning zone budget IDs to the model grid and running ZONEBUDGET.</w:t>
      </w:r>
    </w:p>
    <w:p w14:paraId="40F6AFC3" w14:textId="77777777" w:rsidR="00017C11" w:rsidRDefault="00017C11" w:rsidP="00BF73D2">
      <w:pPr>
        <w:numPr>
          <w:ilvl w:val="0"/>
          <w:numId w:val="12"/>
        </w:numPr>
      </w:pPr>
      <w:r>
        <w:t>Running ZONEBUDGET and viewing the outputs for a MODFLOW 6 solution that used the DISV package.</w:t>
      </w:r>
    </w:p>
    <w:p w14:paraId="52C1AA8C" w14:textId="77777777" w:rsidR="00017C11" w:rsidRDefault="00017C11" w:rsidP="00BF73D2">
      <w:pPr>
        <w:numPr>
          <w:ilvl w:val="0"/>
          <w:numId w:val="12"/>
        </w:numPr>
      </w:pPr>
      <w:r>
        <w:t>Running ZONEBUDGET on a MODFLOW 6 solution that used the DIS package.</w:t>
      </w:r>
    </w:p>
    <w:p w14:paraId="6AB8AD79" w14:textId="77777777" w:rsidR="00017C11" w:rsidRDefault="00017C11" w:rsidP="00BF73D2">
      <w:pPr>
        <w:numPr>
          <w:ilvl w:val="0"/>
          <w:numId w:val="12"/>
        </w:numPr>
      </w:pPr>
      <w:r>
        <w:t>Running ZONEBUDGET for multiple GWF models.</w:t>
      </w:r>
    </w:p>
    <w:p w14:paraId="49E3FB62" w14:textId="77777777" w:rsidR="00017C11" w:rsidRDefault="00017C11" w:rsidP="00017C11">
      <w:pPr>
        <w:pStyle w:val="Heading1"/>
        <w:spacing w:before="360" w:after="120"/>
      </w:pPr>
      <w:bookmarkStart w:id="7" w:name="_Toc446510144"/>
      <w:bookmarkStart w:id="8" w:name="_Toc446510145"/>
      <w:bookmarkStart w:id="9" w:name="_Toc446510147"/>
      <w:bookmarkStart w:id="10" w:name="_Toc78962581"/>
      <w:bookmarkStart w:id="11" w:name="_Toc110345489"/>
      <w:bookmarkEnd w:id="3"/>
      <w:bookmarkEnd w:id="7"/>
      <w:bookmarkEnd w:id="8"/>
      <w:bookmarkEnd w:id="9"/>
      <w:r>
        <w:t>ZONEBUDGET for a DISV MODFLOW 6 Simulation</w:t>
      </w:r>
      <w:bookmarkEnd w:id="10"/>
      <w:bookmarkEnd w:id="11"/>
    </w:p>
    <w:p w14:paraId="4A2FC52E" w14:textId="77777777" w:rsidR="00017C11" w:rsidRDefault="00017C11" w:rsidP="00017C11">
      <w:pPr>
        <w:pStyle w:val="BodyText"/>
      </w:pPr>
      <w:r>
        <w:t>Start with generating and viewing the zone budget for a MODFLOW 6 model that used the DISV package for discretization. Do as follows to get started:</w:t>
      </w:r>
    </w:p>
    <w:p w14:paraId="25AC42BD" w14:textId="77777777" w:rsidR="00017C11" w:rsidRDefault="00017C11" w:rsidP="00BF73D2">
      <w:pPr>
        <w:numPr>
          <w:ilvl w:val="0"/>
          <w:numId w:val="10"/>
        </w:numPr>
        <w:spacing w:before="60" w:after="120"/>
      </w:pPr>
      <w:r>
        <w:t xml:space="preserve">If necessary, launch GMS. </w:t>
      </w:r>
    </w:p>
    <w:p w14:paraId="5C891C02" w14:textId="77777777" w:rsidR="00017C11" w:rsidRDefault="00017C11" w:rsidP="00BF73D2">
      <w:pPr>
        <w:numPr>
          <w:ilvl w:val="0"/>
          <w:numId w:val="10"/>
        </w:numPr>
        <w:spacing w:before="60" w:after="120"/>
      </w:pPr>
      <w:r>
        <w:t xml:space="preserve">If GMS is already running, select </w:t>
      </w:r>
      <w:r w:rsidRPr="00E623C5">
        <w:rPr>
          <w:i/>
        </w:rPr>
        <w:t xml:space="preserve">File | </w:t>
      </w:r>
      <w:r w:rsidRPr="00190E66">
        <w:rPr>
          <w:b/>
        </w:rPr>
        <w:t>New</w:t>
      </w:r>
      <w:r>
        <w:t xml:space="preserve"> command to ensure that the program settings are restored to their default state.</w:t>
      </w:r>
    </w:p>
    <w:p w14:paraId="13046048" w14:textId="77777777" w:rsidR="00017C11" w:rsidRDefault="00017C11" w:rsidP="00017C11">
      <w:pPr>
        <w:pStyle w:val="Heading2"/>
        <w:spacing w:after="120"/>
      </w:pPr>
      <w:bookmarkStart w:id="12" w:name="_Toc232911685"/>
      <w:bookmarkStart w:id="13" w:name="_Toc449549459"/>
      <w:bookmarkStart w:id="14" w:name="_Toc78962582"/>
      <w:bookmarkStart w:id="15" w:name="_Toc110345490"/>
      <w:r>
        <w:t>Opening the Existing Model</w:t>
      </w:r>
      <w:bookmarkEnd w:id="12"/>
      <w:bookmarkEnd w:id="13"/>
      <w:bookmarkEnd w:id="14"/>
      <w:bookmarkEnd w:id="15"/>
    </w:p>
    <w:p w14:paraId="29EE5EAF" w14:textId="77777777" w:rsidR="00017C11" w:rsidRDefault="00017C11" w:rsidP="00017C11">
      <w:pPr>
        <w:pStyle w:val="BodyText"/>
      </w:pPr>
      <w:r>
        <w:t>Start with a previously-created project.</w:t>
      </w:r>
    </w:p>
    <w:p w14:paraId="38B31FB7" w14:textId="77777777" w:rsidR="00017C11" w:rsidRDefault="00017C11" w:rsidP="00017C11">
      <w:pPr>
        <w:pStyle w:val="ListNumber"/>
      </w:pPr>
      <w:r>
        <w:t xml:space="preserve">Click </w:t>
      </w:r>
      <w:r w:rsidRPr="00A3444C">
        <w:rPr>
          <w:b/>
        </w:rPr>
        <w:t>Open</w:t>
      </w:r>
      <w:r>
        <w:t xml:space="preserve"> </w:t>
      </w:r>
      <w:r>
        <w:rPr>
          <w:noProof/>
        </w:rPr>
        <w:drawing>
          <wp:inline distT="0" distB="0" distL="0" distR="0" wp14:anchorId="76D67494" wp14:editId="1C435246">
            <wp:extent cx="152400" cy="133350"/>
            <wp:effectExtent l="0" t="0" r="0" b="0"/>
            <wp:docPr id="318" name="Picture 318"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A171D0">
        <w:rPr>
          <w:i/>
        </w:rPr>
        <w:t>Open</w:t>
      </w:r>
      <w:r>
        <w:t xml:space="preserve"> dialog.</w:t>
      </w:r>
    </w:p>
    <w:p w14:paraId="4AD4758A" w14:textId="77777777" w:rsidR="00017C11" w:rsidRDefault="00017C11" w:rsidP="00017C11">
      <w:pPr>
        <w:pStyle w:val="ListNumber"/>
      </w:pPr>
      <w:r>
        <w:lastRenderedPageBreak/>
        <w:t xml:space="preserve">Select “Project Files (*.gpr)” from the </w:t>
      </w:r>
      <w:r w:rsidRPr="00A171D0">
        <w:rPr>
          <w:i/>
        </w:rPr>
        <w:t>Files of type</w:t>
      </w:r>
      <w:r>
        <w:t xml:space="preserve"> drop-down.</w:t>
      </w:r>
    </w:p>
    <w:p w14:paraId="53AE029A" w14:textId="77777777" w:rsidR="00017C11" w:rsidRDefault="00017C11" w:rsidP="00017C11">
      <w:pPr>
        <w:pStyle w:val="CNList"/>
        <w:numPr>
          <w:ilvl w:val="0"/>
          <w:numId w:val="3"/>
        </w:numPr>
      </w:pPr>
      <w:r>
        <w:t xml:space="preserve">Browse to the </w:t>
      </w:r>
      <w:r>
        <w:rPr>
          <w:i/>
        </w:rPr>
        <w:t>mf6_zonebudget</w:t>
      </w:r>
      <w:r>
        <w:t xml:space="preserve"> folder and select “disv</w:t>
      </w:r>
      <w:r w:rsidRPr="001C61A9">
        <w:t>.gpr</w:t>
      </w:r>
      <w:r>
        <w:t>”.</w:t>
      </w:r>
    </w:p>
    <w:p w14:paraId="55A6B51F" w14:textId="77777777" w:rsidR="00017C11" w:rsidRDefault="00017C11" w:rsidP="00017C11">
      <w:pPr>
        <w:pStyle w:val="CNList"/>
        <w:numPr>
          <w:ilvl w:val="0"/>
          <w:numId w:val="3"/>
        </w:numPr>
      </w:pPr>
      <w:r>
        <w:t xml:space="preserve">Click </w:t>
      </w:r>
      <w:r>
        <w:rPr>
          <w:b/>
        </w:rPr>
        <w:t xml:space="preserve">Open </w:t>
      </w:r>
      <w:r>
        <w:t xml:space="preserve">to import the project and exit the </w:t>
      </w:r>
      <w:r w:rsidRPr="00A171D0">
        <w:rPr>
          <w:i/>
        </w:rPr>
        <w:t>Open</w:t>
      </w:r>
      <w:r>
        <w:t xml:space="preserve"> dialog. </w:t>
      </w:r>
    </w:p>
    <w:p w14:paraId="777F44AB" w14:textId="77777777" w:rsidR="00017C11" w:rsidRDefault="00017C11" w:rsidP="00017C11">
      <w:pPr>
        <w:pStyle w:val="BodyText"/>
      </w:pPr>
      <w:r>
        <w:t>The project should be visible in the Graphics Window (</w:t>
      </w:r>
      <w:r>
        <w:fldChar w:fldCharType="begin"/>
      </w:r>
      <w:r>
        <w:instrText xml:space="preserve"> REF _Ref29215812 \h </w:instrText>
      </w:r>
      <w:r>
        <w:fldChar w:fldCharType="separate"/>
      </w:r>
      <w:r w:rsidR="00F81089" w:rsidRPr="009462F9">
        <w:t>Figure</w:t>
      </w:r>
      <w:r w:rsidR="00F81089">
        <w:t xml:space="preserve"> </w:t>
      </w:r>
      <w:r w:rsidR="00F81089">
        <w:rPr>
          <w:noProof/>
        </w:rPr>
        <w:t>1</w:t>
      </w:r>
      <w:r>
        <w:fldChar w:fldCharType="end"/>
      </w:r>
      <w:r>
        <w:t>). The project contains a MODFLOW 6 simulation. It is a DISV model with two layers. Solution files containing the cell-by-cell flows data are also included.</w:t>
      </w:r>
    </w:p>
    <w:p w14:paraId="687A4F3A" w14:textId="77777777" w:rsidR="00017C11" w:rsidRDefault="00017C11" w:rsidP="00017C11">
      <w:pPr>
        <w:pStyle w:val="BodyText"/>
        <w:rPr>
          <w:noProof/>
        </w:rPr>
      </w:pPr>
      <w:r>
        <w:rPr>
          <w:noProof/>
        </w:rPr>
        <w:drawing>
          <wp:inline distT="0" distB="0" distL="0" distR="0" wp14:anchorId="5DB7FF40" wp14:editId="76C82073">
            <wp:extent cx="3200400" cy="3067050"/>
            <wp:effectExtent l="19050" t="19050" r="19050" b="190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3067050"/>
                    </a:xfrm>
                    <a:prstGeom prst="rect">
                      <a:avLst/>
                    </a:prstGeom>
                    <a:noFill/>
                    <a:ln w="6350" cmpd="sng">
                      <a:solidFill>
                        <a:srgbClr val="000000"/>
                      </a:solidFill>
                      <a:miter lim="800000"/>
                      <a:headEnd/>
                      <a:tailEnd/>
                    </a:ln>
                    <a:effectLst/>
                  </pic:spPr>
                </pic:pic>
              </a:graphicData>
            </a:graphic>
          </wp:inline>
        </w:drawing>
      </w:r>
    </w:p>
    <w:p w14:paraId="373E4EB2" w14:textId="77777777" w:rsidR="00017C11" w:rsidRDefault="00017C11" w:rsidP="00017C11">
      <w:pPr>
        <w:pStyle w:val="Caption"/>
      </w:pPr>
      <w:bookmarkStart w:id="16" w:name="_Ref29215812"/>
      <w:bookmarkStart w:id="17" w:name="_Ref29215798"/>
      <w:r w:rsidRPr="009462F9">
        <w:t>Figure</w:t>
      </w:r>
      <w:r>
        <w:t xml:space="preserve"> </w:t>
      </w:r>
      <w:fldSimple w:instr=" SEQ Figure \* ARABIC ">
        <w:r w:rsidR="00F81089">
          <w:rPr>
            <w:noProof/>
          </w:rPr>
          <w:t>1</w:t>
        </w:r>
      </w:fldSimple>
      <w:bookmarkEnd w:id="16"/>
      <w:r>
        <w:t xml:space="preserve">     Initial project</w:t>
      </w:r>
      <w:bookmarkEnd w:id="17"/>
      <w:r>
        <w:t xml:space="preserve"> for DISV model</w:t>
      </w:r>
    </w:p>
    <w:p w14:paraId="6C5DC858" w14:textId="77777777" w:rsidR="00017C11" w:rsidRDefault="00017C11" w:rsidP="00017C11">
      <w:pPr>
        <w:pStyle w:val="Heading2"/>
        <w:tabs>
          <w:tab w:val="clear" w:pos="1440"/>
          <w:tab w:val="left" w:pos="1728"/>
        </w:tabs>
        <w:spacing w:after="120"/>
        <w:ind w:left="1728"/>
      </w:pPr>
      <w:bookmarkStart w:id="18" w:name="_Toc78962583"/>
      <w:bookmarkStart w:id="19" w:name="_Toc110345491"/>
      <w:bookmarkEnd w:id="4"/>
      <w:bookmarkEnd w:id="5"/>
      <w:bookmarkEnd w:id="6"/>
      <w:r>
        <w:t>Accessing the Zone Package</w:t>
      </w:r>
      <w:bookmarkEnd w:id="18"/>
      <w:bookmarkEnd w:id="19"/>
    </w:p>
    <w:p w14:paraId="64DBD552" w14:textId="77777777" w:rsidR="00017C11" w:rsidRDefault="00017C11" w:rsidP="00017C11">
      <w:pPr>
        <w:pStyle w:val="BodyText"/>
      </w:pPr>
      <w:r>
        <w:t>Now to look at the flow budget for the MODFLOW 6 model:</w:t>
      </w:r>
    </w:p>
    <w:p w14:paraId="6093A6A5" w14:textId="77777777" w:rsidR="00017C11" w:rsidRDefault="00017C11" w:rsidP="00BF73D2">
      <w:pPr>
        <w:pStyle w:val="CNList"/>
        <w:numPr>
          <w:ilvl w:val="0"/>
          <w:numId w:val="9"/>
        </w:numPr>
      </w:pPr>
      <w:r>
        <w:rPr>
          <w:rStyle w:val="BodyTextChar"/>
        </w:rPr>
        <w:t>Right-</w:t>
      </w:r>
      <w:r w:rsidRPr="00917076">
        <w:rPr>
          <w:rStyle w:val="BodyTextChar"/>
        </w:rPr>
        <w:t xml:space="preserve">click on </w:t>
      </w:r>
      <w:r>
        <w:rPr>
          <w:rStyle w:val="BodyTextChar"/>
        </w:rPr>
        <w:t>“</w:t>
      </w:r>
      <w:r w:rsidR="001B5613">
        <w:rPr>
          <w:noProof/>
        </w:rPr>
        <w:drawing>
          <wp:inline distT="0" distB="0" distL="0" distR="0" wp14:anchorId="7691D2AF" wp14:editId="534C8DF7">
            <wp:extent cx="155448" cy="155448"/>
            <wp:effectExtent l="0" t="0" r="0" b="0"/>
            <wp:docPr id="1" name="Picture 1" descr="File:MF6 GWF 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MF6 GWF Model.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r w:rsidRPr="00917076">
        <w:rPr>
          <w:rStyle w:val="BodyTextChar"/>
        </w:rPr>
        <w:t>ex-gwf-disvmesh</w:t>
      </w:r>
      <w:r>
        <w:rPr>
          <w:rStyle w:val="BodyTextChar"/>
        </w:rPr>
        <w:t>”</w:t>
      </w:r>
      <w:r w:rsidRPr="00917076">
        <w:rPr>
          <w:rStyle w:val="BodyTextChar"/>
        </w:rPr>
        <w:t xml:space="preserve"> and select the </w:t>
      </w:r>
      <w:r w:rsidRPr="00643303">
        <w:rPr>
          <w:rStyle w:val="BodyTextChar"/>
          <w:i/>
        </w:rPr>
        <w:t>New Package</w:t>
      </w:r>
      <w:r w:rsidRPr="00917076">
        <w:rPr>
          <w:rStyle w:val="BodyTextChar"/>
        </w:rPr>
        <w:t xml:space="preserve"> | </w:t>
      </w:r>
      <w:r w:rsidRPr="00643303">
        <w:rPr>
          <w:rStyle w:val="BodyTextChar"/>
          <w:b/>
        </w:rPr>
        <w:t>Zones</w:t>
      </w:r>
      <w:r>
        <w:rPr>
          <w:rStyle w:val="BodyTextChar"/>
        </w:rPr>
        <w:t xml:space="preserve"> command</w:t>
      </w:r>
      <w:r>
        <w:t>.</w:t>
      </w:r>
    </w:p>
    <w:p w14:paraId="1B6CEB73" w14:textId="77777777" w:rsidR="00017C11" w:rsidRDefault="00017C11" w:rsidP="00017C11">
      <w:pPr>
        <w:pStyle w:val="BodyText"/>
      </w:pPr>
      <w:r>
        <w:t xml:space="preserve">This will create a new </w:t>
      </w:r>
      <w:r>
        <w:rPr>
          <w:shd w:val="clear" w:color="auto" w:fill="FFFFFF"/>
        </w:rPr>
        <w:t>“</w:t>
      </w:r>
      <w:r>
        <w:rPr>
          <w:noProof/>
        </w:rPr>
        <w:drawing>
          <wp:inline distT="0" distB="0" distL="0" distR="0" wp14:anchorId="3AEF2974" wp14:editId="0C01B99E">
            <wp:extent cx="152400" cy="152400"/>
            <wp:effectExtent l="0" t="0" r="0" b="0"/>
            <wp:docPr id="315" name="Picture 315"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File:Mf6package.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hd w:val="clear" w:color="auto" w:fill="FFFFFF"/>
        </w:rPr>
        <w:t xml:space="preserve">Zones” </w:t>
      </w:r>
      <w:r>
        <w:t>objects in the Project Explorer. The package values now need to be set.</w:t>
      </w:r>
    </w:p>
    <w:p w14:paraId="3C9156A5" w14:textId="77777777" w:rsidR="00017C11" w:rsidRDefault="00017C11" w:rsidP="00017C11">
      <w:pPr>
        <w:pStyle w:val="CNList"/>
        <w:numPr>
          <w:ilvl w:val="0"/>
          <w:numId w:val="3"/>
        </w:numPr>
      </w:pPr>
      <w:r>
        <w:rPr>
          <w:shd w:val="clear" w:color="auto" w:fill="FFFFFF"/>
        </w:rPr>
        <w:t>Double-click on the “</w:t>
      </w:r>
      <w:r>
        <w:rPr>
          <w:noProof/>
        </w:rPr>
        <w:drawing>
          <wp:inline distT="0" distB="0" distL="0" distR="0" wp14:anchorId="5D754BF4" wp14:editId="2D616238">
            <wp:extent cx="152400" cy="152400"/>
            <wp:effectExtent l="0" t="0" r="0" b="0"/>
            <wp:docPr id="314" name="Picture 314"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File:Mf6package.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hd w:val="clear" w:color="auto" w:fill="FFFFFF"/>
        </w:rPr>
        <w:t xml:space="preserve">Zones” package item to open the </w:t>
      </w:r>
      <w:r w:rsidRPr="00CE5ED3">
        <w:rPr>
          <w:i/>
          <w:shd w:val="clear" w:color="auto" w:fill="FFFFFF"/>
        </w:rPr>
        <w:t>Zone File</w:t>
      </w:r>
      <w:r>
        <w:rPr>
          <w:shd w:val="clear" w:color="auto" w:fill="FFFFFF"/>
        </w:rPr>
        <w:t xml:space="preserve"> dialog.</w:t>
      </w:r>
    </w:p>
    <w:p w14:paraId="2EB5D6CD" w14:textId="77777777" w:rsidR="00017C11" w:rsidRDefault="00017C11" w:rsidP="00017C11">
      <w:pPr>
        <w:pStyle w:val="BodyText"/>
      </w:pPr>
      <w:r>
        <w:t xml:space="preserve">The </w:t>
      </w:r>
      <w:r w:rsidRPr="004A4E38">
        <w:rPr>
          <w:i/>
        </w:rPr>
        <w:t>Zone File</w:t>
      </w:r>
      <w:r>
        <w:t xml:space="preserve"> dialog allows defining the sub</w:t>
      </w:r>
      <w:r w:rsidR="00ED58D6">
        <w:t>-</w:t>
      </w:r>
      <w:r>
        <w:t>regions by specifying zone numbers. This is done in the IZONE section of the dialog.</w:t>
      </w:r>
    </w:p>
    <w:p w14:paraId="10FE4EAB" w14:textId="77777777" w:rsidR="00017C11" w:rsidRPr="004A4E38" w:rsidRDefault="00017C11" w:rsidP="00017C11">
      <w:pPr>
        <w:pStyle w:val="Heading2"/>
        <w:tabs>
          <w:tab w:val="clear" w:pos="1440"/>
          <w:tab w:val="left" w:pos="1728"/>
        </w:tabs>
        <w:spacing w:after="120"/>
        <w:ind w:left="1728"/>
      </w:pPr>
      <w:bookmarkStart w:id="20" w:name="_Toc78962584"/>
      <w:bookmarkStart w:id="21" w:name="_Toc110345492"/>
      <w:r w:rsidRPr="004A4E38">
        <w:t xml:space="preserve">Assigning </w:t>
      </w:r>
      <w:r>
        <w:t>IZONE Values</w:t>
      </w:r>
      <w:bookmarkEnd w:id="20"/>
      <w:bookmarkEnd w:id="21"/>
    </w:p>
    <w:p w14:paraId="071CA195" w14:textId="77777777" w:rsidR="00017C11" w:rsidRDefault="00017C11" w:rsidP="00017C11">
      <w:pPr>
        <w:pStyle w:val="BodyText"/>
      </w:pPr>
      <w:r>
        <w:t xml:space="preserve">The IZONE array is associated with each layer. In this example, the first layer has an IZONE value of 1 and the second layer has a value of 2. The default settings already set the first layer to have a value of 1. To set the value for layer 2, complete the following: </w:t>
      </w:r>
    </w:p>
    <w:p w14:paraId="706F9217" w14:textId="77777777" w:rsidR="00017C11" w:rsidRDefault="00017C11" w:rsidP="00BF73D2">
      <w:pPr>
        <w:pStyle w:val="ListNumber"/>
        <w:numPr>
          <w:ilvl w:val="0"/>
          <w:numId w:val="24"/>
        </w:numPr>
      </w:pPr>
      <w:r w:rsidRPr="002D67DA">
        <w:t xml:space="preserve">Change the </w:t>
      </w:r>
      <w:r w:rsidRPr="00017C11">
        <w:rPr>
          <w:i/>
        </w:rPr>
        <w:t>Layered</w:t>
      </w:r>
      <w:r>
        <w:t xml:space="preserve"> field</w:t>
      </w:r>
      <w:r w:rsidRPr="002D67DA">
        <w:t xml:space="preserve"> to </w:t>
      </w:r>
      <w:r>
        <w:t>“</w:t>
      </w:r>
      <w:r w:rsidRPr="002D67DA">
        <w:t>2</w:t>
      </w:r>
      <w:r>
        <w:t>”.</w:t>
      </w:r>
    </w:p>
    <w:p w14:paraId="034468B5" w14:textId="77777777" w:rsidR="00017C11" w:rsidRDefault="00017C11" w:rsidP="00017C11">
      <w:pPr>
        <w:pStyle w:val="CNList"/>
        <w:numPr>
          <w:ilvl w:val="0"/>
          <w:numId w:val="3"/>
        </w:numPr>
      </w:pPr>
      <w:r w:rsidRPr="002D67DA">
        <w:t xml:space="preserve">Change the </w:t>
      </w:r>
      <w:r w:rsidRPr="00571EF7">
        <w:rPr>
          <w:i/>
        </w:rPr>
        <w:t>Constant</w:t>
      </w:r>
      <w:r w:rsidRPr="002D67DA">
        <w:t xml:space="preserve"> </w:t>
      </w:r>
      <w:r>
        <w:t>field</w:t>
      </w:r>
      <w:r w:rsidRPr="002D67DA">
        <w:t xml:space="preserve"> to </w:t>
      </w:r>
      <w:r>
        <w:t>“</w:t>
      </w:r>
      <w:r w:rsidRPr="002D67DA">
        <w:t>2</w:t>
      </w:r>
      <w:r>
        <w:t>”.</w:t>
      </w:r>
    </w:p>
    <w:p w14:paraId="72718E0A" w14:textId="77777777" w:rsidR="00017C11" w:rsidRDefault="00017C11" w:rsidP="00017C11">
      <w:pPr>
        <w:pStyle w:val="CNList"/>
        <w:numPr>
          <w:ilvl w:val="0"/>
          <w:numId w:val="3"/>
        </w:numPr>
      </w:pPr>
      <w:r w:rsidRPr="002D67DA">
        <w:t xml:space="preserve">Select </w:t>
      </w:r>
      <w:r w:rsidRPr="00571EF7">
        <w:rPr>
          <w:b/>
        </w:rPr>
        <w:t>OK</w:t>
      </w:r>
      <w:r w:rsidRPr="002D67DA">
        <w:t xml:space="preserve"> to exit the </w:t>
      </w:r>
      <w:r w:rsidRPr="00571EF7">
        <w:rPr>
          <w:rStyle w:val="CNListChar"/>
          <w:i/>
        </w:rPr>
        <w:t>Zone File</w:t>
      </w:r>
      <w:r w:rsidRPr="002D67DA">
        <w:rPr>
          <w:rStyle w:val="CNListChar"/>
        </w:rPr>
        <w:t xml:space="preserve"> </w:t>
      </w:r>
      <w:r w:rsidRPr="002D67DA">
        <w:t>dialog</w:t>
      </w:r>
      <w:r>
        <w:t>.</w:t>
      </w:r>
    </w:p>
    <w:p w14:paraId="09630EDF" w14:textId="77777777" w:rsidR="00017C11" w:rsidRDefault="00017C11" w:rsidP="00017C11">
      <w:pPr>
        <w:pStyle w:val="Heading2"/>
        <w:tabs>
          <w:tab w:val="clear" w:pos="1440"/>
          <w:tab w:val="left" w:pos="1728"/>
        </w:tabs>
        <w:spacing w:after="120"/>
        <w:ind w:left="1728"/>
      </w:pPr>
      <w:bookmarkStart w:id="22" w:name="_Toc78962585"/>
      <w:bookmarkStart w:id="23" w:name="_Toc110345493"/>
      <w:r>
        <w:lastRenderedPageBreak/>
        <w:t>Saving the Zone Package File</w:t>
      </w:r>
      <w:bookmarkEnd w:id="22"/>
      <w:bookmarkEnd w:id="23"/>
    </w:p>
    <w:p w14:paraId="383E4785" w14:textId="77777777" w:rsidR="00017C11" w:rsidRDefault="00017C11" w:rsidP="00017C11">
      <w:pPr>
        <w:pStyle w:val="BodyText"/>
      </w:pPr>
      <w:r>
        <w:t>Before running ZONEBUDGET, the zone file needs to be saved. To do this:</w:t>
      </w:r>
    </w:p>
    <w:p w14:paraId="484A903C" w14:textId="77777777" w:rsidR="00017C11" w:rsidRDefault="00017C11" w:rsidP="00BF73D2">
      <w:pPr>
        <w:pStyle w:val="BodyText"/>
        <w:numPr>
          <w:ilvl w:val="0"/>
          <w:numId w:val="13"/>
        </w:numPr>
        <w:spacing w:before="60" w:after="120"/>
      </w:pPr>
      <w:r>
        <w:rPr>
          <w:rStyle w:val="BodyTextChar"/>
        </w:rPr>
        <w:t>Right-</w:t>
      </w:r>
      <w:r w:rsidRPr="00917076">
        <w:rPr>
          <w:rStyle w:val="BodyTextChar"/>
        </w:rPr>
        <w:t xml:space="preserve">click on </w:t>
      </w:r>
      <w:r>
        <w:rPr>
          <w:rStyle w:val="BodyTextChar"/>
        </w:rPr>
        <w:t>“</w:t>
      </w:r>
      <w:r>
        <w:rPr>
          <w:noProof/>
        </w:rPr>
        <w:drawing>
          <wp:inline distT="0" distB="0" distL="0" distR="0" wp14:anchorId="412E7AE1" wp14:editId="2F2CEEAB">
            <wp:extent cx="152400" cy="133350"/>
            <wp:effectExtent l="0" t="0" r="0" b="0"/>
            <wp:docPr id="313" name="Picture 313"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r w:rsidRPr="00917076">
        <w:rPr>
          <w:rStyle w:val="BodyTextChar"/>
        </w:rPr>
        <w:t>ex-gwf-disvmesh</w:t>
      </w:r>
      <w:r>
        <w:rPr>
          <w:rStyle w:val="BodyTextChar"/>
        </w:rPr>
        <w:t>”</w:t>
      </w:r>
      <w:r w:rsidRPr="00917076">
        <w:rPr>
          <w:rStyle w:val="BodyTextChar"/>
        </w:rPr>
        <w:t xml:space="preserve"> and select the </w:t>
      </w:r>
      <w:r w:rsidRPr="00F76F0E">
        <w:rPr>
          <w:rStyle w:val="BodyTextChar"/>
          <w:b/>
        </w:rPr>
        <w:t>Save Simulation</w:t>
      </w:r>
      <w:r>
        <w:rPr>
          <w:rStyle w:val="BodyTextChar"/>
        </w:rPr>
        <w:t xml:space="preserve"> command.</w:t>
      </w:r>
      <w:r>
        <w:t xml:space="preserve"> </w:t>
      </w:r>
    </w:p>
    <w:p w14:paraId="6F8C1C3F" w14:textId="77777777" w:rsidR="00017C11" w:rsidRPr="002D67DA" w:rsidRDefault="00017C11" w:rsidP="00017C11">
      <w:pPr>
        <w:pStyle w:val="BodyText"/>
      </w:pPr>
      <w:r>
        <w:t>This will export the zone package file.</w:t>
      </w:r>
    </w:p>
    <w:p w14:paraId="6D247D8B" w14:textId="77777777" w:rsidR="00017C11" w:rsidRDefault="00017C11" w:rsidP="00017C11">
      <w:pPr>
        <w:pStyle w:val="Heading2"/>
        <w:tabs>
          <w:tab w:val="clear" w:pos="1440"/>
          <w:tab w:val="left" w:pos="1728"/>
        </w:tabs>
        <w:ind w:left="1728"/>
      </w:pPr>
      <w:bookmarkStart w:id="24" w:name="_Toc446510151"/>
      <w:bookmarkStart w:id="25" w:name="_Toc78962586"/>
      <w:bookmarkStart w:id="26" w:name="_Toc110345494"/>
      <w:r>
        <w:t>Running ZONEBUDGET</w:t>
      </w:r>
      <w:bookmarkEnd w:id="24"/>
      <w:bookmarkEnd w:id="25"/>
      <w:bookmarkEnd w:id="26"/>
    </w:p>
    <w:p w14:paraId="2BF123A0" w14:textId="77777777" w:rsidR="00017C11" w:rsidRDefault="00017C11" w:rsidP="00017C11">
      <w:pPr>
        <w:pStyle w:val="BodyText"/>
      </w:pPr>
      <w:r>
        <w:t xml:space="preserve">Now to run ZONEBUDGET and view the outputs: </w:t>
      </w:r>
    </w:p>
    <w:p w14:paraId="5CF07AC7" w14:textId="77777777" w:rsidR="00017C11" w:rsidRDefault="00017C11" w:rsidP="00BF73D2">
      <w:pPr>
        <w:pStyle w:val="BodyText"/>
        <w:numPr>
          <w:ilvl w:val="0"/>
          <w:numId w:val="14"/>
        </w:numPr>
        <w:spacing w:before="60" w:after="120"/>
        <w:rPr>
          <w:shd w:val="clear" w:color="auto" w:fill="FFFFFF"/>
        </w:rPr>
      </w:pPr>
      <w:r>
        <w:rPr>
          <w:shd w:val="clear" w:color="auto" w:fill="FFFFFF"/>
        </w:rPr>
        <w:t>Right-click on “</w:t>
      </w:r>
      <w:r>
        <w:rPr>
          <w:noProof/>
        </w:rPr>
        <w:drawing>
          <wp:inline distT="0" distB="0" distL="0" distR="0" wp14:anchorId="69CCE34C" wp14:editId="42E6DAB6">
            <wp:extent cx="152400" cy="152400"/>
            <wp:effectExtent l="0" t="0" r="0" b="0"/>
            <wp:docPr id="312" name="Picture 312"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File:Mf6package.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hd w:val="clear" w:color="auto" w:fill="FFFFFF"/>
        </w:rPr>
        <w:t xml:space="preserve">ex-gwf-disvmesh.cbc” and select the </w:t>
      </w:r>
      <w:r w:rsidRPr="00932A58">
        <w:rPr>
          <w:b/>
          <w:shd w:val="clear" w:color="auto" w:fill="FFFFFF"/>
        </w:rPr>
        <w:t>Run ZONEBUDGET</w:t>
      </w:r>
      <w:r>
        <w:rPr>
          <w:shd w:val="clear" w:color="auto" w:fill="FFFFFF"/>
        </w:rPr>
        <w:t xml:space="preserve"> command to start the </w:t>
      </w:r>
      <w:r w:rsidRPr="00340A5D">
        <w:rPr>
          <w:i/>
          <w:shd w:val="clear" w:color="auto" w:fill="FFFFFF"/>
        </w:rPr>
        <w:t>MODFLOW 6 Zone Budget</w:t>
      </w:r>
      <w:r>
        <w:rPr>
          <w:shd w:val="clear" w:color="auto" w:fill="FFFFFF"/>
        </w:rPr>
        <w:t xml:space="preserve"> model wrapper dialog.</w:t>
      </w:r>
    </w:p>
    <w:p w14:paraId="10A31357" w14:textId="77777777" w:rsidR="00017C11" w:rsidRDefault="00017C11" w:rsidP="00BF73D2">
      <w:pPr>
        <w:pStyle w:val="BodyText"/>
        <w:numPr>
          <w:ilvl w:val="0"/>
          <w:numId w:val="14"/>
        </w:numPr>
        <w:spacing w:before="60" w:after="120"/>
        <w:rPr>
          <w:shd w:val="clear" w:color="auto" w:fill="FFFFFF"/>
        </w:rPr>
      </w:pPr>
      <w:r>
        <w:rPr>
          <w:shd w:val="clear" w:color="auto" w:fill="FFFFFF"/>
        </w:rPr>
        <w:t xml:space="preserve">When it has finished, click </w:t>
      </w:r>
      <w:r w:rsidRPr="00340A5D">
        <w:rPr>
          <w:b/>
          <w:shd w:val="clear" w:color="auto" w:fill="FFFFFF"/>
        </w:rPr>
        <w:t>OK</w:t>
      </w:r>
      <w:r>
        <w:rPr>
          <w:shd w:val="clear" w:color="auto" w:fill="FFFFFF"/>
        </w:rPr>
        <w:t xml:space="preserve"> to the </w:t>
      </w:r>
      <w:r w:rsidRPr="00340A5D">
        <w:rPr>
          <w:i/>
          <w:shd w:val="clear" w:color="auto" w:fill="FFFFFF"/>
        </w:rPr>
        <w:t>MODFLOW 6 Zone Budget</w:t>
      </w:r>
      <w:r>
        <w:rPr>
          <w:shd w:val="clear" w:color="auto" w:fill="FFFFFF"/>
        </w:rPr>
        <w:t xml:space="preserve"> dialog.</w:t>
      </w:r>
    </w:p>
    <w:p w14:paraId="5B29AB6C" w14:textId="77777777" w:rsidR="00017C11" w:rsidRDefault="00017C11" w:rsidP="00017C11">
      <w:pPr>
        <w:pStyle w:val="BodyText"/>
        <w:rPr>
          <w:shd w:val="clear" w:color="auto" w:fill="FFFFFF"/>
        </w:rPr>
      </w:pPr>
      <w:r>
        <w:rPr>
          <w:shd w:val="clear" w:color="auto" w:fill="FFFFFF"/>
        </w:rPr>
        <w:t xml:space="preserve">Three items will be added to the </w:t>
      </w:r>
      <w:r w:rsidR="0038787F">
        <w:rPr>
          <w:shd w:val="clear" w:color="auto" w:fill="FFFFFF"/>
        </w:rPr>
        <w:t>“</w:t>
      </w:r>
      <w:r w:rsidR="0038787F">
        <w:rPr>
          <w:noProof/>
        </w:rPr>
        <w:drawing>
          <wp:inline distT="0" distB="0" distL="0" distR="0" wp14:anchorId="3EF3AB80" wp14:editId="2ECB28BE">
            <wp:extent cx="155448" cy="155448"/>
            <wp:effectExtent l="0" t="0" r="0" b="0"/>
            <wp:docPr id="7" name="Picture 7" descr="File:Simulation Fold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imulation Folder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38787F">
        <w:rPr>
          <w:shd w:val="clear" w:color="auto" w:fill="FFFFFF"/>
        </w:rPr>
        <w:t xml:space="preserve"> Package”</w:t>
      </w:r>
      <w:r>
        <w:rPr>
          <w:shd w:val="clear" w:color="auto" w:fill="FFFFFF"/>
        </w:rPr>
        <w:t xml:space="preserve"> folder in the Project Explorer: “</w:t>
      </w:r>
      <w:r w:rsidR="001F5310">
        <w:rPr>
          <w:noProof/>
        </w:rPr>
        <w:drawing>
          <wp:inline distT="0" distB="0" distL="0" distR="0" wp14:anchorId="1EC2032D" wp14:editId="7CA3B106">
            <wp:extent cx="155448" cy="137160"/>
            <wp:effectExtent l="0" t="0" r="0" b="0"/>
            <wp:docPr id="13" name="Picture 13"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1B5613">
        <w:rPr>
          <w:shd w:val="clear" w:color="auto" w:fill="FFFFFF"/>
        </w:rPr>
        <w:t xml:space="preserve"> </w:t>
      </w:r>
      <w:r>
        <w:rPr>
          <w:shd w:val="clear" w:color="auto" w:fill="FFFFFF"/>
        </w:rPr>
        <w:t>ex-gwf-disvmesh_zone_budget”, “</w:t>
      </w:r>
      <w:r w:rsidR="003922BF">
        <w:rPr>
          <w:noProof/>
        </w:rPr>
        <w:drawing>
          <wp:inline distT="0" distB="0" distL="0" distR="0" wp14:anchorId="75E97D2A" wp14:editId="19739E95">
            <wp:extent cx="118872" cy="155448"/>
            <wp:effectExtent l="0" t="0" r="0" b="0"/>
            <wp:docPr id="27" name="Picture 27"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t xml:space="preserve"> </w:t>
      </w:r>
      <w:r>
        <w:rPr>
          <w:shd w:val="clear" w:color="auto" w:fill="FFFFFF"/>
        </w:rPr>
        <w:t>ex-gwf-disvmesh.lst” and “</w:t>
      </w:r>
      <w:r w:rsidR="003922BF">
        <w:rPr>
          <w:noProof/>
        </w:rPr>
        <w:drawing>
          <wp:inline distT="0" distB="0" distL="0" distR="0" wp14:anchorId="03978A62" wp14:editId="67A47351">
            <wp:extent cx="118872" cy="155448"/>
            <wp:effectExtent l="0" t="0" r="0" b="0"/>
            <wp:docPr id="28" name="Picture 28"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t xml:space="preserve"> </w:t>
      </w:r>
      <w:r>
        <w:rPr>
          <w:shd w:val="clear" w:color="auto" w:fill="FFFFFF"/>
        </w:rPr>
        <w:t>ex-gwf-disvmesh.csv”.</w:t>
      </w:r>
    </w:p>
    <w:p w14:paraId="68A23EA0" w14:textId="77777777" w:rsidR="00017C11" w:rsidRDefault="00017C11" w:rsidP="00BF73D2">
      <w:pPr>
        <w:pStyle w:val="BodyText"/>
        <w:numPr>
          <w:ilvl w:val="0"/>
          <w:numId w:val="14"/>
        </w:numPr>
        <w:spacing w:before="60" w:after="120"/>
        <w:rPr>
          <w:shd w:val="clear" w:color="auto" w:fill="FFFFFF"/>
        </w:rPr>
      </w:pPr>
      <w:r>
        <w:rPr>
          <w:shd w:val="clear" w:color="auto" w:fill="FFFFFF"/>
        </w:rPr>
        <w:t>Double-click on the “</w:t>
      </w:r>
      <w:r w:rsidR="003922BF">
        <w:rPr>
          <w:noProof/>
        </w:rPr>
        <w:drawing>
          <wp:inline distT="0" distB="0" distL="0" distR="0" wp14:anchorId="2AE8E097" wp14:editId="42FCC57D">
            <wp:extent cx="118872" cy="155448"/>
            <wp:effectExtent l="0" t="0" r="0" b="0"/>
            <wp:docPr id="29" name="Picture 29"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t xml:space="preserve"> </w:t>
      </w:r>
      <w:r>
        <w:rPr>
          <w:shd w:val="clear" w:color="auto" w:fill="FFFFFF"/>
        </w:rPr>
        <w:t>ex-gwf-disvmesh.lst” item to open a text file.</w:t>
      </w:r>
    </w:p>
    <w:p w14:paraId="33496BA6" w14:textId="77777777" w:rsidR="001B5613" w:rsidRDefault="00017C11" w:rsidP="00BF73D2">
      <w:pPr>
        <w:pStyle w:val="BodyText"/>
        <w:numPr>
          <w:ilvl w:val="0"/>
          <w:numId w:val="14"/>
        </w:numPr>
        <w:spacing w:before="60" w:after="120"/>
        <w:rPr>
          <w:shd w:val="clear" w:color="auto" w:fill="FFFFFF"/>
        </w:rPr>
      </w:pPr>
      <w:r>
        <w:rPr>
          <w:shd w:val="clear" w:color="auto" w:fill="FFFFFF"/>
        </w:rPr>
        <w:t>Scroll to the bottom of the file to see the budget summary for the two zones.</w:t>
      </w:r>
    </w:p>
    <w:p w14:paraId="22B38BE2" w14:textId="77777777" w:rsidR="00017C11" w:rsidRDefault="001B5613" w:rsidP="00BF73D2">
      <w:pPr>
        <w:pStyle w:val="BodyText"/>
        <w:numPr>
          <w:ilvl w:val="0"/>
          <w:numId w:val="14"/>
        </w:numPr>
        <w:spacing w:before="60" w:after="120"/>
        <w:rPr>
          <w:shd w:val="clear" w:color="auto" w:fill="FFFFFF"/>
        </w:rPr>
      </w:pPr>
      <w:r>
        <w:t>When done, close the text file and return to GMS.</w:t>
      </w:r>
      <w:r w:rsidR="00017C11">
        <w:rPr>
          <w:shd w:val="clear" w:color="auto" w:fill="FFFFFF"/>
        </w:rPr>
        <w:t xml:space="preserve"> </w:t>
      </w:r>
    </w:p>
    <w:p w14:paraId="5D0A2901" w14:textId="77777777" w:rsidR="00017C11" w:rsidRDefault="00017C11" w:rsidP="00017C11">
      <w:pPr>
        <w:pStyle w:val="BodyText"/>
      </w:pPr>
      <w:r>
        <w:rPr>
          <w:shd w:val="clear" w:color="auto" w:fill="FFFFFF"/>
        </w:rPr>
        <w:t>The “</w:t>
      </w:r>
      <w:r w:rsidR="003922BF">
        <w:rPr>
          <w:noProof/>
        </w:rPr>
        <w:drawing>
          <wp:inline distT="0" distB="0" distL="0" distR="0" wp14:anchorId="763134EF" wp14:editId="58C89D93">
            <wp:extent cx="118872" cy="155448"/>
            <wp:effectExtent l="0" t="0" r="0" b="0"/>
            <wp:docPr id="26" name="Picture 26"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t xml:space="preserve"> </w:t>
      </w:r>
      <w:r>
        <w:rPr>
          <w:shd w:val="clear" w:color="auto" w:fill="FFFFFF"/>
        </w:rPr>
        <w:t>ex-gwf-disvmesh.csv” file contains the same information in a different format</w:t>
      </w:r>
      <w:r>
        <w:t>. The column with the IN terms shows how much water flows into the zone. The column with the OUT terms shows how much water flows out of the zone. The column with the FROM terms shows how much water flows from one zone into the current zone. Finally, the column with the TO term shows how much water flows from the current zone into a given zone.</w:t>
      </w:r>
    </w:p>
    <w:p w14:paraId="69D3E546" w14:textId="77777777" w:rsidR="00017C11" w:rsidRDefault="00017C11" w:rsidP="00017C11">
      <w:pPr>
        <w:pStyle w:val="Heading1"/>
      </w:pPr>
      <w:bookmarkStart w:id="27" w:name="_Toc78962587"/>
      <w:bookmarkStart w:id="28" w:name="_Toc110345495"/>
      <w:r>
        <w:t>ZONEBUDGET for a DIS MODFLOW 6 Simulation</w:t>
      </w:r>
      <w:bookmarkEnd w:id="27"/>
      <w:bookmarkEnd w:id="28"/>
    </w:p>
    <w:p w14:paraId="010FAD70" w14:textId="77777777" w:rsidR="00017C11" w:rsidRDefault="00017C11" w:rsidP="00017C11">
      <w:pPr>
        <w:pStyle w:val="BodyText"/>
      </w:pPr>
      <w:r>
        <w:t>Now to generate and view the zone budget for a MODFLOW 6 model that used the DIS package for discretization. Do as follows to get started:</w:t>
      </w:r>
    </w:p>
    <w:p w14:paraId="517D5098" w14:textId="77777777" w:rsidR="00017C11" w:rsidRDefault="00017C11" w:rsidP="00BF73D2">
      <w:pPr>
        <w:numPr>
          <w:ilvl w:val="0"/>
          <w:numId w:val="16"/>
        </w:numPr>
        <w:spacing w:before="60" w:after="120"/>
      </w:pPr>
      <w:r>
        <w:t xml:space="preserve">If necessary, launch GMS. </w:t>
      </w:r>
    </w:p>
    <w:p w14:paraId="4F89A5D2" w14:textId="77777777" w:rsidR="00017C11" w:rsidRDefault="00017C11" w:rsidP="00BF73D2">
      <w:pPr>
        <w:numPr>
          <w:ilvl w:val="0"/>
          <w:numId w:val="16"/>
        </w:numPr>
        <w:spacing w:before="60" w:after="120"/>
      </w:pPr>
      <w:r>
        <w:t xml:space="preserve">If GMS is already running, select </w:t>
      </w:r>
      <w:r w:rsidRPr="00E623C5">
        <w:rPr>
          <w:i/>
        </w:rPr>
        <w:t xml:space="preserve">File | </w:t>
      </w:r>
      <w:r w:rsidRPr="00190E66">
        <w:rPr>
          <w:b/>
        </w:rPr>
        <w:t>New</w:t>
      </w:r>
      <w:r>
        <w:t xml:space="preserve"> command to ensure that the program settings are restored to their default state.</w:t>
      </w:r>
    </w:p>
    <w:p w14:paraId="6EAB3CFB" w14:textId="77777777" w:rsidR="00017C11" w:rsidRDefault="00017C11" w:rsidP="00017C11">
      <w:pPr>
        <w:pStyle w:val="Heading2"/>
        <w:spacing w:after="120"/>
      </w:pPr>
      <w:bookmarkStart w:id="29" w:name="_Toc78962588"/>
      <w:bookmarkStart w:id="30" w:name="_Toc110345496"/>
      <w:r>
        <w:t>Opening the Existing Model</w:t>
      </w:r>
      <w:bookmarkEnd w:id="29"/>
      <w:bookmarkEnd w:id="30"/>
    </w:p>
    <w:p w14:paraId="3A4F6544" w14:textId="77777777" w:rsidR="00017C11" w:rsidRDefault="00017C11" w:rsidP="00017C11">
      <w:pPr>
        <w:pStyle w:val="BodyText"/>
      </w:pPr>
      <w:r>
        <w:t>Start with a previously-created project.</w:t>
      </w:r>
    </w:p>
    <w:p w14:paraId="12ECB3C1" w14:textId="77777777" w:rsidR="00017C11" w:rsidRDefault="00017C11" w:rsidP="00BF73D2">
      <w:pPr>
        <w:pStyle w:val="ListNumber"/>
        <w:numPr>
          <w:ilvl w:val="0"/>
          <w:numId w:val="23"/>
        </w:numPr>
      </w:pPr>
      <w:r>
        <w:t xml:space="preserve">Click </w:t>
      </w:r>
      <w:r w:rsidRPr="00017C11">
        <w:rPr>
          <w:b/>
        </w:rPr>
        <w:t>Open</w:t>
      </w:r>
      <w:r>
        <w:t xml:space="preserve"> </w:t>
      </w:r>
      <w:r>
        <w:rPr>
          <w:noProof/>
        </w:rPr>
        <w:drawing>
          <wp:inline distT="0" distB="0" distL="0" distR="0" wp14:anchorId="2351E7D9" wp14:editId="18382256">
            <wp:extent cx="152400" cy="133350"/>
            <wp:effectExtent l="0" t="0" r="0" b="0"/>
            <wp:docPr id="307" name="Picture 307"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017C11">
        <w:rPr>
          <w:i/>
        </w:rPr>
        <w:t>Open</w:t>
      </w:r>
      <w:r>
        <w:t xml:space="preserve"> dialog.</w:t>
      </w:r>
    </w:p>
    <w:p w14:paraId="1DB8A29F" w14:textId="77777777" w:rsidR="00017C11" w:rsidRDefault="00017C11" w:rsidP="00017C11">
      <w:pPr>
        <w:pStyle w:val="ListNumber"/>
      </w:pPr>
      <w:r>
        <w:t xml:space="preserve">Select “Project Files (*.gpr)” from the </w:t>
      </w:r>
      <w:r w:rsidRPr="00A171D0">
        <w:rPr>
          <w:i/>
        </w:rPr>
        <w:t>Files of type</w:t>
      </w:r>
      <w:r>
        <w:t xml:space="preserve"> drop-down.</w:t>
      </w:r>
    </w:p>
    <w:p w14:paraId="4F436762" w14:textId="77777777" w:rsidR="00017C11" w:rsidRDefault="00017C11" w:rsidP="00017C11">
      <w:pPr>
        <w:pStyle w:val="CNList"/>
        <w:numPr>
          <w:ilvl w:val="0"/>
          <w:numId w:val="3"/>
        </w:numPr>
      </w:pPr>
      <w:r>
        <w:t xml:space="preserve">Browse to the </w:t>
      </w:r>
      <w:r>
        <w:rPr>
          <w:i/>
        </w:rPr>
        <w:t>mf6_zonebudget</w:t>
      </w:r>
      <w:r w:rsidR="001F5310">
        <w:rPr>
          <w:i/>
        </w:rPr>
        <w:t xml:space="preserve"> </w:t>
      </w:r>
      <w:r>
        <w:t>folder and select “dis</w:t>
      </w:r>
      <w:r w:rsidRPr="001C61A9">
        <w:t>.gpr</w:t>
      </w:r>
      <w:r>
        <w:t>”.</w:t>
      </w:r>
    </w:p>
    <w:p w14:paraId="67E1E83A" w14:textId="77777777" w:rsidR="00017C11" w:rsidRDefault="00017C11" w:rsidP="00017C11">
      <w:pPr>
        <w:pStyle w:val="CNList"/>
        <w:numPr>
          <w:ilvl w:val="0"/>
          <w:numId w:val="3"/>
        </w:numPr>
      </w:pPr>
      <w:r>
        <w:t xml:space="preserve">Click </w:t>
      </w:r>
      <w:r>
        <w:rPr>
          <w:b/>
        </w:rPr>
        <w:t xml:space="preserve">Open </w:t>
      </w:r>
      <w:r>
        <w:t xml:space="preserve">to import the project and exit the </w:t>
      </w:r>
      <w:r w:rsidRPr="00A171D0">
        <w:rPr>
          <w:i/>
        </w:rPr>
        <w:t>Open</w:t>
      </w:r>
      <w:r>
        <w:t xml:space="preserve"> dialog. </w:t>
      </w:r>
    </w:p>
    <w:p w14:paraId="6096D9CD" w14:textId="77777777" w:rsidR="00017C11" w:rsidRDefault="00017C11" w:rsidP="00017C11">
      <w:pPr>
        <w:pStyle w:val="BodyText"/>
      </w:pPr>
      <w:r>
        <w:t>The project should be visible in the Graphics Window (</w:t>
      </w:r>
      <w:r>
        <w:fldChar w:fldCharType="begin"/>
      </w:r>
      <w:r>
        <w:instrText xml:space="preserve"> REF _Ref77602115 \h </w:instrText>
      </w:r>
      <w:r>
        <w:fldChar w:fldCharType="separate"/>
      </w:r>
      <w:r w:rsidR="00F81089" w:rsidRPr="009462F9">
        <w:t>Figure</w:t>
      </w:r>
      <w:r w:rsidR="00F81089">
        <w:t xml:space="preserve"> </w:t>
      </w:r>
      <w:r w:rsidR="00F81089">
        <w:rPr>
          <w:noProof/>
        </w:rPr>
        <w:t>2</w:t>
      </w:r>
      <w:r>
        <w:fldChar w:fldCharType="end"/>
      </w:r>
      <w:r>
        <w:t>). The project contains a MODFLOW 6 simulation. It is a DIS model with two layers.</w:t>
      </w:r>
    </w:p>
    <w:p w14:paraId="162E7A6C" w14:textId="77777777" w:rsidR="00017C11" w:rsidRDefault="00017C11" w:rsidP="00017C11">
      <w:pPr>
        <w:pStyle w:val="BodyText"/>
        <w:rPr>
          <w:noProof/>
        </w:rPr>
      </w:pPr>
      <w:r>
        <w:rPr>
          <w:noProof/>
        </w:rPr>
        <w:lastRenderedPageBreak/>
        <w:drawing>
          <wp:inline distT="0" distB="0" distL="0" distR="0" wp14:anchorId="3C8A010E" wp14:editId="15573853">
            <wp:extent cx="4288536" cy="2743200"/>
            <wp:effectExtent l="19050" t="19050" r="17145" b="190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8536" cy="2743200"/>
                    </a:xfrm>
                    <a:prstGeom prst="rect">
                      <a:avLst/>
                    </a:prstGeom>
                    <a:noFill/>
                    <a:ln w="6350" cmpd="sng">
                      <a:solidFill>
                        <a:srgbClr val="000000"/>
                      </a:solidFill>
                      <a:miter lim="800000"/>
                      <a:headEnd/>
                      <a:tailEnd/>
                    </a:ln>
                    <a:effectLst/>
                  </pic:spPr>
                </pic:pic>
              </a:graphicData>
            </a:graphic>
          </wp:inline>
        </w:drawing>
      </w:r>
    </w:p>
    <w:p w14:paraId="101B38C2" w14:textId="77777777" w:rsidR="00017C11" w:rsidRDefault="00017C11" w:rsidP="00017C11">
      <w:pPr>
        <w:pStyle w:val="Caption"/>
      </w:pPr>
      <w:bookmarkStart w:id="31" w:name="_Ref77602115"/>
      <w:r w:rsidRPr="009462F9">
        <w:t>Figure</w:t>
      </w:r>
      <w:r>
        <w:t xml:space="preserve"> </w:t>
      </w:r>
      <w:fldSimple w:instr=" SEQ Figure \* ARABIC ">
        <w:r w:rsidR="00F81089">
          <w:rPr>
            <w:noProof/>
          </w:rPr>
          <w:t>2</w:t>
        </w:r>
      </w:fldSimple>
      <w:bookmarkEnd w:id="31"/>
      <w:r>
        <w:t xml:space="preserve">   </w:t>
      </w:r>
      <w:r w:rsidR="00083782">
        <w:t xml:space="preserve"> </w:t>
      </w:r>
      <w:r>
        <w:t xml:space="preserve">  Initial project for DIS model</w:t>
      </w:r>
    </w:p>
    <w:p w14:paraId="7F5D34CD" w14:textId="77777777" w:rsidR="00017C11" w:rsidRDefault="00017C11" w:rsidP="00017C11">
      <w:pPr>
        <w:pStyle w:val="Heading2"/>
        <w:tabs>
          <w:tab w:val="clear" w:pos="1440"/>
          <w:tab w:val="left" w:pos="1728"/>
        </w:tabs>
        <w:spacing w:after="120"/>
        <w:ind w:left="1728"/>
      </w:pPr>
      <w:bookmarkStart w:id="32" w:name="_Toc78962589"/>
      <w:bookmarkStart w:id="33" w:name="_Toc110345497"/>
      <w:r>
        <w:t>Checking the data</w:t>
      </w:r>
      <w:bookmarkEnd w:id="32"/>
      <w:bookmarkEnd w:id="33"/>
    </w:p>
    <w:p w14:paraId="35BFA3DE" w14:textId="77777777" w:rsidR="00017C11" w:rsidRDefault="00017C11" w:rsidP="00017C11">
      <w:pPr>
        <w:pStyle w:val="BodyText"/>
      </w:pPr>
      <w:r>
        <w:t>This project has a predefined zone data.</w:t>
      </w:r>
    </w:p>
    <w:p w14:paraId="13FE5E2F" w14:textId="77777777" w:rsidR="00017C11" w:rsidRDefault="00017C11" w:rsidP="00BF73D2">
      <w:pPr>
        <w:pStyle w:val="BodyText"/>
        <w:numPr>
          <w:ilvl w:val="0"/>
          <w:numId w:val="18"/>
        </w:numPr>
        <w:spacing w:before="60" w:after="120"/>
      </w:pPr>
      <w:r>
        <w:t>Click on the “</w:t>
      </w:r>
      <w:r>
        <w:rPr>
          <w:noProof/>
        </w:rPr>
        <w:drawing>
          <wp:inline distT="0" distB="0" distL="0" distR="0" wp14:anchorId="4E189182" wp14:editId="1F92FB66">
            <wp:extent cx="190500" cy="18097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noProof/>
        </w:rPr>
        <w:t xml:space="preserve"> zones” dataset under “ </w:t>
      </w:r>
      <w:r>
        <w:rPr>
          <w:noProof/>
        </w:rPr>
        <w:drawing>
          <wp:inline distT="0" distB="0" distL="0" distR="0" wp14:anchorId="64C3435B" wp14:editId="31FBE8F4">
            <wp:extent cx="152400" cy="18097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Pr>
          <w:noProof/>
        </w:rPr>
        <w:t>Ugrid”.</w:t>
      </w:r>
    </w:p>
    <w:p w14:paraId="206FDF15" w14:textId="77777777" w:rsidR="00017C11" w:rsidRPr="00823F84" w:rsidRDefault="00017C11" w:rsidP="00017C11">
      <w:pPr>
        <w:pStyle w:val="BodyText"/>
      </w:pPr>
      <w:r>
        <w:rPr>
          <w:shd w:val="clear" w:color="auto" w:fill="FFFFFF"/>
        </w:rPr>
        <w:t>There are three zones that transition from left to right in the model (</w:t>
      </w:r>
      <w:r>
        <w:rPr>
          <w:shd w:val="clear" w:color="auto" w:fill="FFFFFF"/>
        </w:rPr>
        <w:fldChar w:fldCharType="begin"/>
      </w:r>
      <w:r>
        <w:rPr>
          <w:shd w:val="clear" w:color="auto" w:fill="FFFFFF"/>
        </w:rPr>
        <w:instrText xml:space="preserve"> REF _Ref78794203 \h </w:instrText>
      </w:r>
      <w:r>
        <w:rPr>
          <w:shd w:val="clear" w:color="auto" w:fill="FFFFFF"/>
        </w:rPr>
      </w:r>
      <w:r>
        <w:rPr>
          <w:shd w:val="clear" w:color="auto" w:fill="FFFFFF"/>
        </w:rPr>
        <w:fldChar w:fldCharType="separate"/>
      </w:r>
      <w:r w:rsidR="00F81089">
        <w:t xml:space="preserve">Figure </w:t>
      </w:r>
      <w:r w:rsidR="00F81089">
        <w:rPr>
          <w:noProof/>
        </w:rPr>
        <w:t>3</w:t>
      </w:r>
      <w:r>
        <w:rPr>
          <w:shd w:val="clear" w:color="auto" w:fill="FFFFFF"/>
        </w:rPr>
        <w:fldChar w:fldCharType="end"/>
      </w:r>
      <w:r>
        <w:rPr>
          <w:shd w:val="clear" w:color="auto" w:fill="FFFFFF"/>
        </w:rPr>
        <w:t>). Zone 1 is on the left. Then zone 2 is in the middle and zone 3 is on the right. These data will be assigned to the zonebudget input.</w:t>
      </w:r>
    </w:p>
    <w:p w14:paraId="7ECDF055" w14:textId="77777777" w:rsidR="00017C11" w:rsidRDefault="00017C11" w:rsidP="00017C11">
      <w:pPr>
        <w:pStyle w:val="BodyText"/>
        <w:keepNext/>
      </w:pPr>
      <w:r>
        <w:rPr>
          <w:noProof/>
        </w:rPr>
        <w:drawing>
          <wp:inline distT="0" distB="0" distL="0" distR="0" wp14:anchorId="2824ABE3" wp14:editId="45E85222">
            <wp:extent cx="4325112" cy="3108960"/>
            <wp:effectExtent l="19050" t="19050" r="18415" b="1524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5112" cy="3108960"/>
                    </a:xfrm>
                    <a:prstGeom prst="rect">
                      <a:avLst/>
                    </a:prstGeom>
                    <a:noFill/>
                    <a:ln w="6350" cmpd="sng">
                      <a:solidFill>
                        <a:srgbClr val="000000"/>
                      </a:solidFill>
                      <a:miter lim="800000"/>
                      <a:headEnd/>
                      <a:tailEnd/>
                    </a:ln>
                    <a:effectLst/>
                  </pic:spPr>
                </pic:pic>
              </a:graphicData>
            </a:graphic>
          </wp:inline>
        </w:drawing>
      </w:r>
    </w:p>
    <w:p w14:paraId="3D89E690" w14:textId="77777777" w:rsidR="00017C11" w:rsidRPr="00327C42" w:rsidRDefault="00017C11" w:rsidP="00017C11">
      <w:pPr>
        <w:pStyle w:val="Caption"/>
      </w:pPr>
      <w:bookmarkStart w:id="34" w:name="_Ref78794203"/>
      <w:r>
        <w:t xml:space="preserve">Figure </w:t>
      </w:r>
      <w:fldSimple w:instr=" SEQ Figure \* ARABIC ">
        <w:r w:rsidR="00F81089">
          <w:rPr>
            <w:noProof/>
          </w:rPr>
          <w:t>3</w:t>
        </w:r>
      </w:fldSimple>
      <w:bookmarkEnd w:id="34"/>
      <w:r>
        <w:t xml:space="preserve">  </w:t>
      </w:r>
      <w:r w:rsidR="00083782">
        <w:t xml:space="preserve"> </w:t>
      </w:r>
      <w:r>
        <w:t xml:space="preserve">   Predefined Zone ID.</w:t>
      </w:r>
    </w:p>
    <w:p w14:paraId="6E5EFB8D" w14:textId="77777777" w:rsidR="00017C11" w:rsidRDefault="00017C11" w:rsidP="00017C11">
      <w:pPr>
        <w:pStyle w:val="Heading2"/>
        <w:tabs>
          <w:tab w:val="clear" w:pos="1440"/>
          <w:tab w:val="left" w:pos="1728"/>
        </w:tabs>
        <w:spacing w:after="120"/>
        <w:ind w:left="1728"/>
      </w:pPr>
      <w:bookmarkStart w:id="35" w:name="_Toc78962590"/>
      <w:bookmarkStart w:id="36" w:name="_Toc110345498"/>
      <w:r>
        <w:lastRenderedPageBreak/>
        <w:t>Opening the Zone Package</w:t>
      </w:r>
      <w:bookmarkEnd w:id="35"/>
      <w:bookmarkEnd w:id="36"/>
    </w:p>
    <w:p w14:paraId="4CE536E0" w14:textId="77777777" w:rsidR="00017C11" w:rsidRDefault="00017C11" w:rsidP="00017C11">
      <w:pPr>
        <w:pStyle w:val="BodyText"/>
      </w:pPr>
      <w:r>
        <w:t>Now to look at the flow budget for the MODFLOW 6 model:</w:t>
      </w:r>
    </w:p>
    <w:p w14:paraId="10770386" w14:textId="77777777" w:rsidR="00017C11" w:rsidRDefault="00017C11" w:rsidP="00BF73D2">
      <w:pPr>
        <w:pStyle w:val="ListNumber"/>
        <w:numPr>
          <w:ilvl w:val="0"/>
          <w:numId w:val="22"/>
        </w:numPr>
      </w:pPr>
      <w:r>
        <w:rPr>
          <w:rStyle w:val="BodyTextChar"/>
        </w:rPr>
        <w:t>Right-</w:t>
      </w:r>
      <w:r w:rsidRPr="00917076">
        <w:rPr>
          <w:rStyle w:val="BodyTextChar"/>
        </w:rPr>
        <w:t xml:space="preserve">click on </w:t>
      </w:r>
      <w:r>
        <w:rPr>
          <w:rStyle w:val="BodyTextChar"/>
        </w:rPr>
        <w:t>“</w:t>
      </w:r>
      <w:r>
        <w:rPr>
          <w:noProof/>
        </w:rPr>
        <w:drawing>
          <wp:inline distT="0" distB="0" distL="0" distR="0" wp14:anchorId="1AFA1813" wp14:editId="07403971">
            <wp:extent cx="152400" cy="152400"/>
            <wp:effectExtent l="0" t="0" r="0" b="0"/>
            <wp:docPr id="302" name="Picture 302"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File:Mf6package.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17C11">
        <w:rPr>
          <w:shd w:val="clear" w:color="auto" w:fill="FFFFFF"/>
        </w:rPr>
        <w:t>Zones”</w:t>
      </w:r>
      <w:r>
        <w:rPr>
          <w:rStyle w:val="BodyTextChar"/>
        </w:rPr>
        <w:t>”</w:t>
      </w:r>
      <w:r w:rsidRPr="00917076">
        <w:rPr>
          <w:rStyle w:val="BodyTextChar"/>
        </w:rPr>
        <w:t xml:space="preserve"> and select the </w:t>
      </w:r>
      <w:r w:rsidRPr="00017C11">
        <w:rPr>
          <w:rStyle w:val="BodyTextChar"/>
          <w:b/>
        </w:rPr>
        <w:t>Unlock</w:t>
      </w:r>
      <w:r>
        <w:rPr>
          <w:rStyle w:val="BodyTextChar"/>
        </w:rPr>
        <w:t xml:space="preserve"> command</w:t>
      </w:r>
      <w:r>
        <w:t>.</w:t>
      </w:r>
    </w:p>
    <w:p w14:paraId="40CEDE7B" w14:textId="77777777" w:rsidR="00017C11" w:rsidRDefault="00017C11" w:rsidP="00017C11">
      <w:pPr>
        <w:pStyle w:val="BodyText"/>
      </w:pPr>
      <w:r>
        <w:t>By default, MODFLOW 6 data and packages are locked when first read into GMS.</w:t>
      </w:r>
    </w:p>
    <w:p w14:paraId="5B39F45E" w14:textId="77777777" w:rsidR="00017C11" w:rsidRDefault="00017C11" w:rsidP="00017C11">
      <w:pPr>
        <w:pStyle w:val="CNList"/>
        <w:numPr>
          <w:ilvl w:val="0"/>
          <w:numId w:val="3"/>
        </w:numPr>
      </w:pPr>
      <w:r>
        <w:rPr>
          <w:shd w:val="clear" w:color="auto" w:fill="FFFFFF"/>
        </w:rPr>
        <w:t>Right</w:t>
      </w:r>
      <w:r w:rsidRPr="0081769D">
        <w:rPr>
          <w:shd w:val="clear" w:color="auto" w:fill="FFFFFF"/>
        </w:rPr>
        <w:t>-click on the “</w:t>
      </w:r>
      <w:r>
        <w:rPr>
          <w:noProof/>
        </w:rPr>
        <w:drawing>
          <wp:inline distT="0" distB="0" distL="0" distR="0" wp14:anchorId="77AF79A4" wp14:editId="1C3A64F8">
            <wp:extent cx="152400" cy="152400"/>
            <wp:effectExtent l="0" t="0" r="0" b="0"/>
            <wp:docPr id="301" name="Picture 301"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File:Mf6package.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1769D">
        <w:rPr>
          <w:shd w:val="clear" w:color="auto" w:fill="FFFFFF"/>
        </w:rPr>
        <w:t>Zones” package item</w:t>
      </w:r>
      <w:r>
        <w:rPr>
          <w:shd w:val="clear" w:color="auto" w:fill="FFFFFF"/>
        </w:rPr>
        <w:t xml:space="preserve"> and select </w:t>
      </w:r>
      <w:r w:rsidRPr="0020771F">
        <w:rPr>
          <w:b/>
          <w:shd w:val="clear" w:color="auto" w:fill="FFFFFF"/>
        </w:rPr>
        <w:t>Open…</w:t>
      </w:r>
      <w:r w:rsidRPr="0081769D">
        <w:rPr>
          <w:shd w:val="clear" w:color="auto" w:fill="FFFFFF"/>
        </w:rPr>
        <w:t xml:space="preserve"> to open the </w:t>
      </w:r>
      <w:r w:rsidRPr="0081769D">
        <w:rPr>
          <w:i/>
          <w:shd w:val="clear" w:color="auto" w:fill="FFFFFF"/>
        </w:rPr>
        <w:t>Zone File</w:t>
      </w:r>
      <w:r w:rsidRPr="0081769D">
        <w:rPr>
          <w:shd w:val="clear" w:color="auto" w:fill="FFFFFF"/>
        </w:rPr>
        <w:t xml:space="preserve"> dialog</w:t>
      </w:r>
      <w:r>
        <w:t>.</w:t>
      </w:r>
    </w:p>
    <w:p w14:paraId="59609243" w14:textId="77777777" w:rsidR="00017C11" w:rsidRPr="004A4E38" w:rsidRDefault="00017C11" w:rsidP="00017C11">
      <w:pPr>
        <w:pStyle w:val="Heading2"/>
        <w:tabs>
          <w:tab w:val="clear" w:pos="1440"/>
          <w:tab w:val="left" w:pos="1728"/>
        </w:tabs>
        <w:spacing w:after="120"/>
        <w:ind w:left="1728"/>
      </w:pPr>
      <w:bookmarkStart w:id="37" w:name="_Toc78962591"/>
      <w:bookmarkStart w:id="38" w:name="_Toc110345499"/>
      <w:r w:rsidRPr="004A4E38">
        <w:t xml:space="preserve">Assigning </w:t>
      </w:r>
      <w:r>
        <w:t>IZONE Values Using a Dataset</w:t>
      </w:r>
      <w:bookmarkEnd w:id="37"/>
      <w:bookmarkEnd w:id="38"/>
    </w:p>
    <w:p w14:paraId="68D8058E" w14:textId="77777777" w:rsidR="00017C11" w:rsidRDefault="00017C11" w:rsidP="00017C11">
      <w:pPr>
        <w:pStyle w:val="BodyText"/>
      </w:pPr>
      <w:r w:rsidRPr="002D67DA">
        <w:t>For the zone values</w:t>
      </w:r>
      <w:r>
        <w:t xml:space="preserve">, use the predefined dataset for each of the layers. To do this: </w:t>
      </w:r>
    </w:p>
    <w:p w14:paraId="425A0409" w14:textId="77777777" w:rsidR="00017C11" w:rsidRDefault="00017C11" w:rsidP="00BF73D2">
      <w:pPr>
        <w:pStyle w:val="ListNumber"/>
        <w:numPr>
          <w:ilvl w:val="0"/>
          <w:numId w:val="21"/>
        </w:numPr>
      </w:pPr>
      <w:r>
        <w:t xml:space="preserve">On the </w:t>
      </w:r>
      <w:r w:rsidRPr="00017C11">
        <w:rPr>
          <w:i/>
        </w:rPr>
        <w:t>IZONE</w:t>
      </w:r>
      <w:r>
        <w:t xml:space="preserve"> tab, turn off the </w:t>
      </w:r>
      <w:r w:rsidRPr="00017C11">
        <w:rPr>
          <w:i/>
        </w:rPr>
        <w:t>Layered</w:t>
      </w:r>
      <w:r>
        <w:t xml:space="preserve"> check box and change “CONSTANT” to “ARRAY”.</w:t>
      </w:r>
    </w:p>
    <w:p w14:paraId="125992E2" w14:textId="77777777" w:rsidR="00017C11" w:rsidRDefault="00017C11" w:rsidP="00BF73D2">
      <w:pPr>
        <w:pStyle w:val="CNList"/>
        <w:numPr>
          <w:ilvl w:val="0"/>
          <w:numId w:val="9"/>
        </w:numPr>
      </w:pPr>
      <w:r>
        <w:t xml:space="preserve">Click the </w:t>
      </w:r>
      <w:r w:rsidRPr="00643303">
        <w:rPr>
          <w:b/>
        </w:rPr>
        <w:t>Dataset to Array</w:t>
      </w:r>
      <w:r w:rsidR="00BE3571">
        <w:rPr>
          <w:b/>
        </w:rPr>
        <w:t>…</w:t>
      </w:r>
      <w:r>
        <w:t xml:space="preserve"> button to open the </w:t>
      </w:r>
      <w:r w:rsidRPr="00643303">
        <w:rPr>
          <w:i/>
        </w:rPr>
        <w:t>Select Dataset</w:t>
      </w:r>
      <w:r>
        <w:t xml:space="preserve"> dialog.</w:t>
      </w:r>
    </w:p>
    <w:p w14:paraId="116491C4" w14:textId="77777777" w:rsidR="00017C11" w:rsidRDefault="00017C11" w:rsidP="00BF73D2">
      <w:pPr>
        <w:pStyle w:val="CNList"/>
        <w:numPr>
          <w:ilvl w:val="0"/>
          <w:numId w:val="9"/>
        </w:numPr>
      </w:pPr>
      <w:r>
        <w:t>Select the “</w:t>
      </w:r>
      <w:r>
        <w:rPr>
          <w:noProof/>
        </w:rPr>
        <w:drawing>
          <wp:inline distT="0" distB="0" distL="0" distR="0" wp14:anchorId="573158D0" wp14:editId="1B291502">
            <wp:extent cx="190500" cy="18097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noProof/>
        </w:rPr>
        <w:t xml:space="preserve"> </w:t>
      </w:r>
      <w:r>
        <w:t>zones” dataset.</w:t>
      </w:r>
    </w:p>
    <w:p w14:paraId="5A38BF61" w14:textId="77777777" w:rsidR="00017C11" w:rsidRDefault="00017C11" w:rsidP="00BF73D2">
      <w:pPr>
        <w:pStyle w:val="CNList"/>
        <w:numPr>
          <w:ilvl w:val="0"/>
          <w:numId w:val="9"/>
        </w:numPr>
      </w:pPr>
      <w:r>
        <w:t xml:space="preserve">Click </w:t>
      </w:r>
      <w:r w:rsidRPr="00643303">
        <w:rPr>
          <w:b/>
        </w:rPr>
        <w:t>OK</w:t>
      </w:r>
      <w:r>
        <w:t xml:space="preserve"> to close the </w:t>
      </w:r>
      <w:r w:rsidRPr="00643303">
        <w:rPr>
          <w:i/>
        </w:rPr>
        <w:t>Select Dataset</w:t>
      </w:r>
      <w:r>
        <w:t xml:space="preserve"> dialog.</w:t>
      </w:r>
    </w:p>
    <w:p w14:paraId="4E12C866" w14:textId="77777777" w:rsidR="00017C11" w:rsidRPr="00DF5D3C" w:rsidRDefault="00017C11" w:rsidP="00017C11">
      <w:pPr>
        <w:pStyle w:val="BodyText"/>
      </w:pPr>
      <w:r>
        <w:rPr>
          <w:shd w:val="clear" w:color="auto" w:fill="FFFFFF"/>
        </w:rPr>
        <w:t>This will assign all of the values of the predefined array to the values in the zones dataset.</w:t>
      </w:r>
    </w:p>
    <w:p w14:paraId="419EDAEE" w14:textId="77777777" w:rsidR="00017C11" w:rsidRPr="003F2BD9" w:rsidRDefault="00017C11" w:rsidP="00017C11">
      <w:pPr>
        <w:pStyle w:val="CNList"/>
        <w:numPr>
          <w:ilvl w:val="0"/>
          <w:numId w:val="3"/>
        </w:numPr>
      </w:pPr>
      <w:r>
        <w:rPr>
          <w:shd w:val="clear" w:color="auto" w:fill="FFFFFF"/>
        </w:rPr>
        <w:t xml:space="preserve">Turn on the </w:t>
      </w:r>
      <w:r w:rsidRPr="00823F84">
        <w:rPr>
          <w:i/>
          <w:shd w:val="clear" w:color="auto" w:fill="FFFFFF"/>
        </w:rPr>
        <w:t>Layered</w:t>
      </w:r>
      <w:r>
        <w:rPr>
          <w:shd w:val="clear" w:color="auto" w:fill="FFFFFF"/>
        </w:rPr>
        <w:t xml:space="preserve"> check box to see the data in layered format.</w:t>
      </w:r>
    </w:p>
    <w:p w14:paraId="0641A931" w14:textId="77777777" w:rsidR="00017C11" w:rsidRPr="00823F84" w:rsidRDefault="00017C11" w:rsidP="00017C11">
      <w:pPr>
        <w:pStyle w:val="BodyText"/>
      </w:pPr>
      <w:r>
        <w:rPr>
          <w:shd w:val="clear" w:color="auto" w:fill="FFFFFF"/>
        </w:rPr>
        <w:t xml:space="preserve">The values are the same as the predefined dataset shown in </w:t>
      </w:r>
      <w:r>
        <w:rPr>
          <w:shd w:val="clear" w:color="auto" w:fill="FFFFFF"/>
        </w:rPr>
        <w:fldChar w:fldCharType="begin"/>
      </w:r>
      <w:r>
        <w:rPr>
          <w:shd w:val="clear" w:color="auto" w:fill="FFFFFF"/>
        </w:rPr>
        <w:instrText xml:space="preserve"> REF _Ref78794203 \h </w:instrText>
      </w:r>
      <w:r>
        <w:rPr>
          <w:shd w:val="clear" w:color="auto" w:fill="FFFFFF"/>
        </w:rPr>
      </w:r>
      <w:r>
        <w:rPr>
          <w:shd w:val="clear" w:color="auto" w:fill="FFFFFF"/>
        </w:rPr>
        <w:fldChar w:fldCharType="separate"/>
      </w:r>
      <w:r w:rsidR="00F81089">
        <w:t xml:space="preserve">Figure </w:t>
      </w:r>
      <w:r w:rsidR="00F81089">
        <w:rPr>
          <w:noProof/>
        </w:rPr>
        <w:t>3</w:t>
      </w:r>
      <w:r>
        <w:rPr>
          <w:shd w:val="clear" w:color="auto" w:fill="FFFFFF"/>
        </w:rPr>
        <w:fldChar w:fldCharType="end"/>
      </w:r>
      <w:r>
        <w:rPr>
          <w:shd w:val="clear" w:color="auto" w:fill="FFFFFF"/>
        </w:rPr>
        <w:t>.</w:t>
      </w:r>
    </w:p>
    <w:p w14:paraId="20047047" w14:textId="77777777" w:rsidR="00017C11" w:rsidRDefault="00017C11" w:rsidP="00017C11">
      <w:pPr>
        <w:pStyle w:val="CNList"/>
        <w:numPr>
          <w:ilvl w:val="0"/>
          <w:numId w:val="3"/>
        </w:numPr>
      </w:pPr>
      <w:r>
        <w:rPr>
          <w:shd w:val="clear" w:color="auto" w:fill="FFFFFF"/>
        </w:rPr>
        <w:t xml:space="preserve">Click </w:t>
      </w:r>
      <w:r w:rsidRPr="00823F84">
        <w:rPr>
          <w:b/>
          <w:shd w:val="clear" w:color="auto" w:fill="FFFFFF"/>
        </w:rPr>
        <w:t>OK</w:t>
      </w:r>
      <w:r>
        <w:rPr>
          <w:shd w:val="clear" w:color="auto" w:fill="FFFFFF"/>
        </w:rPr>
        <w:t xml:space="preserve"> to close the </w:t>
      </w:r>
      <w:r w:rsidRPr="00823F84">
        <w:rPr>
          <w:i/>
          <w:shd w:val="clear" w:color="auto" w:fill="FFFFFF"/>
        </w:rPr>
        <w:t>Zone File</w:t>
      </w:r>
      <w:r>
        <w:rPr>
          <w:shd w:val="clear" w:color="auto" w:fill="FFFFFF"/>
        </w:rPr>
        <w:t xml:space="preserve"> dialog</w:t>
      </w:r>
      <w:r>
        <w:t>.</w:t>
      </w:r>
    </w:p>
    <w:p w14:paraId="65542576" w14:textId="77777777" w:rsidR="00017C11" w:rsidRDefault="00017C11" w:rsidP="00017C11">
      <w:pPr>
        <w:pStyle w:val="Heading2"/>
        <w:tabs>
          <w:tab w:val="clear" w:pos="1440"/>
          <w:tab w:val="left" w:pos="1728"/>
        </w:tabs>
        <w:ind w:left="1728"/>
      </w:pPr>
      <w:bookmarkStart w:id="39" w:name="_Toc78962592"/>
      <w:bookmarkStart w:id="40" w:name="_Toc110345500"/>
      <w:r>
        <w:t>Saving and Running ZONEBUDGET</w:t>
      </w:r>
      <w:bookmarkEnd w:id="39"/>
      <w:bookmarkEnd w:id="40"/>
    </w:p>
    <w:p w14:paraId="682E1F9E" w14:textId="77777777" w:rsidR="00017C11" w:rsidRDefault="00017C11" w:rsidP="00017C11">
      <w:pPr>
        <w:pStyle w:val="BodyText"/>
      </w:pPr>
      <w:r>
        <w:t xml:space="preserve">Now to save and run ZONEBUDGET then view the outputs: </w:t>
      </w:r>
    </w:p>
    <w:p w14:paraId="4C7FE4FD" w14:textId="77777777" w:rsidR="00017C11" w:rsidRDefault="00017C11" w:rsidP="00BF73D2">
      <w:pPr>
        <w:pStyle w:val="BodyText"/>
        <w:numPr>
          <w:ilvl w:val="0"/>
          <w:numId w:val="15"/>
        </w:numPr>
        <w:spacing w:before="60" w:after="120"/>
        <w:rPr>
          <w:shd w:val="clear" w:color="auto" w:fill="FFFFFF"/>
        </w:rPr>
      </w:pPr>
      <w:r>
        <w:rPr>
          <w:rStyle w:val="BodyTextChar"/>
        </w:rPr>
        <w:t>Right-</w:t>
      </w:r>
      <w:r w:rsidRPr="00917076">
        <w:rPr>
          <w:rStyle w:val="BodyTextChar"/>
        </w:rPr>
        <w:t xml:space="preserve">click on </w:t>
      </w:r>
      <w:r>
        <w:rPr>
          <w:rStyle w:val="BodyTextChar"/>
        </w:rPr>
        <w:t>“</w:t>
      </w:r>
      <w:r>
        <w:rPr>
          <w:noProof/>
        </w:rPr>
        <w:drawing>
          <wp:inline distT="0" distB="0" distL="0" distR="0" wp14:anchorId="1217A15B" wp14:editId="2F95D94E">
            <wp:extent cx="152400" cy="133350"/>
            <wp:effectExtent l="0" t="0" r="0" b="0"/>
            <wp:docPr id="299" name="Picture 299"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r w:rsidRPr="00917076">
        <w:rPr>
          <w:rStyle w:val="BodyTextChar"/>
        </w:rPr>
        <w:t>ex-gwf-</w:t>
      </w:r>
      <w:r>
        <w:rPr>
          <w:rStyle w:val="BodyTextChar"/>
        </w:rPr>
        <w:t>bcf2ss”</w:t>
      </w:r>
      <w:r w:rsidRPr="00917076">
        <w:rPr>
          <w:rStyle w:val="BodyTextChar"/>
        </w:rPr>
        <w:t xml:space="preserve"> and select the </w:t>
      </w:r>
      <w:r w:rsidRPr="00F76F0E">
        <w:rPr>
          <w:rStyle w:val="BodyTextChar"/>
          <w:b/>
        </w:rPr>
        <w:t>Save Simulation</w:t>
      </w:r>
      <w:r>
        <w:rPr>
          <w:rStyle w:val="BodyTextChar"/>
        </w:rPr>
        <w:t xml:space="preserve"> command.</w:t>
      </w:r>
    </w:p>
    <w:p w14:paraId="618089A9" w14:textId="77777777" w:rsidR="00017C11" w:rsidRDefault="00017C11" w:rsidP="00BF73D2">
      <w:pPr>
        <w:pStyle w:val="BodyText"/>
        <w:numPr>
          <w:ilvl w:val="0"/>
          <w:numId w:val="15"/>
        </w:numPr>
        <w:spacing w:before="60" w:after="120"/>
        <w:rPr>
          <w:shd w:val="clear" w:color="auto" w:fill="FFFFFF"/>
        </w:rPr>
      </w:pPr>
      <w:r>
        <w:rPr>
          <w:shd w:val="clear" w:color="auto" w:fill="FFFFFF"/>
        </w:rPr>
        <w:t>Right-click on “</w:t>
      </w:r>
      <w:r>
        <w:rPr>
          <w:noProof/>
        </w:rPr>
        <w:drawing>
          <wp:inline distT="0" distB="0" distL="0" distR="0" wp14:anchorId="22BE567C" wp14:editId="52943ECF">
            <wp:extent cx="152400" cy="152400"/>
            <wp:effectExtent l="0" t="0" r="0" b="0"/>
            <wp:docPr id="298" name="Picture 298"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File:Mf6package.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hd w:val="clear" w:color="auto" w:fill="FFFFFF"/>
        </w:rPr>
        <w:t xml:space="preserve">ex-gwf-bcf2ss.cbc” and select the </w:t>
      </w:r>
      <w:r w:rsidRPr="00932A58">
        <w:rPr>
          <w:b/>
          <w:shd w:val="clear" w:color="auto" w:fill="FFFFFF"/>
        </w:rPr>
        <w:t>Run ZONEBUDGET</w:t>
      </w:r>
      <w:r>
        <w:rPr>
          <w:shd w:val="clear" w:color="auto" w:fill="FFFFFF"/>
        </w:rPr>
        <w:t xml:space="preserve"> command to start the </w:t>
      </w:r>
      <w:r w:rsidRPr="00340A5D">
        <w:rPr>
          <w:i/>
          <w:shd w:val="clear" w:color="auto" w:fill="FFFFFF"/>
        </w:rPr>
        <w:t>MODFLOW 6 Zone Budget</w:t>
      </w:r>
      <w:r>
        <w:rPr>
          <w:shd w:val="clear" w:color="auto" w:fill="FFFFFF"/>
        </w:rPr>
        <w:t xml:space="preserve"> model wrapper dialog.</w:t>
      </w:r>
    </w:p>
    <w:p w14:paraId="1B2E0ABD" w14:textId="77777777" w:rsidR="00017C11" w:rsidRDefault="00017C11" w:rsidP="00BF73D2">
      <w:pPr>
        <w:pStyle w:val="BodyText"/>
        <w:numPr>
          <w:ilvl w:val="0"/>
          <w:numId w:val="15"/>
        </w:numPr>
        <w:spacing w:before="60" w:after="120"/>
        <w:rPr>
          <w:shd w:val="clear" w:color="auto" w:fill="FFFFFF"/>
        </w:rPr>
      </w:pPr>
      <w:r>
        <w:rPr>
          <w:shd w:val="clear" w:color="auto" w:fill="FFFFFF"/>
        </w:rPr>
        <w:t xml:space="preserve">When it has finished, click </w:t>
      </w:r>
      <w:r w:rsidRPr="00340A5D">
        <w:rPr>
          <w:b/>
          <w:shd w:val="clear" w:color="auto" w:fill="FFFFFF"/>
        </w:rPr>
        <w:t>OK</w:t>
      </w:r>
      <w:r>
        <w:rPr>
          <w:shd w:val="clear" w:color="auto" w:fill="FFFFFF"/>
        </w:rPr>
        <w:t xml:space="preserve"> to the </w:t>
      </w:r>
      <w:r w:rsidRPr="00340A5D">
        <w:rPr>
          <w:i/>
          <w:shd w:val="clear" w:color="auto" w:fill="FFFFFF"/>
        </w:rPr>
        <w:t>MODFLOW 6 Zone Budget</w:t>
      </w:r>
      <w:r>
        <w:rPr>
          <w:shd w:val="clear" w:color="auto" w:fill="FFFFFF"/>
        </w:rPr>
        <w:t xml:space="preserve"> dialog.</w:t>
      </w:r>
    </w:p>
    <w:p w14:paraId="505EAF2E" w14:textId="77777777" w:rsidR="00017C11" w:rsidRDefault="00017C11" w:rsidP="00017C11">
      <w:pPr>
        <w:pStyle w:val="BodyText"/>
        <w:rPr>
          <w:shd w:val="clear" w:color="auto" w:fill="FFFFFF"/>
        </w:rPr>
      </w:pPr>
      <w:r>
        <w:rPr>
          <w:shd w:val="clear" w:color="auto" w:fill="FFFFFF"/>
        </w:rPr>
        <w:t xml:space="preserve">Three items will be added to the </w:t>
      </w:r>
      <w:r w:rsidR="0038787F">
        <w:rPr>
          <w:shd w:val="clear" w:color="auto" w:fill="FFFFFF"/>
        </w:rPr>
        <w:t>“</w:t>
      </w:r>
      <w:r w:rsidR="0038787F">
        <w:rPr>
          <w:noProof/>
        </w:rPr>
        <w:drawing>
          <wp:inline distT="0" distB="0" distL="0" distR="0" wp14:anchorId="153C84E4" wp14:editId="02675E2B">
            <wp:extent cx="155448" cy="155448"/>
            <wp:effectExtent l="0" t="0" r="0" b="0"/>
            <wp:docPr id="8" name="Picture 8" descr="File:Simulation Fold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imulation Folder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38787F">
        <w:rPr>
          <w:shd w:val="clear" w:color="auto" w:fill="FFFFFF"/>
        </w:rPr>
        <w:t xml:space="preserve"> Package”</w:t>
      </w:r>
      <w:r w:rsidR="00F127C8">
        <w:rPr>
          <w:shd w:val="clear" w:color="auto" w:fill="FFFFFF"/>
        </w:rPr>
        <w:t xml:space="preserve"> </w:t>
      </w:r>
      <w:r>
        <w:rPr>
          <w:shd w:val="clear" w:color="auto" w:fill="FFFFFF"/>
        </w:rPr>
        <w:t>folder in the Project Explorer: “</w:t>
      </w:r>
      <w:r w:rsidR="001F5310">
        <w:rPr>
          <w:noProof/>
        </w:rPr>
        <w:drawing>
          <wp:inline distT="0" distB="0" distL="0" distR="0" wp14:anchorId="494C6681" wp14:editId="35CC8717">
            <wp:extent cx="155448" cy="137160"/>
            <wp:effectExtent l="0" t="0" r="0" b="0"/>
            <wp:docPr id="17" name="Picture 17"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1F5310">
        <w:rPr>
          <w:shd w:val="clear" w:color="auto" w:fill="FFFFFF"/>
        </w:rPr>
        <w:t xml:space="preserve"> </w:t>
      </w:r>
      <w:r>
        <w:rPr>
          <w:shd w:val="clear" w:color="auto" w:fill="FFFFFF"/>
        </w:rPr>
        <w:t>ex-gwf-bcf2ss_zone_budget”, “</w:t>
      </w:r>
      <w:r w:rsidR="001F5310">
        <w:rPr>
          <w:noProof/>
        </w:rPr>
        <w:drawing>
          <wp:inline distT="0" distB="0" distL="0" distR="0" wp14:anchorId="4A0521ED" wp14:editId="41F35B63">
            <wp:extent cx="118872" cy="155448"/>
            <wp:effectExtent l="0" t="0" r="0" b="0"/>
            <wp:docPr id="19" name="Picture 19"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rsidR="001F5310">
        <w:rPr>
          <w:shd w:val="clear" w:color="auto" w:fill="FFFFFF"/>
        </w:rPr>
        <w:t xml:space="preserve"> </w:t>
      </w:r>
      <w:r>
        <w:rPr>
          <w:shd w:val="clear" w:color="auto" w:fill="FFFFFF"/>
        </w:rPr>
        <w:t>ex-gwf-bcf2ss.lst” and “</w:t>
      </w:r>
      <w:r w:rsidR="001F5310">
        <w:rPr>
          <w:noProof/>
        </w:rPr>
        <w:drawing>
          <wp:inline distT="0" distB="0" distL="0" distR="0" wp14:anchorId="3005BA16" wp14:editId="66C09EA7">
            <wp:extent cx="118872" cy="155448"/>
            <wp:effectExtent l="0" t="0" r="0" b="0"/>
            <wp:docPr id="21" name="Picture 21"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rsidR="001F5310">
        <w:rPr>
          <w:shd w:val="clear" w:color="auto" w:fill="FFFFFF"/>
        </w:rPr>
        <w:t xml:space="preserve"> </w:t>
      </w:r>
      <w:r>
        <w:rPr>
          <w:shd w:val="clear" w:color="auto" w:fill="FFFFFF"/>
        </w:rPr>
        <w:t xml:space="preserve">ex-gwf-bcf2ss.csv”. </w:t>
      </w:r>
      <w:r w:rsidRPr="008C1671">
        <w:t>This model is transient so the budget output is for each output time step.</w:t>
      </w:r>
      <w:r>
        <w:rPr>
          <w:color w:val="222222"/>
          <w:shd w:val="clear" w:color="auto" w:fill="FFFFFF"/>
        </w:rPr>
        <w:t> </w:t>
      </w:r>
    </w:p>
    <w:p w14:paraId="5B734C3B" w14:textId="77777777" w:rsidR="00017C11" w:rsidRDefault="00017C11" w:rsidP="00BF73D2">
      <w:pPr>
        <w:pStyle w:val="BodyText"/>
        <w:numPr>
          <w:ilvl w:val="0"/>
          <w:numId w:val="15"/>
        </w:numPr>
        <w:spacing w:before="60" w:after="120"/>
        <w:rPr>
          <w:shd w:val="clear" w:color="auto" w:fill="FFFFFF"/>
        </w:rPr>
      </w:pPr>
      <w:r>
        <w:rPr>
          <w:shd w:val="clear" w:color="auto" w:fill="FFFFFF"/>
        </w:rPr>
        <w:t>Double-click on the “</w:t>
      </w:r>
      <w:r w:rsidR="003922BF">
        <w:rPr>
          <w:noProof/>
        </w:rPr>
        <w:drawing>
          <wp:inline distT="0" distB="0" distL="0" distR="0" wp14:anchorId="06936382" wp14:editId="5F5D28D9">
            <wp:extent cx="118872" cy="155448"/>
            <wp:effectExtent l="0" t="0" r="0" b="0"/>
            <wp:docPr id="22" name="Picture 22"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t xml:space="preserve"> </w:t>
      </w:r>
      <w:r>
        <w:rPr>
          <w:shd w:val="clear" w:color="auto" w:fill="FFFFFF"/>
        </w:rPr>
        <w:t>ex-gwf-bcf2ss.lst” item to open a text file.</w:t>
      </w:r>
    </w:p>
    <w:p w14:paraId="71404913" w14:textId="77777777" w:rsidR="00017C11" w:rsidRDefault="00017C11" w:rsidP="00BF73D2">
      <w:pPr>
        <w:pStyle w:val="BodyText"/>
        <w:numPr>
          <w:ilvl w:val="0"/>
          <w:numId w:val="15"/>
        </w:numPr>
        <w:spacing w:before="60" w:after="120"/>
        <w:rPr>
          <w:shd w:val="clear" w:color="auto" w:fill="FFFFFF"/>
        </w:rPr>
      </w:pPr>
      <w:r>
        <w:rPr>
          <w:shd w:val="clear" w:color="auto" w:fill="FFFFFF"/>
        </w:rPr>
        <w:t xml:space="preserve">Scroll to the bottom of the file to see the budget summary for the </w:t>
      </w:r>
      <w:r w:rsidR="00BE3571">
        <w:rPr>
          <w:shd w:val="clear" w:color="auto" w:fill="FFFFFF"/>
        </w:rPr>
        <w:t xml:space="preserve">three </w:t>
      </w:r>
      <w:r>
        <w:rPr>
          <w:shd w:val="clear" w:color="auto" w:fill="FFFFFF"/>
        </w:rPr>
        <w:t xml:space="preserve">zones. </w:t>
      </w:r>
    </w:p>
    <w:p w14:paraId="4A404F58" w14:textId="77777777" w:rsidR="00017C11" w:rsidRDefault="00017C11" w:rsidP="00BF73D2">
      <w:pPr>
        <w:pStyle w:val="BodyText"/>
        <w:numPr>
          <w:ilvl w:val="0"/>
          <w:numId w:val="15"/>
        </w:numPr>
        <w:spacing w:before="60" w:after="120"/>
      </w:pPr>
      <w:r>
        <w:t>When done, close the text file and return to GMS.</w:t>
      </w:r>
    </w:p>
    <w:p w14:paraId="2030BD1C" w14:textId="77777777" w:rsidR="0094496F" w:rsidRDefault="0094496F" w:rsidP="00587BF8">
      <w:pPr>
        <w:pStyle w:val="BodyText"/>
        <w:spacing w:before="60" w:after="120"/>
      </w:pPr>
    </w:p>
    <w:p w14:paraId="08D3A25C" w14:textId="77777777" w:rsidR="0094496F" w:rsidRDefault="0094496F" w:rsidP="00587BF8">
      <w:pPr>
        <w:pStyle w:val="BodyText"/>
        <w:spacing w:before="60" w:after="120"/>
      </w:pPr>
    </w:p>
    <w:p w14:paraId="3A0845F7" w14:textId="77777777" w:rsidR="0094496F" w:rsidRDefault="0094496F" w:rsidP="00587BF8">
      <w:pPr>
        <w:pStyle w:val="BodyText"/>
        <w:spacing w:before="60" w:after="120"/>
      </w:pPr>
    </w:p>
    <w:p w14:paraId="6A70E474" w14:textId="77777777" w:rsidR="00017C11" w:rsidRDefault="00017C11" w:rsidP="00017C11">
      <w:pPr>
        <w:pStyle w:val="Heading1"/>
        <w:spacing w:before="360" w:after="120"/>
      </w:pPr>
      <w:bookmarkStart w:id="41" w:name="_Toc78962593"/>
      <w:bookmarkStart w:id="42" w:name="_Toc110345501"/>
      <w:r>
        <w:lastRenderedPageBreak/>
        <w:t>Running ZONEBUDGET for Multiple Models</w:t>
      </w:r>
      <w:bookmarkEnd w:id="41"/>
      <w:bookmarkEnd w:id="42"/>
    </w:p>
    <w:p w14:paraId="07F91A2C" w14:textId="77777777" w:rsidR="00017C11" w:rsidRDefault="00017C11" w:rsidP="00017C11">
      <w:pPr>
        <w:pStyle w:val="BodyText"/>
      </w:pPr>
      <w:r>
        <w:t xml:space="preserve">ZONEBUDGET can be used with </w:t>
      </w:r>
      <w:r w:rsidR="001B5613">
        <w:t xml:space="preserve">a </w:t>
      </w:r>
      <w:r>
        <w:t xml:space="preserve">MODFLOW 6 </w:t>
      </w:r>
      <w:r w:rsidR="001B5613">
        <w:t xml:space="preserve">simulation that contains </w:t>
      </w:r>
      <w:r>
        <w:t>multiple models.</w:t>
      </w:r>
    </w:p>
    <w:p w14:paraId="7A6DD044" w14:textId="77777777" w:rsidR="00017C11" w:rsidRDefault="00017C11" w:rsidP="00017C11">
      <w:pPr>
        <w:pStyle w:val="BodyText"/>
      </w:pPr>
      <w:bookmarkStart w:id="43" w:name="_Toc351172063"/>
      <w:bookmarkStart w:id="44" w:name="_Toc361455782"/>
      <w:bookmarkStart w:id="45" w:name="_Toc112844258"/>
      <w:r>
        <w:t>Do as follows to get started:</w:t>
      </w:r>
    </w:p>
    <w:p w14:paraId="61DBA914" w14:textId="77777777" w:rsidR="00017C11" w:rsidRDefault="00017C11" w:rsidP="00BF73D2">
      <w:pPr>
        <w:numPr>
          <w:ilvl w:val="0"/>
          <w:numId w:val="19"/>
        </w:numPr>
        <w:spacing w:before="60" w:after="120"/>
      </w:pPr>
      <w:r>
        <w:t xml:space="preserve">If necessary, launch GMS. </w:t>
      </w:r>
    </w:p>
    <w:p w14:paraId="42F23F27" w14:textId="77777777" w:rsidR="00017C11" w:rsidRDefault="00017C11" w:rsidP="00BF73D2">
      <w:pPr>
        <w:numPr>
          <w:ilvl w:val="0"/>
          <w:numId w:val="19"/>
        </w:numPr>
        <w:spacing w:before="60" w:after="120"/>
      </w:pPr>
      <w:r>
        <w:t xml:space="preserve">If GMS is already running, select </w:t>
      </w:r>
      <w:r w:rsidRPr="00E623C5">
        <w:rPr>
          <w:i/>
        </w:rPr>
        <w:t xml:space="preserve">File | </w:t>
      </w:r>
      <w:r w:rsidRPr="00190E66">
        <w:rPr>
          <w:b/>
        </w:rPr>
        <w:t>New</w:t>
      </w:r>
      <w:r>
        <w:t xml:space="preserve"> command to ensure that the program settings are restored to their default state.</w:t>
      </w:r>
    </w:p>
    <w:p w14:paraId="626DA1AB" w14:textId="77777777" w:rsidR="00017C11" w:rsidRDefault="00017C11" w:rsidP="00017C11">
      <w:pPr>
        <w:pStyle w:val="Heading2"/>
        <w:spacing w:after="120"/>
      </w:pPr>
      <w:bookmarkStart w:id="46" w:name="_Toc78962594"/>
      <w:bookmarkStart w:id="47" w:name="_Toc110345502"/>
      <w:r>
        <w:t>Opening the Existing Model</w:t>
      </w:r>
      <w:bookmarkEnd w:id="46"/>
      <w:bookmarkEnd w:id="47"/>
    </w:p>
    <w:p w14:paraId="22E0098B" w14:textId="77777777" w:rsidR="00017C11" w:rsidRDefault="00017C11" w:rsidP="00017C11">
      <w:pPr>
        <w:pStyle w:val="BodyText"/>
      </w:pPr>
      <w:r>
        <w:t>Start with a previously-created project.</w:t>
      </w:r>
    </w:p>
    <w:p w14:paraId="07DAECF8" w14:textId="77777777" w:rsidR="00017C11" w:rsidRDefault="00017C11" w:rsidP="00BF73D2">
      <w:pPr>
        <w:pStyle w:val="ListNumber"/>
        <w:numPr>
          <w:ilvl w:val="0"/>
          <w:numId w:val="20"/>
        </w:numPr>
      </w:pPr>
      <w:r>
        <w:t xml:space="preserve">Click </w:t>
      </w:r>
      <w:r w:rsidRPr="00017C11">
        <w:rPr>
          <w:b/>
        </w:rPr>
        <w:t>Open</w:t>
      </w:r>
      <w:r>
        <w:t xml:space="preserve"> </w:t>
      </w:r>
      <w:r>
        <w:rPr>
          <w:noProof/>
        </w:rPr>
        <w:drawing>
          <wp:inline distT="0" distB="0" distL="0" distR="0" wp14:anchorId="13F4F6A2" wp14:editId="37A66A9C">
            <wp:extent cx="152400" cy="133350"/>
            <wp:effectExtent l="0" t="0" r="0" b="0"/>
            <wp:docPr id="296" name="Picture 296"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017C11">
        <w:rPr>
          <w:i/>
        </w:rPr>
        <w:t>Open</w:t>
      </w:r>
      <w:r>
        <w:t xml:space="preserve"> dialog.</w:t>
      </w:r>
    </w:p>
    <w:p w14:paraId="74C1A6E7" w14:textId="77777777" w:rsidR="00017C11" w:rsidRDefault="00017C11" w:rsidP="00017C11">
      <w:pPr>
        <w:pStyle w:val="ListNumber"/>
      </w:pPr>
      <w:r>
        <w:t xml:space="preserve">Select “Project Files (*.gpr)” from the </w:t>
      </w:r>
      <w:r w:rsidRPr="00A171D0">
        <w:rPr>
          <w:i/>
        </w:rPr>
        <w:t>Files of type</w:t>
      </w:r>
      <w:r>
        <w:t xml:space="preserve"> drop-down.</w:t>
      </w:r>
    </w:p>
    <w:p w14:paraId="442CF0B1" w14:textId="77777777" w:rsidR="00017C11" w:rsidRDefault="00017C11" w:rsidP="00017C11">
      <w:pPr>
        <w:pStyle w:val="CNList"/>
        <w:numPr>
          <w:ilvl w:val="0"/>
          <w:numId w:val="3"/>
        </w:numPr>
      </w:pPr>
      <w:r>
        <w:t xml:space="preserve">Browse to the </w:t>
      </w:r>
      <w:r>
        <w:rPr>
          <w:i/>
        </w:rPr>
        <w:t>mf6_zonebudget</w:t>
      </w:r>
      <w:r>
        <w:t xml:space="preserve"> folder and select “lgr</w:t>
      </w:r>
      <w:r w:rsidRPr="001C61A9">
        <w:t>.gpr</w:t>
      </w:r>
      <w:r>
        <w:t>”.</w:t>
      </w:r>
    </w:p>
    <w:p w14:paraId="0B1A8B0C" w14:textId="77777777" w:rsidR="00017C11" w:rsidRDefault="00017C11" w:rsidP="00017C11">
      <w:pPr>
        <w:pStyle w:val="CNList"/>
        <w:numPr>
          <w:ilvl w:val="0"/>
          <w:numId w:val="3"/>
        </w:numPr>
      </w:pPr>
      <w:r>
        <w:t xml:space="preserve">Click </w:t>
      </w:r>
      <w:r>
        <w:rPr>
          <w:b/>
        </w:rPr>
        <w:t xml:space="preserve">Open </w:t>
      </w:r>
      <w:r>
        <w:t xml:space="preserve">to import the project and exit the </w:t>
      </w:r>
      <w:r w:rsidRPr="00A171D0">
        <w:rPr>
          <w:i/>
        </w:rPr>
        <w:t>Open</w:t>
      </w:r>
      <w:r>
        <w:t xml:space="preserve"> dialog. </w:t>
      </w:r>
    </w:p>
    <w:p w14:paraId="14550F8C" w14:textId="77777777" w:rsidR="00017C11" w:rsidRPr="00ED1F19" w:rsidRDefault="00017C11" w:rsidP="00017C11">
      <w:pPr>
        <w:pStyle w:val="BodyText"/>
      </w:pPr>
      <w:r>
        <w:t>The project should be visible in the Graphics Window (</w:t>
      </w:r>
      <w:r>
        <w:fldChar w:fldCharType="begin"/>
      </w:r>
      <w:r>
        <w:instrText xml:space="preserve"> REF _Ref78814957 \h </w:instrText>
      </w:r>
      <w:r>
        <w:fldChar w:fldCharType="separate"/>
      </w:r>
      <w:r w:rsidR="00F81089" w:rsidRPr="009462F9">
        <w:t>Figure</w:t>
      </w:r>
      <w:r w:rsidR="00F81089">
        <w:t xml:space="preserve"> </w:t>
      </w:r>
      <w:r w:rsidR="00F81089">
        <w:rPr>
          <w:noProof/>
        </w:rPr>
        <w:t>4</w:t>
      </w:r>
      <w:r>
        <w:fldChar w:fldCharType="end"/>
      </w:r>
      <w:r>
        <w:t xml:space="preserve">). </w:t>
      </w:r>
      <w:r w:rsidRPr="00ED1F19">
        <w:t>This is MODFLOW 6 model that has multiple GWF models. The zones have been set up on the "</w:t>
      </w:r>
      <w:r w:rsidR="00F86B82">
        <w:rPr>
          <w:noProof/>
        </w:rPr>
        <w:drawing>
          <wp:inline distT="0" distB="0" distL="0" distR="0" wp14:anchorId="0654C0A3" wp14:editId="2B0D3C3C">
            <wp:extent cx="155448" cy="137160"/>
            <wp:effectExtent l="0" t="0" r="0" b="0"/>
            <wp:docPr id="30" name="Picture 30"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F86B82">
        <w:t xml:space="preserve"> </w:t>
      </w:r>
      <w:r w:rsidRPr="00ED1F19">
        <w:t>child" model. The first 5 layers of the grid are zone 1, the next 10 layers are zone 2, and the last 10 layers are zone 3.</w:t>
      </w:r>
      <w:r>
        <w:t xml:space="preserve"> The parent model also has zones set up: one zone for each layer in the nine layer grid.</w:t>
      </w:r>
    </w:p>
    <w:p w14:paraId="1E422C94" w14:textId="77777777" w:rsidR="00017C11" w:rsidRDefault="00017C11" w:rsidP="00017C11">
      <w:pPr>
        <w:pStyle w:val="BodyText"/>
        <w:rPr>
          <w:noProof/>
        </w:rPr>
      </w:pPr>
      <w:r>
        <w:rPr>
          <w:noProof/>
        </w:rPr>
        <w:drawing>
          <wp:inline distT="0" distB="0" distL="0" distR="0" wp14:anchorId="436706B7" wp14:editId="62797D4F">
            <wp:extent cx="4572000" cy="3228975"/>
            <wp:effectExtent l="19050" t="19050" r="19050" b="285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228975"/>
                    </a:xfrm>
                    <a:prstGeom prst="rect">
                      <a:avLst/>
                    </a:prstGeom>
                    <a:noFill/>
                    <a:ln w="6350" cmpd="sng">
                      <a:solidFill>
                        <a:srgbClr val="000000"/>
                      </a:solidFill>
                      <a:miter lim="800000"/>
                      <a:headEnd/>
                      <a:tailEnd/>
                    </a:ln>
                    <a:effectLst/>
                  </pic:spPr>
                </pic:pic>
              </a:graphicData>
            </a:graphic>
          </wp:inline>
        </w:drawing>
      </w:r>
    </w:p>
    <w:p w14:paraId="6BB4DE83" w14:textId="77777777" w:rsidR="00017C11" w:rsidRDefault="00017C11" w:rsidP="00017C11">
      <w:pPr>
        <w:pStyle w:val="Caption"/>
      </w:pPr>
      <w:bookmarkStart w:id="48" w:name="_Ref78814957"/>
      <w:r w:rsidRPr="009462F9">
        <w:t>Figure</w:t>
      </w:r>
      <w:r>
        <w:t xml:space="preserve"> </w:t>
      </w:r>
      <w:fldSimple w:instr=" SEQ Figure \* ARABIC ">
        <w:r w:rsidR="00F81089">
          <w:rPr>
            <w:noProof/>
          </w:rPr>
          <w:t>4</w:t>
        </w:r>
      </w:fldSimple>
      <w:bookmarkEnd w:id="48"/>
      <w:r>
        <w:t xml:space="preserve">    </w:t>
      </w:r>
      <w:r w:rsidR="00083782">
        <w:t xml:space="preserve"> </w:t>
      </w:r>
      <w:r>
        <w:t xml:space="preserve"> Initial project for model with multiple GWF models</w:t>
      </w:r>
    </w:p>
    <w:p w14:paraId="14C94300" w14:textId="77777777" w:rsidR="0094496F" w:rsidRPr="00587BF8" w:rsidRDefault="0094496F" w:rsidP="00587BF8"/>
    <w:p w14:paraId="081C10C6" w14:textId="77777777" w:rsidR="00017C11" w:rsidRDefault="00017C11" w:rsidP="00017C11">
      <w:pPr>
        <w:pStyle w:val="Heading2"/>
        <w:tabs>
          <w:tab w:val="clear" w:pos="1440"/>
          <w:tab w:val="left" w:pos="1728"/>
        </w:tabs>
        <w:ind w:left="1728"/>
      </w:pPr>
      <w:bookmarkStart w:id="49" w:name="_Toc78962595"/>
      <w:bookmarkStart w:id="50" w:name="_Toc110345503"/>
      <w:r>
        <w:lastRenderedPageBreak/>
        <w:t>Running ZONEBUDGET</w:t>
      </w:r>
      <w:bookmarkEnd w:id="49"/>
      <w:bookmarkEnd w:id="50"/>
    </w:p>
    <w:p w14:paraId="37BC3121" w14:textId="77777777" w:rsidR="00017C11" w:rsidRDefault="00017C11" w:rsidP="00017C11">
      <w:pPr>
        <w:pStyle w:val="BodyText"/>
      </w:pPr>
      <w:r>
        <w:t xml:space="preserve">Now to run ZONEBUDGET then view the outputs: </w:t>
      </w:r>
    </w:p>
    <w:p w14:paraId="49B5977A" w14:textId="77777777" w:rsidR="00017C11" w:rsidRDefault="00017C11" w:rsidP="00BF73D2">
      <w:pPr>
        <w:pStyle w:val="BodyText"/>
        <w:numPr>
          <w:ilvl w:val="0"/>
          <w:numId w:val="17"/>
        </w:numPr>
        <w:spacing w:before="60" w:after="120"/>
        <w:rPr>
          <w:shd w:val="clear" w:color="auto" w:fill="FFFFFF"/>
        </w:rPr>
      </w:pPr>
      <w:r>
        <w:rPr>
          <w:shd w:val="clear" w:color="auto" w:fill="FFFFFF"/>
        </w:rPr>
        <w:t>Right-click on “</w:t>
      </w:r>
      <w:r>
        <w:rPr>
          <w:noProof/>
        </w:rPr>
        <w:drawing>
          <wp:inline distT="0" distB="0" distL="0" distR="0" wp14:anchorId="69C92FF1" wp14:editId="02845DC0">
            <wp:extent cx="152400" cy="152400"/>
            <wp:effectExtent l="0" t="0" r="0" b="0"/>
            <wp:docPr id="294" name="Picture 294"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File:Mf6package.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hd w:val="clear" w:color="auto" w:fill="FFFFFF"/>
        </w:rPr>
        <w:t xml:space="preserve">child.cbc” and select the </w:t>
      </w:r>
      <w:r w:rsidRPr="00932A58">
        <w:rPr>
          <w:b/>
          <w:shd w:val="clear" w:color="auto" w:fill="FFFFFF"/>
        </w:rPr>
        <w:t>Run ZONEBUDGET</w:t>
      </w:r>
      <w:r>
        <w:rPr>
          <w:shd w:val="clear" w:color="auto" w:fill="FFFFFF"/>
        </w:rPr>
        <w:t xml:space="preserve"> command to start the </w:t>
      </w:r>
      <w:r w:rsidRPr="00340A5D">
        <w:rPr>
          <w:i/>
          <w:shd w:val="clear" w:color="auto" w:fill="FFFFFF"/>
        </w:rPr>
        <w:t>MODFLOW 6 Zone Budget</w:t>
      </w:r>
      <w:r>
        <w:rPr>
          <w:shd w:val="clear" w:color="auto" w:fill="FFFFFF"/>
        </w:rPr>
        <w:t xml:space="preserve"> model wrapper dialog.</w:t>
      </w:r>
    </w:p>
    <w:p w14:paraId="56811104" w14:textId="77777777" w:rsidR="00017C11" w:rsidRDefault="00017C11" w:rsidP="00BF73D2">
      <w:pPr>
        <w:pStyle w:val="BodyText"/>
        <w:numPr>
          <w:ilvl w:val="0"/>
          <w:numId w:val="17"/>
        </w:numPr>
        <w:spacing w:before="60" w:after="120"/>
        <w:rPr>
          <w:shd w:val="clear" w:color="auto" w:fill="FFFFFF"/>
        </w:rPr>
      </w:pPr>
      <w:r>
        <w:rPr>
          <w:shd w:val="clear" w:color="auto" w:fill="FFFFFF"/>
        </w:rPr>
        <w:t xml:space="preserve">When it has finished, click </w:t>
      </w:r>
      <w:r w:rsidRPr="00340A5D">
        <w:rPr>
          <w:b/>
          <w:shd w:val="clear" w:color="auto" w:fill="FFFFFF"/>
        </w:rPr>
        <w:t>OK</w:t>
      </w:r>
      <w:r>
        <w:rPr>
          <w:shd w:val="clear" w:color="auto" w:fill="FFFFFF"/>
        </w:rPr>
        <w:t xml:space="preserve"> to close the </w:t>
      </w:r>
      <w:r w:rsidRPr="00340A5D">
        <w:rPr>
          <w:i/>
          <w:shd w:val="clear" w:color="auto" w:fill="FFFFFF"/>
        </w:rPr>
        <w:t>MODFLOW 6 Zone Budget</w:t>
      </w:r>
      <w:r>
        <w:rPr>
          <w:shd w:val="clear" w:color="auto" w:fill="FFFFFF"/>
        </w:rPr>
        <w:t xml:space="preserve"> dialog.</w:t>
      </w:r>
    </w:p>
    <w:p w14:paraId="30769D4C" w14:textId="77777777" w:rsidR="00017C11" w:rsidRDefault="00017C11" w:rsidP="00017C11">
      <w:pPr>
        <w:pStyle w:val="BodyText"/>
        <w:rPr>
          <w:shd w:val="clear" w:color="auto" w:fill="FFFFFF"/>
        </w:rPr>
      </w:pPr>
      <w:r>
        <w:rPr>
          <w:shd w:val="clear" w:color="auto" w:fill="FFFFFF"/>
        </w:rPr>
        <w:t xml:space="preserve">It was not necessary to save the simulation in this case because the Zone file data was not edited. Three items will be added to the </w:t>
      </w:r>
      <w:r w:rsidR="0038787F">
        <w:rPr>
          <w:shd w:val="clear" w:color="auto" w:fill="FFFFFF"/>
        </w:rPr>
        <w:t>“</w:t>
      </w:r>
      <w:r w:rsidR="0038787F">
        <w:rPr>
          <w:noProof/>
        </w:rPr>
        <w:drawing>
          <wp:inline distT="0" distB="0" distL="0" distR="0" wp14:anchorId="68C82988" wp14:editId="54E8D01A">
            <wp:extent cx="155448" cy="155448"/>
            <wp:effectExtent l="0" t="0" r="0" b="0"/>
            <wp:docPr id="11" name="Picture 11" descr="File:Simulation Fold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imulation Folder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38787F">
        <w:rPr>
          <w:shd w:val="clear" w:color="auto" w:fill="FFFFFF"/>
        </w:rPr>
        <w:t xml:space="preserve"> Package”</w:t>
      </w:r>
      <w:r>
        <w:rPr>
          <w:shd w:val="clear" w:color="auto" w:fill="FFFFFF"/>
        </w:rPr>
        <w:t xml:space="preserve"> folder in the Project Explorer: “</w:t>
      </w:r>
      <w:r w:rsidR="001F5310">
        <w:rPr>
          <w:noProof/>
        </w:rPr>
        <w:drawing>
          <wp:inline distT="0" distB="0" distL="0" distR="0" wp14:anchorId="0AE439B2" wp14:editId="6877BF0A">
            <wp:extent cx="155448" cy="137160"/>
            <wp:effectExtent l="0" t="0" r="0" b="0"/>
            <wp:docPr id="18" name="Picture 18"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1F5310">
        <w:rPr>
          <w:shd w:val="clear" w:color="auto" w:fill="FFFFFF"/>
        </w:rPr>
        <w:t xml:space="preserve"> </w:t>
      </w:r>
      <w:r>
        <w:rPr>
          <w:shd w:val="clear" w:color="auto" w:fill="FFFFFF"/>
        </w:rPr>
        <w:t>child_zone_budget”, “</w:t>
      </w:r>
      <w:r w:rsidR="003922BF">
        <w:rPr>
          <w:noProof/>
        </w:rPr>
        <w:drawing>
          <wp:inline distT="0" distB="0" distL="0" distR="0" wp14:anchorId="632514E7" wp14:editId="209FD3BC">
            <wp:extent cx="118872" cy="155448"/>
            <wp:effectExtent l="0" t="0" r="0" b="0"/>
            <wp:docPr id="24" name="Picture 24"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rsidR="003922BF">
        <w:rPr>
          <w:shd w:val="clear" w:color="auto" w:fill="FFFFFF"/>
        </w:rPr>
        <w:t xml:space="preserve"> </w:t>
      </w:r>
      <w:r>
        <w:rPr>
          <w:shd w:val="clear" w:color="auto" w:fill="FFFFFF"/>
        </w:rPr>
        <w:t>child.lst” and “</w:t>
      </w:r>
      <w:r w:rsidR="003922BF">
        <w:rPr>
          <w:noProof/>
        </w:rPr>
        <w:drawing>
          <wp:inline distT="0" distB="0" distL="0" distR="0" wp14:anchorId="2E8AA9C4" wp14:editId="189F8F36">
            <wp:extent cx="118872" cy="155448"/>
            <wp:effectExtent l="0" t="0" r="0" b="0"/>
            <wp:docPr id="25" name="Picture 25"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rsidR="003922BF">
        <w:rPr>
          <w:shd w:val="clear" w:color="auto" w:fill="FFFFFF"/>
        </w:rPr>
        <w:t xml:space="preserve"> </w:t>
      </w:r>
      <w:r>
        <w:rPr>
          <w:shd w:val="clear" w:color="auto" w:fill="FFFFFF"/>
        </w:rPr>
        <w:t>child.csv”</w:t>
      </w:r>
      <w:r w:rsidRPr="008C1671">
        <w:t>.</w:t>
      </w:r>
      <w:r>
        <w:rPr>
          <w:color w:val="222222"/>
          <w:shd w:val="clear" w:color="auto" w:fill="FFFFFF"/>
        </w:rPr>
        <w:t> </w:t>
      </w:r>
    </w:p>
    <w:p w14:paraId="517D3417" w14:textId="77777777" w:rsidR="00017C11" w:rsidRPr="00327C42" w:rsidRDefault="00017C11" w:rsidP="00BF73D2">
      <w:pPr>
        <w:pStyle w:val="BodyText"/>
        <w:numPr>
          <w:ilvl w:val="0"/>
          <w:numId w:val="17"/>
        </w:numPr>
        <w:spacing w:before="60" w:after="120"/>
        <w:rPr>
          <w:shd w:val="clear" w:color="auto" w:fill="FFFFFF"/>
        </w:rPr>
      </w:pPr>
      <w:r>
        <w:rPr>
          <w:shd w:val="clear" w:color="auto" w:fill="FFFFFF"/>
        </w:rPr>
        <w:t>Double-click on the “</w:t>
      </w:r>
      <w:r w:rsidR="003922BF">
        <w:rPr>
          <w:noProof/>
        </w:rPr>
        <w:drawing>
          <wp:inline distT="0" distB="0" distL="0" distR="0" wp14:anchorId="3C45B746" wp14:editId="5994DC28">
            <wp:extent cx="118872" cy="155448"/>
            <wp:effectExtent l="0" t="0" r="0" b="0"/>
            <wp:docPr id="23" name="Picture 23" descr="File:External text M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xternal text M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t xml:space="preserve"> </w:t>
      </w:r>
      <w:r>
        <w:rPr>
          <w:shd w:val="clear" w:color="auto" w:fill="FFFFFF"/>
        </w:rPr>
        <w:t>child.lst” item to open a text file.</w:t>
      </w:r>
    </w:p>
    <w:p w14:paraId="4B443B22" w14:textId="77777777" w:rsidR="00017C11" w:rsidRPr="00571A83" w:rsidRDefault="00017C11" w:rsidP="00BF73D2">
      <w:pPr>
        <w:pStyle w:val="BodyText"/>
        <w:numPr>
          <w:ilvl w:val="0"/>
          <w:numId w:val="17"/>
        </w:numPr>
        <w:spacing w:before="60" w:after="120"/>
      </w:pPr>
      <w:r w:rsidRPr="00571A83">
        <w:rPr>
          <w:shd w:val="clear" w:color="auto" w:fill="FFFFFF"/>
        </w:rPr>
        <w:t xml:space="preserve">Scroll to the bottom of the file to see the budget summary for the zones. </w:t>
      </w:r>
    </w:p>
    <w:p w14:paraId="139D6CF5" w14:textId="77777777" w:rsidR="00017C11" w:rsidRPr="00643303" w:rsidRDefault="00017C11" w:rsidP="00BF73D2">
      <w:pPr>
        <w:pStyle w:val="BodyText"/>
        <w:numPr>
          <w:ilvl w:val="0"/>
          <w:numId w:val="17"/>
        </w:numPr>
        <w:spacing w:before="60" w:after="120"/>
      </w:pPr>
      <w:r>
        <w:t>When done, close the text file.</w:t>
      </w:r>
    </w:p>
    <w:p w14:paraId="1969B22C" w14:textId="77777777" w:rsidR="00017C11" w:rsidRDefault="00017C11" w:rsidP="00017C11">
      <w:pPr>
        <w:pStyle w:val="Heading1"/>
        <w:spacing w:before="360" w:after="120"/>
      </w:pPr>
      <w:bookmarkStart w:id="51" w:name="_Toc78962596"/>
      <w:bookmarkStart w:id="52" w:name="_Toc110345504"/>
      <w:r>
        <w:t>Conclusion</w:t>
      </w:r>
      <w:bookmarkEnd w:id="43"/>
      <w:bookmarkEnd w:id="44"/>
      <w:bookmarkEnd w:id="45"/>
      <w:bookmarkEnd w:id="51"/>
      <w:bookmarkEnd w:id="52"/>
    </w:p>
    <w:p w14:paraId="06E4FA2F" w14:textId="77777777" w:rsidR="00017C11" w:rsidRDefault="00017C11" w:rsidP="00017C11">
      <w:pPr>
        <w:pStyle w:val="BodyText"/>
      </w:pPr>
      <w:r>
        <w:t>This concludes the “MODFLOW 6 – ZONEBUDGET” tutorial. The following topics were discussed and demonstrated:</w:t>
      </w:r>
    </w:p>
    <w:p w14:paraId="195E9965" w14:textId="77777777" w:rsidR="00017C11" w:rsidRDefault="00017C11" w:rsidP="00BF73D2">
      <w:pPr>
        <w:pStyle w:val="BodyText"/>
        <w:numPr>
          <w:ilvl w:val="0"/>
          <w:numId w:val="11"/>
        </w:numPr>
        <w:spacing w:before="60" w:after="120"/>
      </w:pPr>
      <w:r>
        <w:t>Adding the Zone File to a MODFLOW 6 simulation.</w:t>
      </w:r>
    </w:p>
    <w:p w14:paraId="5D2F73A2" w14:textId="77777777" w:rsidR="00017C11" w:rsidRDefault="00017C11" w:rsidP="00BF73D2">
      <w:pPr>
        <w:pStyle w:val="BodyText"/>
        <w:numPr>
          <w:ilvl w:val="0"/>
          <w:numId w:val="11"/>
        </w:numPr>
        <w:spacing w:before="60" w:after="120"/>
      </w:pPr>
      <w:r>
        <w:t>Running ZONEBUDGET.</w:t>
      </w:r>
    </w:p>
    <w:p w14:paraId="0073F3AF" w14:textId="77777777" w:rsidR="00017C11" w:rsidRDefault="00017C11" w:rsidP="00BF73D2">
      <w:pPr>
        <w:pStyle w:val="BodyText"/>
        <w:numPr>
          <w:ilvl w:val="0"/>
          <w:numId w:val="11"/>
        </w:numPr>
        <w:spacing w:before="60" w:after="120"/>
      </w:pPr>
      <w:r>
        <w:t>Reviewing budget summary.</w:t>
      </w:r>
    </w:p>
    <w:p w14:paraId="7B582E47" w14:textId="77777777" w:rsidR="00017C11" w:rsidRDefault="00017C11" w:rsidP="00BF73D2">
      <w:pPr>
        <w:pStyle w:val="BodyText"/>
        <w:numPr>
          <w:ilvl w:val="0"/>
          <w:numId w:val="11"/>
        </w:numPr>
        <w:spacing w:before="60" w:after="120"/>
      </w:pPr>
      <w:r>
        <w:t>Assigning zone ids from a dataset.</w:t>
      </w:r>
    </w:p>
    <w:p w14:paraId="00F4525C" w14:textId="77777777" w:rsidR="00F01B80" w:rsidRPr="00655AB4" w:rsidRDefault="00F01B80" w:rsidP="00017C11">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3567B" w14:textId="77777777" w:rsidR="00070A86" w:rsidRDefault="00070A86">
      <w:r>
        <w:separator/>
      </w:r>
    </w:p>
  </w:endnote>
  <w:endnote w:type="continuationSeparator" w:id="0">
    <w:p w14:paraId="0652CE4B" w14:textId="77777777" w:rsidR="00070A86" w:rsidRDefault="00070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23CD2" w14:textId="77777777" w:rsidR="00506A05" w:rsidRDefault="00AC1FAC"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587BF8">
      <w:rPr>
        <w:rFonts w:cs="Arial"/>
        <w:noProof/>
        <w:color w:val="807F7D"/>
      </w:rPr>
      <w:t>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587BF8">
      <w:rPr>
        <w:rFonts w:cs="Arial"/>
        <w:noProof/>
        <w:color w:val="807F7D"/>
      </w:rPr>
      <w:t>8</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2791C">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A90A9" w14:textId="77777777" w:rsidR="00506A05" w:rsidRDefault="00AC1FAC"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587BF8">
      <w:rPr>
        <w:rFonts w:cs="Arial"/>
        <w:noProof/>
        <w:color w:val="807F7D"/>
      </w:rPr>
      <w:t>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587BF8">
      <w:rPr>
        <w:rFonts w:cs="Arial"/>
        <w:noProof/>
        <w:color w:val="807F7D"/>
      </w:rPr>
      <w:t>8</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2791C">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C99EC" w14:textId="77777777" w:rsidR="00506A05" w:rsidRPr="00655AB4" w:rsidRDefault="00506A05"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587BF8">
      <w:rPr>
        <w:rFonts w:cs="Arial"/>
        <w:noProof/>
        <w:color w:val="807F7D"/>
      </w:rPr>
      <w:t>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587BF8">
      <w:rPr>
        <w:rFonts w:cs="Arial"/>
        <w:noProof/>
        <w:color w:val="807F7D"/>
      </w:rPr>
      <w:t>8</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2791C">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99113" w14:textId="77777777" w:rsidR="00070A86" w:rsidRDefault="00070A86">
      <w:r>
        <w:separator/>
      </w:r>
    </w:p>
  </w:footnote>
  <w:footnote w:type="continuationSeparator" w:id="0">
    <w:p w14:paraId="1FD545F0" w14:textId="77777777" w:rsidR="00070A86" w:rsidRDefault="00070A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97A04" w14:textId="77777777" w:rsidR="00506A05" w:rsidRPr="00AC1FAC" w:rsidRDefault="00AC1FAC" w:rsidP="008F7731">
    <w:pPr>
      <w:pStyle w:val="HeaderAquaveo"/>
      <w:pBdr>
        <w:bottom w:val="single" w:sz="12" w:space="1" w:color="BA0C2F"/>
      </w:pBdr>
      <w:tabs>
        <w:tab w:val="left" w:pos="3135"/>
      </w:tabs>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540F9">
      <w:rPr>
        <w:rFonts w:cs="Arial"/>
        <w:b w:val="0"/>
        <w:i w:val="0"/>
        <w:color w:val="807F7D"/>
        <w:szCs w:val="20"/>
      </w:rPr>
      <w:t xml:space="preserve">MODFLOW 6 – </w:t>
    </w:r>
    <w:r w:rsidR="00555CF6">
      <w:rPr>
        <w:rFonts w:cs="Arial"/>
        <w:b w:val="0"/>
        <w:i w:val="0"/>
        <w:color w:val="807F7D"/>
        <w:szCs w:val="20"/>
      </w:rPr>
      <w:t>ZONEBUDGET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55FA9" w14:textId="77777777" w:rsidR="00506A05" w:rsidRPr="00655AB4" w:rsidRDefault="00506A05"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3540F9">
      <w:rPr>
        <w:rFonts w:cs="Arial"/>
        <w:b w:val="0"/>
        <w:i w:val="0"/>
        <w:color w:val="807F7D"/>
        <w:szCs w:val="20"/>
      </w:rPr>
      <w:t>MODFLOW 6 –</w:t>
    </w:r>
    <w:r w:rsidR="00CE2448">
      <w:rPr>
        <w:rFonts w:cs="Arial"/>
        <w:b w:val="0"/>
        <w:i w:val="0"/>
        <w:color w:val="807F7D"/>
        <w:szCs w:val="20"/>
      </w:rPr>
      <w:t xml:space="preserve"> </w:t>
    </w:r>
    <w:r w:rsidR="00555CF6">
      <w:rPr>
        <w:rFonts w:cs="Arial"/>
        <w:b w:val="0"/>
        <w:i w:val="0"/>
        <w:color w:val="807F7D"/>
        <w:szCs w:val="20"/>
      </w:rPr>
      <w:t>ZONEBUDGET</w:t>
    </w:r>
  </w:p>
  <w:p w14:paraId="7AB3A78A" w14:textId="77777777" w:rsidR="00506A05" w:rsidRPr="00506A05" w:rsidRDefault="00506A05"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69AED" w14:textId="77777777" w:rsidR="00506A05" w:rsidRPr="00655AB4" w:rsidRDefault="00506A05"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8F7731">
      <w:rPr>
        <w:rFonts w:cs="Arial"/>
        <w:b w:val="0"/>
        <w:i w:val="0"/>
        <w:color w:val="807F7D"/>
        <w:szCs w:val="20"/>
      </w:rPr>
      <w:t>MODFLOW</w:t>
    </w:r>
    <w:r w:rsidR="003540F9">
      <w:rPr>
        <w:rFonts w:cs="Arial"/>
        <w:b w:val="0"/>
        <w:i w:val="0"/>
        <w:color w:val="807F7D"/>
        <w:szCs w:val="20"/>
      </w:rPr>
      <w:t xml:space="preserve"> 6</w:t>
    </w:r>
    <w:r w:rsidR="008F7731">
      <w:rPr>
        <w:rFonts w:cs="Arial"/>
        <w:b w:val="0"/>
        <w:i w:val="0"/>
        <w:color w:val="807F7D"/>
        <w:szCs w:val="20"/>
      </w:rPr>
      <w:t xml:space="preserve"> – </w:t>
    </w:r>
    <w:r w:rsidR="00555CF6">
      <w:rPr>
        <w:rFonts w:cs="Arial"/>
        <w:b w:val="0"/>
        <w:i w:val="0"/>
        <w:color w:val="807F7D"/>
        <w:szCs w:val="20"/>
      </w:rPr>
      <w:t>ZONEBUDGET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6" w15:restartNumberingAfterBreak="0">
    <w:nsid w:val="09121731"/>
    <w:multiLevelType w:val="hybridMultilevel"/>
    <w:tmpl w:val="7EC028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9" w15:restartNumberingAfterBreak="0">
    <w:nsid w:val="157E36C5"/>
    <w:multiLevelType w:val="hybridMultilevel"/>
    <w:tmpl w:val="BB567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D1C7E94"/>
    <w:multiLevelType w:val="hybridMultilevel"/>
    <w:tmpl w:val="86FCD6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4F20293"/>
    <w:multiLevelType w:val="hybridMultilevel"/>
    <w:tmpl w:val="C90EAC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7AC10C8"/>
    <w:multiLevelType w:val="hybridMultilevel"/>
    <w:tmpl w:val="7EC028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F707AA1"/>
    <w:multiLevelType w:val="hybridMultilevel"/>
    <w:tmpl w:val="7EC028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FDB71BC"/>
    <w:multiLevelType w:val="hybridMultilevel"/>
    <w:tmpl w:val="04D0E8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176670B"/>
    <w:multiLevelType w:val="hybridMultilevel"/>
    <w:tmpl w:val="BB2649C4"/>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6" w15:restartNumberingAfterBreak="0">
    <w:nsid w:val="67950FCB"/>
    <w:multiLevelType w:val="hybridMultilevel"/>
    <w:tmpl w:val="27041136"/>
    <w:lvl w:ilvl="0" w:tplc="0409000F">
      <w:start w:val="1"/>
      <w:numFmt w:val="decimal"/>
      <w:lvlText w:val="%1."/>
      <w:lvlJc w:val="left"/>
      <w:pPr>
        <w:ind w:left="2088" w:hanging="360"/>
      </w:p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7"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E4B5B6E"/>
    <w:multiLevelType w:val="hybridMultilevel"/>
    <w:tmpl w:val="BB567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172571673">
    <w:abstractNumId w:val="5"/>
  </w:num>
  <w:num w:numId="2" w16cid:durableId="1209687328">
    <w:abstractNumId w:val="1"/>
  </w:num>
  <w:num w:numId="3" w16cid:durableId="568006883">
    <w:abstractNumId w:val="0"/>
  </w:num>
  <w:num w:numId="4" w16cid:durableId="1425612095">
    <w:abstractNumId w:val="7"/>
  </w:num>
  <w:num w:numId="5" w16cid:durableId="2033263537">
    <w:abstractNumId w:val="0"/>
  </w:num>
  <w:num w:numId="6" w16cid:durableId="313686278">
    <w:abstractNumId w:val="8"/>
  </w:num>
  <w:num w:numId="7" w16cid:durableId="383255241">
    <w:abstractNumId w:val="18"/>
  </w:num>
  <w:num w:numId="8" w16cid:durableId="551382853">
    <w:abstractNumId w:val="17"/>
  </w:num>
  <w:num w:numId="9" w16cid:durableId="1988431872">
    <w:abstractNumId w:val="0"/>
    <w:lvlOverride w:ilvl="0">
      <w:startOverride w:val="1"/>
    </w:lvlOverride>
  </w:num>
  <w:num w:numId="10" w16cid:durableId="848760854">
    <w:abstractNumId w:val="9"/>
  </w:num>
  <w:num w:numId="11" w16cid:durableId="1802653193">
    <w:abstractNumId w:val="14"/>
  </w:num>
  <w:num w:numId="12" w16cid:durableId="24865684">
    <w:abstractNumId w:val="10"/>
  </w:num>
  <w:num w:numId="13" w16cid:durableId="1371303239">
    <w:abstractNumId w:val="11"/>
  </w:num>
  <w:num w:numId="14" w16cid:durableId="903612289">
    <w:abstractNumId w:val="12"/>
  </w:num>
  <w:num w:numId="15" w16cid:durableId="56440039">
    <w:abstractNumId w:val="13"/>
  </w:num>
  <w:num w:numId="16" w16cid:durableId="368990684">
    <w:abstractNumId w:val="19"/>
  </w:num>
  <w:num w:numId="17" w16cid:durableId="16977276">
    <w:abstractNumId w:val="6"/>
  </w:num>
  <w:num w:numId="18" w16cid:durableId="1186022689">
    <w:abstractNumId w:val="16"/>
  </w:num>
  <w:num w:numId="19" w16cid:durableId="603342747">
    <w:abstractNumId w:val="15"/>
  </w:num>
  <w:num w:numId="20" w16cid:durableId="673646528">
    <w:abstractNumId w:val="0"/>
    <w:lvlOverride w:ilvl="0">
      <w:startOverride w:val="1"/>
    </w:lvlOverride>
  </w:num>
  <w:num w:numId="21" w16cid:durableId="618537075">
    <w:abstractNumId w:val="0"/>
    <w:lvlOverride w:ilvl="0">
      <w:startOverride w:val="1"/>
    </w:lvlOverride>
  </w:num>
  <w:num w:numId="22" w16cid:durableId="357201583">
    <w:abstractNumId w:val="0"/>
    <w:lvlOverride w:ilvl="0">
      <w:startOverride w:val="1"/>
    </w:lvlOverride>
  </w:num>
  <w:num w:numId="23" w16cid:durableId="567031213">
    <w:abstractNumId w:val="0"/>
    <w:lvlOverride w:ilvl="0">
      <w:startOverride w:val="1"/>
    </w:lvlOverride>
  </w:num>
  <w:num w:numId="24" w16cid:durableId="2074427847">
    <w:abstractNumId w:val="0"/>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activeWritingStyle w:appName="MSWord" w:lang="en-US" w:vendorID="8" w:dllVersion="513"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5807"/>
    <w:rsid w:val="00000651"/>
    <w:rsid w:val="00000B8E"/>
    <w:rsid w:val="00000F71"/>
    <w:rsid w:val="000012A3"/>
    <w:rsid w:val="0000135F"/>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17C11"/>
    <w:rsid w:val="0002054B"/>
    <w:rsid w:val="00020FA6"/>
    <w:rsid w:val="00024CF8"/>
    <w:rsid w:val="000253CC"/>
    <w:rsid w:val="000275CD"/>
    <w:rsid w:val="00027992"/>
    <w:rsid w:val="00027F19"/>
    <w:rsid w:val="000303BC"/>
    <w:rsid w:val="000305FE"/>
    <w:rsid w:val="00031F94"/>
    <w:rsid w:val="0003269D"/>
    <w:rsid w:val="00033044"/>
    <w:rsid w:val="00033D5E"/>
    <w:rsid w:val="00034737"/>
    <w:rsid w:val="00035C64"/>
    <w:rsid w:val="00040781"/>
    <w:rsid w:val="00043B94"/>
    <w:rsid w:val="00043EE6"/>
    <w:rsid w:val="00043FB0"/>
    <w:rsid w:val="00043FCF"/>
    <w:rsid w:val="00044247"/>
    <w:rsid w:val="0004436F"/>
    <w:rsid w:val="000446E3"/>
    <w:rsid w:val="000458E4"/>
    <w:rsid w:val="00045E26"/>
    <w:rsid w:val="000470AE"/>
    <w:rsid w:val="00050204"/>
    <w:rsid w:val="00050ACB"/>
    <w:rsid w:val="00051095"/>
    <w:rsid w:val="000522C1"/>
    <w:rsid w:val="0005285B"/>
    <w:rsid w:val="00053481"/>
    <w:rsid w:val="000537C9"/>
    <w:rsid w:val="00054B03"/>
    <w:rsid w:val="000607D3"/>
    <w:rsid w:val="00061529"/>
    <w:rsid w:val="00061F36"/>
    <w:rsid w:val="000627F8"/>
    <w:rsid w:val="00062924"/>
    <w:rsid w:val="00064901"/>
    <w:rsid w:val="00066583"/>
    <w:rsid w:val="00066E5F"/>
    <w:rsid w:val="00070A86"/>
    <w:rsid w:val="00071451"/>
    <w:rsid w:val="0007415D"/>
    <w:rsid w:val="00075407"/>
    <w:rsid w:val="0007610B"/>
    <w:rsid w:val="00080587"/>
    <w:rsid w:val="000806FF"/>
    <w:rsid w:val="00080BA4"/>
    <w:rsid w:val="000811F5"/>
    <w:rsid w:val="00081299"/>
    <w:rsid w:val="00082F6C"/>
    <w:rsid w:val="000833EF"/>
    <w:rsid w:val="00083782"/>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38E4"/>
    <w:rsid w:val="000B3E6D"/>
    <w:rsid w:val="000B4664"/>
    <w:rsid w:val="000B4FC8"/>
    <w:rsid w:val="000B6E6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D7C58"/>
    <w:rsid w:val="000E014F"/>
    <w:rsid w:val="000E0779"/>
    <w:rsid w:val="000E29BB"/>
    <w:rsid w:val="000E2CB1"/>
    <w:rsid w:val="000E3B35"/>
    <w:rsid w:val="000E3D45"/>
    <w:rsid w:val="000E4573"/>
    <w:rsid w:val="000E4E24"/>
    <w:rsid w:val="000E594A"/>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4955"/>
    <w:rsid w:val="00125155"/>
    <w:rsid w:val="00126086"/>
    <w:rsid w:val="00126210"/>
    <w:rsid w:val="00126254"/>
    <w:rsid w:val="00130EB1"/>
    <w:rsid w:val="00134001"/>
    <w:rsid w:val="00134204"/>
    <w:rsid w:val="001344AB"/>
    <w:rsid w:val="00134983"/>
    <w:rsid w:val="00135E8F"/>
    <w:rsid w:val="001365A9"/>
    <w:rsid w:val="00136AEC"/>
    <w:rsid w:val="00136CC5"/>
    <w:rsid w:val="001418F7"/>
    <w:rsid w:val="00142D87"/>
    <w:rsid w:val="001433C5"/>
    <w:rsid w:val="00143CF6"/>
    <w:rsid w:val="00144840"/>
    <w:rsid w:val="001451AA"/>
    <w:rsid w:val="00145857"/>
    <w:rsid w:val="00145972"/>
    <w:rsid w:val="0014745D"/>
    <w:rsid w:val="001479AF"/>
    <w:rsid w:val="001508C3"/>
    <w:rsid w:val="00151C39"/>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A00"/>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5BF"/>
    <w:rsid w:val="001B449D"/>
    <w:rsid w:val="001B4729"/>
    <w:rsid w:val="001B5613"/>
    <w:rsid w:val="001B588D"/>
    <w:rsid w:val="001B5A91"/>
    <w:rsid w:val="001B7E09"/>
    <w:rsid w:val="001C0485"/>
    <w:rsid w:val="001C2306"/>
    <w:rsid w:val="001C2739"/>
    <w:rsid w:val="001C409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44C7"/>
    <w:rsid w:val="001F5310"/>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02E"/>
    <w:rsid w:val="00211C0A"/>
    <w:rsid w:val="00212171"/>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4B1E"/>
    <w:rsid w:val="0023525E"/>
    <w:rsid w:val="002356EF"/>
    <w:rsid w:val="002362E1"/>
    <w:rsid w:val="00236BAD"/>
    <w:rsid w:val="00236CB3"/>
    <w:rsid w:val="00240426"/>
    <w:rsid w:val="00240D03"/>
    <w:rsid w:val="002453E5"/>
    <w:rsid w:val="00245D33"/>
    <w:rsid w:val="0024681D"/>
    <w:rsid w:val="00251781"/>
    <w:rsid w:val="00251B1C"/>
    <w:rsid w:val="0025234C"/>
    <w:rsid w:val="00253882"/>
    <w:rsid w:val="00253ECA"/>
    <w:rsid w:val="00254F45"/>
    <w:rsid w:val="002615A7"/>
    <w:rsid w:val="00262370"/>
    <w:rsid w:val="00262BFC"/>
    <w:rsid w:val="00264315"/>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3827"/>
    <w:rsid w:val="0029424E"/>
    <w:rsid w:val="00294CC4"/>
    <w:rsid w:val="00295274"/>
    <w:rsid w:val="002961DA"/>
    <w:rsid w:val="002970FB"/>
    <w:rsid w:val="002A1411"/>
    <w:rsid w:val="002A1CF4"/>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0A60"/>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5B5C"/>
    <w:rsid w:val="003469D1"/>
    <w:rsid w:val="0035069D"/>
    <w:rsid w:val="0035080C"/>
    <w:rsid w:val="00351D83"/>
    <w:rsid w:val="00352595"/>
    <w:rsid w:val="003540F9"/>
    <w:rsid w:val="003547C7"/>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05CF"/>
    <w:rsid w:val="00381408"/>
    <w:rsid w:val="0038193D"/>
    <w:rsid w:val="0038383C"/>
    <w:rsid w:val="003844B4"/>
    <w:rsid w:val="0038546D"/>
    <w:rsid w:val="0038787F"/>
    <w:rsid w:val="0039000D"/>
    <w:rsid w:val="00390E1F"/>
    <w:rsid w:val="003919EB"/>
    <w:rsid w:val="00391A46"/>
    <w:rsid w:val="00391F3A"/>
    <w:rsid w:val="003922BF"/>
    <w:rsid w:val="0039237C"/>
    <w:rsid w:val="00393A11"/>
    <w:rsid w:val="00394FDA"/>
    <w:rsid w:val="003950F8"/>
    <w:rsid w:val="00397074"/>
    <w:rsid w:val="003A1398"/>
    <w:rsid w:val="003A1AD4"/>
    <w:rsid w:val="003A2E4E"/>
    <w:rsid w:val="003A42B5"/>
    <w:rsid w:val="003A4448"/>
    <w:rsid w:val="003A45D6"/>
    <w:rsid w:val="003A4CDA"/>
    <w:rsid w:val="003A4D72"/>
    <w:rsid w:val="003A5520"/>
    <w:rsid w:val="003A59DB"/>
    <w:rsid w:val="003A70C8"/>
    <w:rsid w:val="003A7C3A"/>
    <w:rsid w:val="003B0745"/>
    <w:rsid w:val="003B09C5"/>
    <w:rsid w:val="003B1057"/>
    <w:rsid w:val="003B6984"/>
    <w:rsid w:val="003C1A3F"/>
    <w:rsid w:val="003C269E"/>
    <w:rsid w:val="003C28DB"/>
    <w:rsid w:val="003C2B21"/>
    <w:rsid w:val="003C4826"/>
    <w:rsid w:val="003C5166"/>
    <w:rsid w:val="003C7148"/>
    <w:rsid w:val="003C79B5"/>
    <w:rsid w:val="003D001B"/>
    <w:rsid w:val="003D00AA"/>
    <w:rsid w:val="003D1574"/>
    <w:rsid w:val="003D24CE"/>
    <w:rsid w:val="003D38AD"/>
    <w:rsid w:val="003D506B"/>
    <w:rsid w:val="003D533D"/>
    <w:rsid w:val="003D6CA0"/>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3120"/>
    <w:rsid w:val="003F408D"/>
    <w:rsid w:val="003F534F"/>
    <w:rsid w:val="003F73B4"/>
    <w:rsid w:val="003F7663"/>
    <w:rsid w:val="0040057A"/>
    <w:rsid w:val="00400F23"/>
    <w:rsid w:val="004011A4"/>
    <w:rsid w:val="00401544"/>
    <w:rsid w:val="00402670"/>
    <w:rsid w:val="004027DF"/>
    <w:rsid w:val="00402FD1"/>
    <w:rsid w:val="00403534"/>
    <w:rsid w:val="00405562"/>
    <w:rsid w:val="00405A2E"/>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0EF"/>
    <w:rsid w:val="004856C5"/>
    <w:rsid w:val="00485C2E"/>
    <w:rsid w:val="004907F4"/>
    <w:rsid w:val="00490F40"/>
    <w:rsid w:val="004927F3"/>
    <w:rsid w:val="00492AC5"/>
    <w:rsid w:val="00492DAB"/>
    <w:rsid w:val="00493939"/>
    <w:rsid w:val="00496FF6"/>
    <w:rsid w:val="00497E04"/>
    <w:rsid w:val="004A4304"/>
    <w:rsid w:val="004A4F32"/>
    <w:rsid w:val="004A5549"/>
    <w:rsid w:val="004A55EC"/>
    <w:rsid w:val="004A6771"/>
    <w:rsid w:val="004A693A"/>
    <w:rsid w:val="004B15D8"/>
    <w:rsid w:val="004B388F"/>
    <w:rsid w:val="004B3DE5"/>
    <w:rsid w:val="004B4FCA"/>
    <w:rsid w:val="004B59E6"/>
    <w:rsid w:val="004C07FA"/>
    <w:rsid w:val="004C1727"/>
    <w:rsid w:val="004C1F21"/>
    <w:rsid w:val="004C244D"/>
    <w:rsid w:val="004C249A"/>
    <w:rsid w:val="004C30C1"/>
    <w:rsid w:val="004C4130"/>
    <w:rsid w:val="004C4274"/>
    <w:rsid w:val="004C554A"/>
    <w:rsid w:val="004C5DFC"/>
    <w:rsid w:val="004C7548"/>
    <w:rsid w:val="004C7677"/>
    <w:rsid w:val="004C7CA9"/>
    <w:rsid w:val="004D28A4"/>
    <w:rsid w:val="004D46BA"/>
    <w:rsid w:val="004D5AE1"/>
    <w:rsid w:val="004D6713"/>
    <w:rsid w:val="004D7B25"/>
    <w:rsid w:val="004E0770"/>
    <w:rsid w:val="004E09CF"/>
    <w:rsid w:val="004E0B4D"/>
    <w:rsid w:val="004E1D0F"/>
    <w:rsid w:val="004E3122"/>
    <w:rsid w:val="004E3F98"/>
    <w:rsid w:val="004E4B39"/>
    <w:rsid w:val="004E4DCA"/>
    <w:rsid w:val="004E543D"/>
    <w:rsid w:val="004E67D4"/>
    <w:rsid w:val="004E6804"/>
    <w:rsid w:val="004E6D74"/>
    <w:rsid w:val="004E79BD"/>
    <w:rsid w:val="004F2195"/>
    <w:rsid w:val="004F47CD"/>
    <w:rsid w:val="004F5EFE"/>
    <w:rsid w:val="004F606B"/>
    <w:rsid w:val="005014E7"/>
    <w:rsid w:val="00501B97"/>
    <w:rsid w:val="005031F7"/>
    <w:rsid w:val="00503302"/>
    <w:rsid w:val="00503824"/>
    <w:rsid w:val="00503D13"/>
    <w:rsid w:val="00506A05"/>
    <w:rsid w:val="005074F8"/>
    <w:rsid w:val="005101E7"/>
    <w:rsid w:val="00512DB1"/>
    <w:rsid w:val="00513E80"/>
    <w:rsid w:val="005152AA"/>
    <w:rsid w:val="005154CE"/>
    <w:rsid w:val="005155B4"/>
    <w:rsid w:val="00516310"/>
    <w:rsid w:val="005165D9"/>
    <w:rsid w:val="00516B7D"/>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88"/>
    <w:rsid w:val="00543098"/>
    <w:rsid w:val="00543FFD"/>
    <w:rsid w:val="00544C9A"/>
    <w:rsid w:val="00545452"/>
    <w:rsid w:val="0054734C"/>
    <w:rsid w:val="005516FF"/>
    <w:rsid w:val="00551F61"/>
    <w:rsid w:val="00552943"/>
    <w:rsid w:val="00555C5E"/>
    <w:rsid w:val="00555CF6"/>
    <w:rsid w:val="005601EA"/>
    <w:rsid w:val="00560265"/>
    <w:rsid w:val="00560650"/>
    <w:rsid w:val="00560C1F"/>
    <w:rsid w:val="00560E4B"/>
    <w:rsid w:val="00561A27"/>
    <w:rsid w:val="00562364"/>
    <w:rsid w:val="00562E81"/>
    <w:rsid w:val="00563F4B"/>
    <w:rsid w:val="005668EB"/>
    <w:rsid w:val="00573A66"/>
    <w:rsid w:val="00573BFB"/>
    <w:rsid w:val="0057408F"/>
    <w:rsid w:val="00575936"/>
    <w:rsid w:val="005767B4"/>
    <w:rsid w:val="00576EBE"/>
    <w:rsid w:val="00577B09"/>
    <w:rsid w:val="00580357"/>
    <w:rsid w:val="005804A5"/>
    <w:rsid w:val="00581DF5"/>
    <w:rsid w:val="005821F7"/>
    <w:rsid w:val="005852CC"/>
    <w:rsid w:val="00585E29"/>
    <w:rsid w:val="00586084"/>
    <w:rsid w:val="00587BF8"/>
    <w:rsid w:val="00590CA1"/>
    <w:rsid w:val="00590FD8"/>
    <w:rsid w:val="00592C5B"/>
    <w:rsid w:val="00592D3F"/>
    <w:rsid w:val="00593785"/>
    <w:rsid w:val="005947E3"/>
    <w:rsid w:val="00595139"/>
    <w:rsid w:val="00595C0A"/>
    <w:rsid w:val="00597537"/>
    <w:rsid w:val="00597A30"/>
    <w:rsid w:val="005A51DC"/>
    <w:rsid w:val="005A666B"/>
    <w:rsid w:val="005B058F"/>
    <w:rsid w:val="005B06C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736"/>
    <w:rsid w:val="005D6DA9"/>
    <w:rsid w:val="005E0270"/>
    <w:rsid w:val="005E1EE7"/>
    <w:rsid w:val="005E3470"/>
    <w:rsid w:val="005E5341"/>
    <w:rsid w:val="005E552E"/>
    <w:rsid w:val="005F0660"/>
    <w:rsid w:val="005F13FE"/>
    <w:rsid w:val="005F1CF2"/>
    <w:rsid w:val="005F1F90"/>
    <w:rsid w:val="005F2087"/>
    <w:rsid w:val="005F35DA"/>
    <w:rsid w:val="005F4051"/>
    <w:rsid w:val="005F5112"/>
    <w:rsid w:val="005F5B23"/>
    <w:rsid w:val="005F6F8C"/>
    <w:rsid w:val="005F7876"/>
    <w:rsid w:val="006020EE"/>
    <w:rsid w:val="00602485"/>
    <w:rsid w:val="006038B6"/>
    <w:rsid w:val="006073CF"/>
    <w:rsid w:val="00610107"/>
    <w:rsid w:val="00613473"/>
    <w:rsid w:val="006134C8"/>
    <w:rsid w:val="00614652"/>
    <w:rsid w:val="006167E5"/>
    <w:rsid w:val="006168B9"/>
    <w:rsid w:val="00622874"/>
    <w:rsid w:val="00623411"/>
    <w:rsid w:val="00623A04"/>
    <w:rsid w:val="00623ECB"/>
    <w:rsid w:val="00624615"/>
    <w:rsid w:val="00625274"/>
    <w:rsid w:val="0062579D"/>
    <w:rsid w:val="0062621D"/>
    <w:rsid w:val="00626B06"/>
    <w:rsid w:val="006313EF"/>
    <w:rsid w:val="00632898"/>
    <w:rsid w:val="00633BEB"/>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7BD"/>
    <w:rsid w:val="006648E0"/>
    <w:rsid w:val="00664AC3"/>
    <w:rsid w:val="006651AE"/>
    <w:rsid w:val="00665605"/>
    <w:rsid w:val="00666B4D"/>
    <w:rsid w:val="006714F3"/>
    <w:rsid w:val="006718E8"/>
    <w:rsid w:val="00671E92"/>
    <w:rsid w:val="006727B3"/>
    <w:rsid w:val="00673504"/>
    <w:rsid w:val="00673CB0"/>
    <w:rsid w:val="00674992"/>
    <w:rsid w:val="00675AE2"/>
    <w:rsid w:val="0067689B"/>
    <w:rsid w:val="006773A9"/>
    <w:rsid w:val="006773AA"/>
    <w:rsid w:val="006774C6"/>
    <w:rsid w:val="00680199"/>
    <w:rsid w:val="0068067B"/>
    <w:rsid w:val="00680AB6"/>
    <w:rsid w:val="00681380"/>
    <w:rsid w:val="00683DB3"/>
    <w:rsid w:val="0068409D"/>
    <w:rsid w:val="00684E3B"/>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6451"/>
    <w:rsid w:val="006B0DDD"/>
    <w:rsid w:val="006B1F16"/>
    <w:rsid w:val="006B2805"/>
    <w:rsid w:val="006B353E"/>
    <w:rsid w:val="006B3788"/>
    <w:rsid w:val="006B40B9"/>
    <w:rsid w:val="006B41DC"/>
    <w:rsid w:val="006B4568"/>
    <w:rsid w:val="006B5BC1"/>
    <w:rsid w:val="006C10F1"/>
    <w:rsid w:val="006C1911"/>
    <w:rsid w:val="006C24C5"/>
    <w:rsid w:val="006C2923"/>
    <w:rsid w:val="006C300A"/>
    <w:rsid w:val="006C34D9"/>
    <w:rsid w:val="006C3B1E"/>
    <w:rsid w:val="006C3FD8"/>
    <w:rsid w:val="006C4F85"/>
    <w:rsid w:val="006C6DDC"/>
    <w:rsid w:val="006C78FF"/>
    <w:rsid w:val="006D1462"/>
    <w:rsid w:val="006D269C"/>
    <w:rsid w:val="006D2E36"/>
    <w:rsid w:val="006D2EE1"/>
    <w:rsid w:val="006D425C"/>
    <w:rsid w:val="006D7648"/>
    <w:rsid w:val="006D7C78"/>
    <w:rsid w:val="006D7E11"/>
    <w:rsid w:val="006E0A87"/>
    <w:rsid w:val="006E0F94"/>
    <w:rsid w:val="006E3402"/>
    <w:rsid w:val="006E42E4"/>
    <w:rsid w:val="006E48A0"/>
    <w:rsid w:val="006E549C"/>
    <w:rsid w:val="006E6772"/>
    <w:rsid w:val="006F057F"/>
    <w:rsid w:val="006F1D41"/>
    <w:rsid w:val="006F514F"/>
    <w:rsid w:val="006F588B"/>
    <w:rsid w:val="006F62C3"/>
    <w:rsid w:val="006F6C0C"/>
    <w:rsid w:val="00705250"/>
    <w:rsid w:val="00705BF7"/>
    <w:rsid w:val="00706009"/>
    <w:rsid w:val="007060C6"/>
    <w:rsid w:val="00706270"/>
    <w:rsid w:val="0070686C"/>
    <w:rsid w:val="0071018D"/>
    <w:rsid w:val="007102B3"/>
    <w:rsid w:val="007112E1"/>
    <w:rsid w:val="007119E3"/>
    <w:rsid w:val="00713851"/>
    <w:rsid w:val="00716059"/>
    <w:rsid w:val="00716079"/>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91053"/>
    <w:rsid w:val="0079165E"/>
    <w:rsid w:val="0079266D"/>
    <w:rsid w:val="007929DD"/>
    <w:rsid w:val="00793128"/>
    <w:rsid w:val="00793C12"/>
    <w:rsid w:val="00794024"/>
    <w:rsid w:val="007948C3"/>
    <w:rsid w:val="00794D6A"/>
    <w:rsid w:val="00795857"/>
    <w:rsid w:val="00797121"/>
    <w:rsid w:val="0079741C"/>
    <w:rsid w:val="007A1607"/>
    <w:rsid w:val="007A26CA"/>
    <w:rsid w:val="007A2A0E"/>
    <w:rsid w:val="007A4525"/>
    <w:rsid w:val="007A4911"/>
    <w:rsid w:val="007A63AD"/>
    <w:rsid w:val="007A66C9"/>
    <w:rsid w:val="007A7677"/>
    <w:rsid w:val="007B13E9"/>
    <w:rsid w:val="007B27BA"/>
    <w:rsid w:val="007B3018"/>
    <w:rsid w:val="007B308E"/>
    <w:rsid w:val="007B3ABF"/>
    <w:rsid w:val="007B7C42"/>
    <w:rsid w:val="007C2BE6"/>
    <w:rsid w:val="007C5080"/>
    <w:rsid w:val="007C529E"/>
    <w:rsid w:val="007C6E51"/>
    <w:rsid w:val="007C701B"/>
    <w:rsid w:val="007D1F66"/>
    <w:rsid w:val="007D2B32"/>
    <w:rsid w:val="007D2EE8"/>
    <w:rsid w:val="007D403B"/>
    <w:rsid w:val="007D5FF7"/>
    <w:rsid w:val="007D6157"/>
    <w:rsid w:val="007D6F09"/>
    <w:rsid w:val="007E429A"/>
    <w:rsid w:val="007E4CFC"/>
    <w:rsid w:val="007E505B"/>
    <w:rsid w:val="007E5CC4"/>
    <w:rsid w:val="007F0400"/>
    <w:rsid w:val="007F1FF6"/>
    <w:rsid w:val="007F2081"/>
    <w:rsid w:val="007F367A"/>
    <w:rsid w:val="007F3868"/>
    <w:rsid w:val="007F50A0"/>
    <w:rsid w:val="007F7614"/>
    <w:rsid w:val="007F7D51"/>
    <w:rsid w:val="008009F0"/>
    <w:rsid w:val="00800E79"/>
    <w:rsid w:val="00800FD0"/>
    <w:rsid w:val="00801456"/>
    <w:rsid w:val="00801BE4"/>
    <w:rsid w:val="00801EE6"/>
    <w:rsid w:val="00802C61"/>
    <w:rsid w:val="00803B50"/>
    <w:rsid w:val="00803DFB"/>
    <w:rsid w:val="00804B91"/>
    <w:rsid w:val="00804C9A"/>
    <w:rsid w:val="00805A2C"/>
    <w:rsid w:val="00805F63"/>
    <w:rsid w:val="0080655B"/>
    <w:rsid w:val="00807266"/>
    <w:rsid w:val="00807F12"/>
    <w:rsid w:val="00811F84"/>
    <w:rsid w:val="00813D1F"/>
    <w:rsid w:val="00814686"/>
    <w:rsid w:val="00815EE4"/>
    <w:rsid w:val="00816545"/>
    <w:rsid w:val="00821481"/>
    <w:rsid w:val="008222CC"/>
    <w:rsid w:val="00822E70"/>
    <w:rsid w:val="008237DC"/>
    <w:rsid w:val="00823D26"/>
    <w:rsid w:val="00827D86"/>
    <w:rsid w:val="00831EBC"/>
    <w:rsid w:val="0083203F"/>
    <w:rsid w:val="00833F69"/>
    <w:rsid w:val="008343CA"/>
    <w:rsid w:val="00836714"/>
    <w:rsid w:val="008369B2"/>
    <w:rsid w:val="00837973"/>
    <w:rsid w:val="00841D4E"/>
    <w:rsid w:val="00843EC8"/>
    <w:rsid w:val="00844215"/>
    <w:rsid w:val="008461CA"/>
    <w:rsid w:val="008467E5"/>
    <w:rsid w:val="00847B35"/>
    <w:rsid w:val="008507EB"/>
    <w:rsid w:val="00850DE5"/>
    <w:rsid w:val="00851623"/>
    <w:rsid w:val="00853072"/>
    <w:rsid w:val="00853088"/>
    <w:rsid w:val="0085319C"/>
    <w:rsid w:val="008532CC"/>
    <w:rsid w:val="008555F3"/>
    <w:rsid w:val="00856002"/>
    <w:rsid w:val="00856B60"/>
    <w:rsid w:val="00856B94"/>
    <w:rsid w:val="00861950"/>
    <w:rsid w:val="0086202B"/>
    <w:rsid w:val="00862BA0"/>
    <w:rsid w:val="00862FA4"/>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573E"/>
    <w:rsid w:val="00885A0E"/>
    <w:rsid w:val="00887603"/>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329E"/>
    <w:rsid w:val="008B3349"/>
    <w:rsid w:val="008B4D03"/>
    <w:rsid w:val="008B67B8"/>
    <w:rsid w:val="008B6B69"/>
    <w:rsid w:val="008B6DFF"/>
    <w:rsid w:val="008C0DDD"/>
    <w:rsid w:val="008C1C28"/>
    <w:rsid w:val="008C3012"/>
    <w:rsid w:val="008C34B2"/>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7731"/>
    <w:rsid w:val="008F7C13"/>
    <w:rsid w:val="0090072A"/>
    <w:rsid w:val="00902454"/>
    <w:rsid w:val="009028D7"/>
    <w:rsid w:val="0090540D"/>
    <w:rsid w:val="0090589B"/>
    <w:rsid w:val="00906372"/>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4210"/>
    <w:rsid w:val="00924FF5"/>
    <w:rsid w:val="009255CE"/>
    <w:rsid w:val="00925981"/>
    <w:rsid w:val="00926570"/>
    <w:rsid w:val="0092764B"/>
    <w:rsid w:val="00930838"/>
    <w:rsid w:val="00930998"/>
    <w:rsid w:val="00930BFB"/>
    <w:rsid w:val="009338DA"/>
    <w:rsid w:val="00935C23"/>
    <w:rsid w:val="00936442"/>
    <w:rsid w:val="00937EC1"/>
    <w:rsid w:val="00940AA2"/>
    <w:rsid w:val="00940DE7"/>
    <w:rsid w:val="00940E7A"/>
    <w:rsid w:val="00941F72"/>
    <w:rsid w:val="00942400"/>
    <w:rsid w:val="009424B6"/>
    <w:rsid w:val="00942579"/>
    <w:rsid w:val="0094496F"/>
    <w:rsid w:val="009451F8"/>
    <w:rsid w:val="00952C36"/>
    <w:rsid w:val="0095315B"/>
    <w:rsid w:val="00954308"/>
    <w:rsid w:val="00954B31"/>
    <w:rsid w:val="00955159"/>
    <w:rsid w:val="00955D74"/>
    <w:rsid w:val="00955E55"/>
    <w:rsid w:val="009567B6"/>
    <w:rsid w:val="0096105F"/>
    <w:rsid w:val="009625C3"/>
    <w:rsid w:val="0096270B"/>
    <w:rsid w:val="00962FA3"/>
    <w:rsid w:val="009632D6"/>
    <w:rsid w:val="009644EF"/>
    <w:rsid w:val="00965EC0"/>
    <w:rsid w:val="00966145"/>
    <w:rsid w:val="009665F4"/>
    <w:rsid w:val="009716BB"/>
    <w:rsid w:val="00972B00"/>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35B"/>
    <w:rsid w:val="009E1538"/>
    <w:rsid w:val="009E1BDC"/>
    <w:rsid w:val="009E2734"/>
    <w:rsid w:val="009E280A"/>
    <w:rsid w:val="009E2824"/>
    <w:rsid w:val="009E2D54"/>
    <w:rsid w:val="009E33FB"/>
    <w:rsid w:val="009E4226"/>
    <w:rsid w:val="009E45B9"/>
    <w:rsid w:val="009E4698"/>
    <w:rsid w:val="009E7425"/>
    <w:rsid w:val="009E749B"/>
    <w:rsid w:val="009F0A0E"/>
    <w:rsid w:val="009F1C77"/>
    <w:rsid w:val="009F1E49"/>
    <w:rsid w:val="009F3D6C"/>
    <w:rsid w:val="009F3FFA"/>
    <w:rsid w:val="009F4611"/>
    <w:rsid w:val="009F4981"/>
    <w:rsid w:val="009F6497"/>
    <w:rsid w:val="00A0064D"/>
    <w:rsid w:val="00A013B1"/>
    <w:rsid w:val="00A03389"/>
    <w:rsid w:val="00A03814"/>
    <w:rsid w:val="00A03C97"/>
    <w:rsid w:val="00A06677"/>
    <w:rsid w:val="00A06D2D"/>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520D"/>
    <w:rsid w:val="00A35FBC"/>
    <w:rsid w:val="00A364E3"/>
    <w:rsid w:val="00A40957"/>
    <w:rsid w:val="00A409B3"/>
    <w:rsid w:val="00A413D6"/>
    <w:rsid w:val="00A43444"/>
    <w:rsid w:val="00A43BA7"/>
    <w:rsid w:val="00A43FE2"/>
    <w:rsid w:val="00A440E6"/>
    <w:rsid w:val="00A44C84"/>
    <w:rsid w:val="00A463EA"/>
    <w:rsid w:val="00A46D18"/>
    <w:rsid w:val="00A50B0B"/>
    <w:rsid w:val="00A51F51"/>
    <w:rsid w:val="00A51FF7"/>
    <w:rsid w:val="00A53261"/>
    <w:rsid w:val="00A54B12"/>
    <w:rsid w:val="00A55FE4"/>
    <w:rsid w:val="00A60B92"/>
    <w:rsid w:val="00A6191A"/>
    <w:rsid w:val="00A61FB1"/>
    <w:rsid w:val="00A630E4"/>
    <w:rsid w:val="00A63176"/>
    <w:rsid w:val="00A63534"/>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A1C46"/>
    <w:rsid w:val="00AA4E5E"/>
    <w:rsid w:val="00AA6CF7"/>
    <w:rsid w:val="00AA6FF1"/>
    <w:rsid w:val="00AA74C5"/>
    <w:rsid w:val="00AA7AF4"/>
    <w:rsid w:val="00AA7C7C"/>
    <w:rsid w:val="00AB0FED"/>
    <w:rsid w:val="00AB1C20"/>
    <w:rsid w:val="00AB34B4"/>
    <w:rsid w:val="00AB3510"/>
    <w:rsid w:val="00AB3E45"/>
    <w:rsid w:val="00AB430F"/>
    <w:rsid w:val="00AB4EF0"/>
    <w:rsid w:val="00AB62E3"/>
    <w:rsid w:val="00AB7CB8"/>
    <w:rsid w:val="00AB7FF6"/>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6EB9"/>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12455"/>
    <w:rsid w:val="00B1247A"/>
    <w:rsid w:val="00B13675"/>
    <w:rsid w:val="00B13C24"/>
    <w:rsid w:val="00B16E7B"/>
    <w:rsid w:val="00B20022"/>
    <w:rsid w:val="00B22243"/>
    <w:rsid w:val="00B2374B"/>
    <w:rsid w:val="00B2521A"/>
    <w:rsid w:val="00B30006"/>
    <w:rsid w:val="00B35C9D"/>
    <w:rsid w:val="00B35D7F"/>
    <w:rsid w:val="00B371A8"/>
    <w:rsid w:val="00B37285"/>
    <w:rsid w:val="00B41ECF"/>
    <w:rsid w:val="00B42009"/>
    <w:rsid w:val="00B435EB"/>
    <w:rsid w:val="00B43B88"/>
    <w:rsid w:val="00B45B70"/>
    <w:rsid w:val="00B45C7A"/>
    <w:rsid w:val="00B46F08"/>
    <w:rsid w:val="00B47409"/>
    <w:rsid w:val="00B51FD8"/>
    <w:rsid w:val="00B523B9"/>
    <w:rsid w:val="00B534C6"/>
    <w:rsid w:val="00B535D0"/>
    <w:rsid w:val="00B53D89"/>
    <w:rsid w:val="00B53DDD"/>
    <w:rsid w:val="00B544F7"/>
    <w:rsid w:val="00B55D53"/>
    <w:rsid w:val="00B56157"/>
    <w:rsid w:val="00B578E7"/>
    <w:rsid w:val="00B601AE"/>
    <w:rsid w:val="00B60DDD"/>
    <w:rsid w:val="00B61637"/>
    <w:rsid w:val="00B61EA2"/>
    <w:rsid w:val="00B62014"/>
    <w:rsid w:val="00B62C09"/>
    <w:rsid w:val="00B636E7"/>
    <w:rsid w:val="00B64033"/>
    <w:rsid w:val="00B642B2"/>
    <w:rsid w:val="00B64AAA"/>
    <w:rsid w:val="00B64BF7"/>
    <w:rsid w:val="00B65B95"/>
    <w:rsid w:val="00B65BF5"/>
    <w:rsid w:val="00B67ACE"/>
    <w:rsid w:val="00B721E1"/>
    <w:rsid w:val="00B72774"/>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BE9"/>
    <w:rsid w:val="00B87D25"/>
    <w:rsid w:val="00B90C64"/>
    <w:rsid w:val="00B91D99"/>
    <w:rsid w:val="00B91E5D"/>
    <w:rsid w:val="00B9249A"/>
    <w:rsid w:val="00B92607"/>
    <w:rsid w:val="00B94393"/>
    <w:rsid w:val="00B972FC"/>
    <w:rsid w:val="00BA078F"/>
    <w:rsid w:val="00BA164A"/>
    <w:rsid w:val="00BA196C"/>
    <w:rsid w:val="00BA2377"/>
    <w:rsid w:val="00BA3744"/>
    <w:rsid w:val="00BA532A"/>
    <w:rsid w:val="00BA5594"/>
    <w:rsid w:val="00BA5ACE"/>
    <w:rsid w:val="00BA5C70"/>
    <w:rsid w:val="00BA678F"/>
    <w:rsid w:val="00BA6D9B"/>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6141"/>
    <w:rsid w:val="00BD61C6"/>
    <w:rsid w:val="00BD637E"/>
    <w:rsid w:val="00BD7DE2"/>
    <w:rsid w:val="00BE04A8"/>
    <w:rsid w:val="00BE0A02"/>
    <w:rsid w:val="00BE2284"/>
    <w:rsid w:val="00BE2BA6"/>
    <w:rsid w:val="00BE2BCB"/>
    <w:rsid w:val="00BE2D3F"/>
    <w:rsid w:val="00BE32B0"/>
    <w:rsid w:val="00BE3571"/>
    <w:rsid w:val="00BE3979"/>
    <w:rsid w:val="00BE4B69"/>
    <w:rsid w:val="00BE4DA1"/>
    <w:rsid w:val="00BE4E60"/>
    <w:rsid w:val="00BE5655"/>
    <w:rsid w:val="00BE7902"/>
    <w:rsid w:val="00BF0E72"/>
    <w:rsid w:val="00BF2848"/>
    <w:rsid w:val="00BF3EDF"/>
    <w:rsid w:val="00BF73D2"/>
    <w:rsid w:val="00BF7728"/>
    <w:rsid w:val="00C01874"/>
    <w:rsid w:val="00C03350"/>
    <w:rsid w:val="00C046EA"/>
    <w:rsid w:val="00C04D12"/>
    <w:rsid w:val="00C05890"/>
    <w:rsid w:val="00C07590"/>
    <w:rsid w:val="00C12532"/>
    <w:rsid w:val="00C12801"/>
    <w:rsid w:val="00C12860"/>
    <w:rsid w:val="00C136D2"/>
    <w:rsid w:val="00C13C78"/>
    <w:rsid w:val="00C14442"/>
    <w:rsid w:val="00C15866"/>
    <w:rsid w:val="00C159C1"/>
    <w:rsid w:val="00C1629C"/>
    <w:rsid w:val="00C163EC"/>
    <w:rsid w:val="00C17192"/>
    <w:rsid w:val="00C21CE5"/>
    <w:rsid w:val="00C21F22"/>
    <w:rsid w:val="00C22A32"/>
    <w:rsid w:val="00C22EE5"/>
    <w:rsid w:val="00C23610"/>
    <w:rsid w:val="00C236A5"/>
    <w:rsid w:val="00C2396B"/>
    <w:rsid w:val="00C24E87"/>
    <w:rsid w:val="00C26664"/>
    <w:rsid w:val="00C26970"/>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3335"/>
    <w:rsid w:val="00C533C8"/>
    <w:rsid w:val="00C53C97"/>
    <w:rsid w:val="00C5597A"/>
    <w:rsid w:val="00C55AE2"/>
    <w:rsid w:val="00C575D8"/>
    <w:rsid w:val="00C603A2"/>
    <w:rsid w:val="00C61388"/>
    <w:rsid w:val="00C615DE"/>
    <w:rsid w:val="00C640FF"/>
    <w:rsid w:val="00C66F83"/>
    <w:rsid w:val="00C67B54"/>
    <w:rsid w:val="00C709AE"/>
    <w:rsid w:val="00C70E17"/>
    <w:rsid w:val="00C725FC"/>
    <w:rsid w:val="00C72ECA"/>
    <w:rsid w:val="00C736C6"/>
    <w:rsid w:val="00C74082"/>
    <w:rsid w:val="00C74BD1"/>
    <w:rsid w:val="00C74DE6"/>
    <w:rsid w:val="00C75295"/>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448"/>
    <w:rsid w:val="00CE2CA9"/>
    <w:rsid w:val="00CE481B"/>
    <w:rsid w:val="00CE58E7"/>
    <w:rsid w:val="00CE6325"/>
    <w:rsid w:val="00CE75E2"/>
    <w:rsid w:val="00CF0260"/>
    <w:rsid w:val="00CF0A16"/>
    <w:rsid w:val="00CF16CD"/>
    <w:rsid w:val="00CF31A4"/>
    <w:rsid w:val="00CF55F7"/>
    <w:rsid w:val="00CF6484"/>
    <w:rsid w:val="00CF64EF"/>
    <w:rsid w:val="00CF76B1"/>
    <w:rsid w:val="00CF77C8"/>
    <w:rsid w:val="00D0062C"/>
    <w:rsid w:val="00D00835"/>
    <w:rsid w:val="00D0115E"/>
    <w:rsid w:val="00D0264D"/>
    <w:rsid w:val="00D038CA"/>
    <w:rsid w:val="00D04BFF"/>
    <w:rsid w:val="00D065A0"/>
    <w:rsid w:val="00D10317"/>
    <w:rsid w:val="00D109D1"/>
    <w:rsid w:val="00D13087"/>
    <w:rsid w:val="00D14228"/>
    <w:rsid w:val="00D14A87"/>
    <w:rsid w:val="00D14D06"/>
    <w:rsid w:val="00D16457"/>
    <w:rsid w:val="00D17064"/>
    <w:rsid w:val="00D17ACB"/>
    <w:rsid w:val="00D200E2"/>
    <w:rsid w:val="00D20174"/>
    <w:rsid w:val="00D2050F"/>
    <w:rsid w:val="00D22A03"/>
    <w:rsid w:val="00D23D10"/>
    <w:rsid w:val="00D24749"/>
    <w:rsid w:val="00D24CE7"/>
    <w:rsid w:val="00D267CE"/>
    <w:rsid w:val="00D272E5"/>
    <w:rsid w:val="00D2791C"/>
    <w:rsid w:val="00D31EB5"/>
    <w:rsid w:val="00D334A8"/>
    <w:rsid w:val="00D35A52"/>
    <w:rsid w:val="00D426BA"/>
    <w:rsid w:val="00D42740"/>
    <w:rsid w:val="00D44E35"/>
    <w:rsid w:val="00D45807"/>
    <w:rsid w:val="00D45AD7"/>
    <w:rsid w:val="00D47286"/>
    <w:rsid w:val="00D541F8"/>
    <w:rsid w:val="00D5430E"/>
    <w:rsid w:val="00D544B6"/>
    <w:rsid w:val="00D568EA"/>
    <w:rsid w:val="00D56B71"/>
    <w:rsid w:val="00D5726B"/>
    <w:rsid w:val="00D62407"/>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A003C"/>
    <w:rsid w:val="00DA3071"/>
    <w:rsid w:val="00DA33BF"/>
    <w:rsid w:val="00DA3488"/>
    <w:rsid w:val="00DA5E46"/>
    <w:rsid w:val="00DA6139"/>
    <w:rsid w:val="00DA6F2B"/>
    <w:rsid w:val="00DA7011"/>
    <w:rsid w:val="00DA728B"/>
    <w:rsid w:val="00DB02E4"/>
    <w:rsid w:val="00DB11B5"/>
    <w:rsid w:val="00DB170F"/>
    <w:rsid w:val="00DB5508"/>
    <w:rsid w:val="00DB6BD7"/>
    <w:rsid w:val="00DB7AC3"/>
    <w:rsid w:val="00DC0359"/>
    <w:rsid w:val="00DC1916"/>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41D9"/>
    <w:rsid w:val="00E046B1"/>
    <w:rsid w:val="00E05E0D"/>
    <w:rsid w:val="00E0626D"/>
    <w:rsid w:val="00E06842"/>
    <w:rsid w:val="00E069E2"/>
    <w:rsid w:val="00E075F6"/>
    <w:rsid w:val="00E076BA"/>
    <w:rsid w:val="00E07C77"/>
    <w:rsid w:val="00E11432"/>
    <w:rsid w:val="00E115E5"/>
    <w:rsid w:val="00E11D39"/>
    <w:rsid w:val="00E131B6"/>
    <w:rsid w:val="00E13A30"/>
    <w:rsid w:val="00E13C6C"/>
    <w:rsid w:val="00E1427F"/>
    <w:rsid w:val="00E17812"/>
    <w:rsid w:val="00E17DEE"/>
    <w:rsid w:val="00E2216B"/>
    <w:rsid w:val="00E227C6"/>
    <w:rsid w:val="00E24821"/>
    <w:rsid w:val="00E26363"/>
    <w:rsid w:val="00E2694E"/>
    <w:rsid w:val="00E26BD9"/>
    <w:rsid w:val="00E26C23"/>
    <w:rsid w:val="00E27A0B"/>
    <w:rsid w:val="00E316C6"/>
    <w:rsid w:val="00E330B8"/>
    <w:rsid w:val="00E34D6B"/>
    <w:rsid w:val="00E357A8"/>
    <w:rsid w:val="00E4062D"/>
    <w:rsid w:val="00E425B4"/>
    <w:rsid w:val="00E426D9"/>
    <w:rsid w:val="00E44312"/>
    <w:rsid w:val="00E44AF2"/>
    <w:rsid w:val="00E44D0C"/>
    <w:rsid w:val="00E476D6"/>
    <w:rsid w:val="00E47976"/>
    <w:rsid w:val="00E542C8"/>
    <w:rsid w:val="00E54526"/>
    <w:rsid w:val="00E57AA5"/>
    <w:rsid w:val="00E57B7C"/>
    <w:rsid w:val="00E623C5"/>
    <w:rsid w:val="00E6257B"/>
    <w:rsid w:val="00E63EB8"/>
    <w:rsid w:val="00E64C14"/>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53B"/>
    <w:rsid w:val="00E97F67"/>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3B71"/>
    <w:rsid w:val="00ED3DE5"/>
    <w:rsid w:val="00ED58D6"/>
    <w:rsid w:val="00ED5C0D"/>
    <w:rsid w:val="00ED6356"/>
    <w:rsid w:val="00ED6CB9"/>
    <w:rsid w:val="00ED6F21"/>
    <w:rsid w:val="00ED750D"/>
    <w:rsid w:val="00ED7B2E"/>
    <w:rsid w:val="00ED7CFE"/>
    <w:rsid w:val="00EE12D7"/>
    <w:rsid w:val="00EE1CCC"/>
    <w:rsid w:val="00EE2075"/>
    <w:rsid w:val="00EE2835"/>
    <w:rsid w:val="00EE49A0"/>
    <w:rsid w:val="00EE5660"/>
    <w:rsid w:val="00EE5B13"/>
    <w:rsid w:val="00EE7525"/>
    <w:rsid w:val="00EF0E52"/>
    <w:rsid w:val="00EF351E"/>
    <w:rsid w:val="00EF3FB0"/>
    <w:rsid w:val="00EF4531"/>
    <w:rsid w:val="00EF52E9"/>
    <w:rsid w:val="00EF5569"/>
    <w:rsid w:val="00EF5DEC"/>
    <w:rsid w:val="00EF63F6"/>
    <w:rsid w:val="00EF6948"/>
    <w:rsid w:val="00EF77DC"/>
    <w:rsid w:val="00F01B80"/>
    <w:rsid w:val="00F02061"/>
    <w:rsid w:val="00F037CB"/>
    <w:rsid w:val="00F0439A"/>
    <w:rsid w:val="00F05D60"/>
    <w:rsid w:val="00F07DDF"/>
    <w:rsid w:val="00F109D4"/>
    <w:rsid w:val="00F11782"/>
    <w:rsid w:val="00F123B1"/>
    <w:rsid w:val="00F127C8"/>
    <w:rsid w:val="00F138D3"/>
    <w:rsid w:val="00F14A99"/>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5B5"/>
    <w:rsid w:val="00F24980"/>
    <w:rsid w:val="00F24E1F"/>
    <w:rsid w:val="00F342A1"/>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66A6B"/>
    <w:rsid w:val="00F713F6"/>
    <w:rsid w:val="00F71928"/>
    <w:rsid w:val="00F73E47"/>
    <w:rsid w:val="00F757B2"/>
    <w:rsid w:val="00F75CDA"/>
    <w:rsid w:val="00F75FC1"/>
    <w:rsid w:val="00F76713"/>
    <w:rsid w:val="00F76DD0"/>
    <w:rsid w:val="00F7701C"/>
    <w:rsid w:val="00F77465"/>
    <w:rsid w:val="00F778FF"/>
    <w:rsid w:val="00F81089"/>
    <w:rsid w:val="00F8124A"/>
    <w:rsid w:val="00F81301"/>
    <w:rsid w:val="00F815A3"/>
    <w:rsid w:val="00F84578"/>
    <w:rsid w:val="00F86038"/>
    <w:rsid w:val="00F86882"/>
    <w:rsid w:val="00F86B82"/>
    <w:rsid w:val="00F90968"/>
    <w:rsid w:val="00F90C5E"/>
    <w:rsid w:val="00F91CFB"/>
    <w:rsid w:val="00F91E67"/>
    <w:rsid w:val="00F92BF1"/>
    <w:rsid w:val="00F936B4"/>
    <w:rsid w:val="00F93A63"/>
    <w:rsid w:val="00F94CCD"/>
    <w:rsid w:val="00F94DB3"/>
    <w:rsid w:val="00F94FF3"/>
    <w:rsid w:val="00F95BFB"/>
    <w:rsid w:val="00F95CB0"/>
    <w:rsid w:val="00F96A1C"/>
    <w:rsid w:val="00FA02AA"/>
    <w:rsid w:val="00FA26CA"/>
    <w:rsid w:val="00FA48BE"/>
    <w:rsid w:val="00FA571F"/>
    <w:rsid w:val="00FA61C3"/>
    <w:rsid w:val="00FB132B"/>
    <w:rsid w:val="00FB2284"/>
    <w:rsid w:val="00FB293E"/>
    <w:rsid w:val="00FB3C66"/>
    <w:rsid w:val="00FB3EDF"/>
    <w:rsid w:val="00FB4329"/>
    <w:rsid w:val="00FB4722"/>
    <w:rsid w:val="00FB4A7C"/>
    <w:rsid w:val="00FB568B"/>
    <w:rsid w:val="00FB6190"/>
    <w:rsid w:val="00FB77AA"/>
    <w:rsid w:val="00FB7E39"/>
    <w:rsid w:val="00FC0549"/>
    <w:rsid w:val="00FC086F"/>
    <w:rsid w:val="00FC121A"/>
    <w:rsid w:val="00FC12C3"/>
    <w:rsid w:val="00FC1655"/>
    <w:rsid w:val="00FC7198"/>
    <w:rsid w:val="00FC770D"/>
    <w:rsid w:val="00FD0241"/>
    <w:rsid w:val="00FD0E0B"/>
    <w:rsid w:val="00FD121A"/>
    <w:rsid w:val="00FD2016"/>
    <w:rsid w:val="00FD27D3"/>
    <w:rsid w:val="00FD477F"/>
    <w:rsid w:val="00FD5F95"/>
    <w:rsid w:val="00FD6D71"/>
    <w:rsid w:val="00FE23B2"/>
    <w:rsid w:val="00FE351E"/>
    <w:rsid w:val="00FE3FB9"/>
    <w:rsid w:val="00FE63AC"/>
    <w:rsid w:val="00FE6748"/>
    <w:rsid w:val="00FF1BE3"/>
    <w:rsid w:val="00FF1EDC"/>
    <w:rsid w:val="00FF20C5"/>
    <w:rsid w:val="00FF36BB"/>
    <w:rsid w:val="00FF4568"/>
    <w:rsid w:val="00FF6676"/>
    <w:rsid w:val="00FF7116"/>
    <w:rsid w:val="00FF7B38"/>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D4F7D4"/>
  <w15:docId w15:val="{F9543631-64AB-4D2D-8BF6-17C87DD9F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306"/>
    <w:pPr>
      <w:spacing w:before="120" w:after="60"/>
      <w:ind w:left="1440"/>
    </w:pPr>
    <w:rPr>
      <w:rFonts w:ascii="Arial" w:hAnsi="Arial"/>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bCs/>
      <w:szCs w:val="28"/>
    </w:rPr>
  </w:style>
  <w:style w:type="paragraph" w:styleId="Heading5">
    <w:name w:val="heading 5"/>
    <w:basedOn w:val="Normal"/>
    <w:next w:val="Normal"/>
    <w:qFormat/>
    <w:rsid w:val="00C17192"/>
    <w:pPr>
      <w:numPr>
        <w:ilvl w:val="4"/>
        <w:numId w:val="1"/>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083782"/>
    <w:pPr>
      <w:ind w:left="3024"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5"/>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6"/>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4"/>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083782"/>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7"/>
      </w:numPr>
      <w:spacing w:before="0" w:after="0"/>
      <w:contextualSpacing/>
    </w:pPr>
    <w:rPr>
      <w:rFonts w:eastAsia="Cambria"/>
    </w:rPr>
  </w:style>
  <w:style w:type="paragraph" w:customStyle="1" w:styleId="BodyText">
    <w:name w:val="BodyText"/>
    <w:basedOn w:val="Normal"/>
    <w:link w:val="BodyTextChar"/>
    <w:autoRedefine/>
    <w:qFormat/>
    <w:rsid w:val="00924210"/>
    <w:rPr>
      <w:rFonts w:cs="Arial"/>
      <w:szCs w:val="20"/>
    </w:rPr>
  </w:style>
  <w:style w:type="paragraph" w:customStyle="1" w:styleId="CNList">
    <w:name w:val="CN List"/>
    <w:basedOn w:val="ListNumber"/>
    <w:link w:val="CNListChar"/>
    <w:qFormat/>
    <w:rsid w:val="00E2694E"/>
  </w:style>
  <w:style w:type="character" w:customStyle="1" w:styleId="BodyTextChar">
    <w:name w:val="BodyText Char"/>
    <w:link w:val="BodyText"/>
    <w:rsid w:val="00924210"/>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E2694E"/>
    <w:rPr>
      <w:rFonts w:ascii="Arial" w:hAnsi="Arial"/>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8"/>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BFB79-E2B4-475A-985A-FC4F359CA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0</TotalTime>
  <Pages>8</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10640</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 Creer</cp:lastModifiedBy>
  <cp:revision>3</cp:revision>
  <cp:lastPrinted>2023-09-27T19:03:00Z</cp:lastPrinted>
  <dcterms:created xsi:type="dcterms:W3CDTF">2024-09-23T16:07:00Z</dcterms:created>
  <dcterms:modified xsi:type="dcterms:W3CDTF">2025-08-08T20:03:00Z</dcterms:modified>
</cp:coreProperties>
</file>