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81DAD" w14:textId="77777777" w:rsidR="00C17192" w:rsidRDefault="00506A05">
      <w:r>
        <w:rPr>
          <w:noProof/>
        </w:rPr>
        <mc:AlternateContent>
          <mc:Choice Requires="wpc">
            <w:drawing>
              <wp:anchor distT="0" distB="0" distL="114300" distR="114300" simplePos="0" relativeHeight="251728384" behindDoc="0" locked="0" layoutInCell="1" allowOverlap="1" wp14:anchorId="4A17A76A" wp14:editId="06B92C5F">
                <wp:simplePos x="0" y="0"/>
                <wp:positionH relativeFrom="margin">
                  <wp:posOffset>1905</wp:posOffset>
                </wp:positionH>
                <wp:positionV relativeFrom="paragraph">
                  <wp:posOffset>1219835</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25" name="Picture 125"/>
                          <pic:cNvPicPr>
                            <a:picLocks noChangeAspect="1"/>
                          </pic:cNvPicPr>
                        </pic:nvPicPr>
                        <pic:blipFill>
                          <a:blip r:embed="rId8"/>
                          <a:stretch>
                            <a:fillRect/>
                          </a:stretch>
                        </pic:blipFill>
                        <pic:spPr>
                          <a:xfrm>
                            <a:off x="1073929" y="241415"/>
                            <a:ext cx="4028572" cy="2647619"/>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0BECB6DB" id="Canvas 10" o:spid="_x0000_s1026" editas="canvas" style="position:absolute;margin-left:.15pt;margin-top:96.05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25" o:spid="_x0000_s1028" type="#_x0000_t75" style="position:absolute;left:10739;top:2414;width:40286;height:26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">
                  <v:imagedata r:id="rId9" o:title=""/>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73F956E1" wp14:editId="3F86FE08">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28B57"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38CC6255" wp14:editId="13E52029">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9F22A3" w14:textId="77777777" w:rsidR="00EE3D02" w:rsidRDefault="00EE3D02"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C6255"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3B9F22A3" w14:textId="77777777" w:rsidR="00EE3D02" w:rsidRDefault="00EE3D02"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580F9118" wp14:editId="27ED8FC8">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367DB262" wp14:editId="0F31305F">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278BE627" w14:textId="5CCECE41" w:rsidR="00EE3D02" w:rsidRPr="00B01DD5" w:rsidRDefault="00C51554" w:rsidP="003B1057">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C84976">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DB262"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278BE627" w14:textId="5CCECE41" w:rsidR="00EE3D02" w:rsidRPr="00B01DD5" w:rsidRDefault="00C51554" w:rsidP="003B1057">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C84976">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6D196D06" wp14:editId="03786815">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3D3DAC7F" wp14:editId="020F46D4">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FB13A" w14:textId="04CB80B6" w:rsidR="00EE3D02" w:rsidRPr="004534B3" w:rsidRDefault="00EE3D02"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C84976">
                              <w:rPr>
                                <w:rFonts w:ascii="Arial Narrow" w:hAnsi="Arial Narrow" w:cs="Arial"/>
                                <w:iCs/>
                                <w:sz w:val="26"/>
                                <w:szCs w:val="26"/>
                              </w:rPr>
                              <w:t>9</w:t>
                            </w:r>
                            <w:r w:rsidRPr="004534B3">
                              <w:rPr>
                                <w:rFonts w:ascii="Arial Narrow" w:hAnsi="Arial Narrow" w:cs="Arial"/>
                                <w:iCs/>
                                <w:sz w:val="26"/>
                                <w:szCs w:val="26"/>
                              </w:rPr>
                              <w:t xml:space="preserve"> Tutorial</w:t>
                            </w:r>
                          </w:p>
                          <w:p w14:paraId="17BEB96B" w14:textId="77777777" w:rsidR="00EE3D02" w:rsidRPr="009D54CB" w:rsidRDefault="00EE3D02"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MODFLOW-USG – Quadtree</w:t>
                            </w:r>
                          </w:p>
                          <w:p w14:paraId="0ADBEBF5" w14:textId="77777777" w:rsidR="00EE3D02" w:rsidRPr="009D54CB" w:rsidRDefault="00EE3D02" w:rsidP="00EF3FB0">
                            <w:pPr>
                              <w:pStyle w:val="TutorialDescription"/>
                              <w:rPr>
                                <w:rFonts w:ascii="Arial" w:hAnsi="Arial" w:cs="Arial"/>
                                <w:color w:val="807F7D"/>
                                <w:szCs w:val="30"/>
                              </w:rPr>
                            </w:pPr>
                            <w:r>
                              <w:rPr>
                                <w:rFonts w:ascii="Arial" w:hAnsi="Arial" w:cs="Arial"/>
                                <w:color w:val="807F7D"/>
                                <w:szCs w:val="30"/>
                              </w:rPr>
                              <w:t>Create a MODFLOW-USG model with a locally refined UGrid using GMS</w:t>
                            </w:r>
                          </w:p>
                          <w:p w14:paraId="31F7BE51" w14:textId="77777777" w:rsidR="00EE3D02" w:rsidRPr="004534B3" w:rsidRDefault="00EE3D02"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DAC7F"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227FB13A" w14:textId="04CB80B6" w:rsidR="00EE3D02" w:rsidRPr="004534B3" w:rsidRDefault="00EE3D02"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C84976">
                        <w:rPr>
                          <w:rFonts w:ascii="Arial Narrow" w:hAnsi="Arial Narrow" w:cs="Arial"/>
                          <w:iCs/>
                          <w:sz w:val="26"/>
                          <w:szCs w:val="26"/>
                        </w:rPr>
                        <w:t>9</w:t>
                      </w:r>
                      <w:r w:rsidRPr="004534B3">
                        <w:rPr>
                          <w:rFonts w:ascii="Arial Narrow" w:hAnsi="Arial Narrow" w:cs="Arial"/>
                          <w:iCs/>
                          <w:sz w:val="26"/>
                          <w:szCs w:val="26"/>
                        </w:rPr>
                        <w:t xml:space="preserve"> Tutorial</w:t>
                      </w:r>
                    </w:p>
                    <w:p w14:paraId="17BEB96B" w14:textId="77777777" w:rsidR="00EE3D02" w:rsidRPr="009D54CB" w:rsidRDefault="00EE3D02"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MODFLOW-USG – Quadtree</w:t>
                      </w:r>
                    </w:p>
                    <w:p w14:paraId="0ADBEBF5" w14:textId="77777777" w:rsidR="00EE3D02" w:rsidRPr="009D54CB" w:rsidRDefault="00EE3D02" w:rsidP="00EF3FB0">
                      <w:pPr>
                        <w:pStyle w:val="TutorialDescription"/>
                        <w:rPr>
                          <w:rFonts w:ascii="Arial" w:hAnsi="Arial" w:cs="Arial"/>
                          <w:color w:val="807F7D"/>
                          <w:szCs w:val="30"/>
                        </w:rPr>
                      </w:pPr>
                      <w:r>
                        <w:rPr>
                          <w:rFonts w:ascii="Arial" w:hAnsi="Arial" w:cs="Arial"/>
                          <w:color w:val="807F7D"/>
                          <w:szCs w:val="30"/>
                        </w:rPr>
                        <w:t>Create a MODFLOW-USG model with a locally refined UGrid using GMS</w:t>
                      </w:r>
                    </w:p>
                    <w:p w14:paraId="31F7BE51" w14:textId="77777777" w:rsidR="00EE3D02" w:rsidRPr="004534B3" w:rsidRDefault="00EE3D02"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1F1CD975" wp14:editId="30CF17F4">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AEBBE" w14:textId="77777777" w:rsidR="00EE3D02" w:rsidRPr="00655AB4" w:rsidRDefault="00EE3D02"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4E6294CA" w14:textId="77777777" w:rsidR="00EE3D02" w:rsidRPr="00AC1FAC" w:rsidRDefault="00EE3D02" w:rsidP="007870B4">
                            <w:pPr>
                              <w:pStyle w:val="Objectives"/>
                              <w:rPr>
                                <w:rFonts w:ascii="Arial" w:hAnsi="Arial" w:cs="Arial"/>
                                <w:sz w:val="20"/>
                                <w:szCs w:val="20"/>
                              </w:rPr>
                            </w:pPr>
                            <w:r>
                              <w:rPr>
                                <w:rFonts w:ascii="Arial" w:hAnsi="Arial" w:cs="Arial"/>
                                <w:sz w:val="20"/>
                                <w:szCs w:val="20"/>
                              </w:rPr>
                              <w:t xml:space="preserve">GMS </w:t>
                            </w:r>
                            <w:r w:rsidRPr="006032BC">
                              <w:rPr>
                                <w:rFonts w:ascii="Arial" w:hAnsi="Arial" w:cs="Arial"/>
                                <w:sz w:val="20"/>
                                <w:szCs w:val="20"/>
                              </w:rPr>
                              <w:t>supports building MODFLOW-USG models with quadtree UGrids. This tutorial shows how to generate a smoothed quadtree UGrid for a complex model</w:t>
                            </w:r>
                            <w:r w:rsidRPr="00AC1FAC">
                              <w:rPr>
                                <w:rFonts w:ascii="Arial" w:hAnsi="Arial" w:cs="Arial"/>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D975"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0BEAEBBE" w14:textId="77777777" w:rsidR="00EE3D02" w:rsidRPr="00655AB4" w:rsidRDefault="00EE3D02"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4E6294CA" w14:textId="77777777" w:rsidR="00EE3D02" w:rsidRPr="00AC1FAC" w:rsidRDefault="00EE3D02" w:rsidP="007870B4">
                      <w:pPr>
                        <w:pStyle w:val="Objectives"/>
                        <w:rPr>
                          <w:rFonts w:ascii="Arial" w:hAnsi="Arial" w:cs="Arial"/>
                          <w:sz w:val="20"/>
                          <w:szCs w:val="20"/>
                        </w:rPr>
                      </w:pPr>
                      <w:r>
                        <w:rPr>
                          <w:rFonts w:ascii="Arial" w:hAnsi="Arial" w:cs="Arial"/>
                          <w:sz w:val="20"/>
                          <w:szCs w:val="20"/>
                        </w:rPr>
                        <w:t xml:space="preserve">GMS </w:t>
                      </w:r>
                      <w:r w:rsidRPr="006032BC">
                        <w:rPr>
                          <w:rFonts w:ascii="Arial" w:hAnsi="Arial" w:cs="Arial"/>
                          <w:sz w:val="20"/>
                          <w:szCs w:val="20"/>
                        </w:rPr>
                        <w:t>supports building MODFLOW-USG models with quadtree UGrids. This tutorial shows how to generate a smoothed quadtree UGrid for a complex model</w:t>
                      </w:r>
                      <w:r w:rsidRPr="00AC1FAC">
                        <w:rPr>
                          <w:rFonts w:ascii="Arial" w:hAnsi="Arial" w:cs="Arial"/>
                          <w:sz w:val="20"/>
                          <w:szCs w:val="20"/>
                        </w:rPr>
                        <w:t>.</w:t>
                      </w: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13D6A9D6" wp14:editId="2D3E2114">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CDED1" w14:textId="77777777" w:rsidR="00EE3D02" w:rsidRPr="00655AB4" w:rsidRDefault="00EE3D02"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E8CCE3E" w14:textId="77777777" w:rsidR="00EE3D02" w:rsidRPr="00655AB4" w:rsidRDefault="00EE3D02" w:rsidP="007870B4">
                            <w:pPr>
                              <w:pStyle w:val="ListRequirements"/>
                              <w:rPr>
                                <w:rFonts w:ascii="Arial" w:hAnsi="Arial" w:cs="Arial"/>
                                <w:sz w:val="20"/>
                                <w:szCs w:val="20"/>
                              </w:rPr>
                            </w:pPr>
                            <w:r>
                              <w:rPr>
                                <w:rFonts w:ascii="Arial" w:hAnsi="Arial" w:cs="Arial"/>
                                <w:sz w:val="20"/>
                                <w:szCs w:val="20"/>
                              </w:rPr>
                              <w:t>25–4</w:t>
                            </w:r>
                            <w:r w:rsidRPr="00655AB4">
                              <w:rPr>
                                <w:rFonts w:ascii="Arial" w:hAnsi="Arial" w:cs="Arial"/>
                                <w:sz w:val="20"/>
                                <w:szCs w:val="20"/>
                              </w:rPr>
                              <w:t>0 minutes</w:t>
                            </w:r>
                          </w:p>
                          <w:p w14:paraId="2AD103F4" w14:textId="77777777" w:rsidR="00EE3D02" w:rsidRPr="00655AB4" w:rsidRDefault="00EE3D02" w:rsidP="007870B4">
                            <w:pPr>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6A9D6"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20CCDED1" w14:textId="77777777" w:rsidR="00EE3D02" w:rsidRPr="00655AB4" w:rsidRDefault="00EE3D02"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E8CCE3E" w14:textId="77777777" w:rsidR="00EE3D02" w:rsidRPr="00655AB4" w:rsidRDefault="00EE3D02" w:rsidP="007870B4">
                      <w:pPr>
                        <w:pStyle w:val="ListRequirements"/>
                        <w:rPr>
                          <w:rFonts w:ascii="Arial" w:hAnsi="Arial" w:cs="Arial"/>
                          <w:sz w:val="20"/>
                          <w:szCs w:val="20"/>
                        </w:rPr>
                      </w:pPr>
                      <w:r>
                        <w:rPr>
                          <w:rFonts w:ascii="Arial" w:hAnsi="Arial" w:cs="Arial"/>
                          <w:sz w:val="20"/>
                          <w:szCs w:val="20"/>
                        </w:rPr>
                        <w:t>25–4</w:t>
                      </w:r>
                      <w:r w:rsidRPr="00655AB4">
                        <w:rPr>
                          <w:rFonts w:ascii="Arial" w:hAnsi="Arial" w:cs="Arial"/>
                          <w:sz w:val="20"/>
                          <w:szCs w:val="20"/>
                        </w:rPr>
                        <w:t>0 minutes</w:t>
                      </w:r>
                    </w:p>
                    <w:p w14:paraId="2AD103F4" w14:textId="77777777" w:rsidR="00EE3D02" w:rsidRPr="00655AB4" w:rsidRDefault="00EE3D02" w:rsidP="007870B4">
                      <w:pPr>
                        <w:rPr>
                          <w:rFonts w:ascii="Arial" w:hAnsi="Arial"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4387C7CB" wp14:editId="4B08942E">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A9AC4" w14:textId="77777777" w:rsidR="00EE3D02" w:rsidRPr="00655AB4" w:rsidRDefault="00EE3D02"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3AF04B43" w14:textId="77777777" w:rsidR="00EE3D02" w:rsidRPr="00655AB4" w:rsidRDefault="00EE3D02" w:rsidP="007870B4">
                            <w:pPr>
                              <w:pStyle w:val="ListRequirements"/>
                              <w:rPr>
                                <w:rFonts w:ascii="Arial" w:hAnsi="Arial" w:cs="Arial"/>
                                <w:sz w:val="20"/>
                                <w:szCs w:val="20"/>
                              </w:rPr>
                            </w:pPr>
                            <w:r w:rsidRPr="00655AB4">
                              <w:rPr>
                                <w:rFonts w:ascii="Arial" w:hAnsi="Arial" w:cs="Arial"/>
                                <w:sz w:val="20"/>
                                <w:szCs w:val="20"/>
                              </w:rPr>
                              <w:t>GMS Core</w:t>
                            </w:r>
                          </w:p>
                          <w:p w14:paraId="2F841F22" w14:textId="77777777" w:rsidR="00EE3D02" w:rsidRPr="00655AB4" w:rsidRDefault="00EE3D02" w:rsidP="007870B4">
                            <w:pPr>
                              <w:pStyle w:val="ListRequirements"/>
                              <w:rPr>
                                <w:rFonts w:ascii="Arial" w:hAnsi="Arial" w:cs="Arial"/>
                                <w:sz w:val="20"/>
                                <w:szCs w:val="20"/>
                              </w:rPr>
                            </w:pPr>
                            <w:r>
                              <w:rPr>
                                <w:rFonts w:ascii="Arial" w:hAnsi="Arial" w:cs="Arial"/>
                                <w:sz w:val="20"/>
                                <w:szCs w:val="20"/>
                              </w:rPr>
                              <w:t>MODFLOW Interface</w:t>
                            </w:r>
                          </w:p>
                          <w:p w14:paraId="7AAB345D" w14:textId="77777777" w:rsidR="00EE3D02" w:rsidRPr="00655AB4" w:rsidRDefault="00EE3D02" w:rsidP="007870B4">
                            <w:pPr>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7C7CB"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7C5A9AC4" w14:textId="77777777" w:rsidR="00EE3D02" w:rsidRPr="00655AB4" w:rsidRDefault="00EE3D02"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3AF04B43" w14:textId="77777777" w:rsidR="00EE3D02" w:rsidRPr="00655AB4" w:rsidRDefault="00EE3D02" w:rsidP="007870B4">
                      <w:pPr>
                        <w:pStyle w:val="ListRequirements"/>
                        <w:rPr>
                          <w:rFonts w:ascii="Arial" w:hAnsi="Arial" w:cs="Arial"/>
                          <w:sz w:val="20"/>
                          <w:szCs w:val="20"/>
                        </w:rPr>
                      </w:pPr>
                      <w:r w:rsidRPr="00655AB4">
                        <w:rPr>
                          <w:rFonts w:ascii="Arial" w:hAnsi="Arial" w:cs="Arial"/>
                          <w:sz w:val="20"/>
                          <w:szCs w:val="20"/>
                        </w:rPr>
                        <w:t>GMS Core</w:t>
                      </w:r>
                    </w:p>
                    <w:p w14:paraId="2F841F22" w14:textId="77777777" w:rsidR="00EE3D02" w:rsidRPr="00655AB4" w:rsidRDefault="00EE3D02" w:rsidP="007870B4">
                      <w:pPr>
                        <w:pStyle w:val="ListRequirements"/>
                        <w:rPr>
                          <w:rFonts w:ascii="Arial" w:hAnsi="Arial" w:cs="Arial"/>
                          <w:sz w:val="20"/>
                          <w:szCs w:val="20"/>
                        </w:rPr>
                      </w:pPr>
                      <w:r>
                        <w:rPr>
                          <w:rFonts w:ascii="Arial" w:hAnsi="Arial" w:cs="Arial"/>
                          <w:sz w:val="20"/>
                          <w:szCs w:val="20"/>
                        </w:rPr>
                        <w:t>MODFLOW Interface</w:t>
                      </w:r>
                    </w:p>
                    <w:p w14:paraId="7AAB345D" w14:textId="77777777" w:rsidR="00EE3D02" w:rsidRPr="00655AB4" w:rsidRDefault="00EE3D02" w:rsidP="007870B4">
                      <w:pPr>
                        <w:rPr>
                          <w:rFonts w:ascii="Arial" w:hAnsi="Arial"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232995F5" wp14:editId="0D6AAB67">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EF09F" w14:textId="77777777" w:rsidR="00EE3D02" w:rsidRPr="00655AB4" w:rsidRDefault="00EE3D02"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7C31FB32" w14:textId="77777777" w:rsidR="00EE3D02" w:rsidRDefault="00EE3D02" w:rsidP="00FA61C3">
                            <w:pPr>
                              <w:pStyle w:val="ListRequirements"/>
                              <w:rPr>
                                <w:rFonts w:ascii="Arial" w:hAnsi="Arial" w:cs="Arial"/>
                                <w:sz w:val="20"/>
                                <w:szCs w:val="20"/>
                              </w:rPr>
                            </w:pPr>
                            <w:r>
                              <w:rPr>
                                <w:rFonts w:ascii="Arial" w:hAnsi="Arial" w:cs="Arial"/>
                                <w:sz w:val="20"/>
                                <w:szCs w:val="20"/>
                              </w:rPr>
                              <w:t>MODFLOW – Conceptual Model Approach I</w:t>
                            </w:r>
                          </w:p>
                          <w:p w14:paraId="247E9BAF" w14:textId="77777777" w:rsidR="00EE3D02" w:rsidRPr="00655AB4" w:rsidRDefault="00EE3D02" w:rsidP="00FA61C3">
                            <w:pPr>
                              <w:pStyle w:val="ListRequirements"/>
                              <w:rPr>
                                <w:rFonts w:ascii="Arial" w:hAnsi="Arial" w:cs="Arial"/>
                                <w:sz w:val="20"/>
                                <w:szCs w:val="20"/>
                              </w:rPr>
                            </w:pPr>
                            <w:r>
                              <w:rPr>
                                <w:rFonts w:ascii="Arial" w:hAnsi="Arial" w:cs="Arial"/>
                                <w:sz w:val="20"/>
                                <w:szCs w:val="20"/>
                              </w:rPr>
                              <w:t>UGrid Creation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995F5"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740EF09F" w14:textId="77777777" w:rsidR="00EE3D02" w:rsidRPr="00655AB4" w:rsidRDefault="00EE3D02"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7C31FB32" w14:textId="77777777" w:rsidR="00EE3D02" w:rsidRDefault="00EE3D02" w:rsidP="00FA61C3">
                      <w:pPr>
                        <w:pStyle w:val="ListRequirements"/>
                        <w:rPr>
                          <w:rFonts w:ascii="Arial" w:hAnsi="Arial" w:cs="Arial"/>
                          <w:sz w:val="20"/>
                          <w:szCs w:val="20"/>
                        </w:rPr>
                      </w:pPr>
                      <w:r>
                        <w:rPr>
                          <w:rFonts w:ascii="Arial" w:hAnsi="Arial" w:cs="Arial"/>
                          <w:sz w:val="20"/>
                          <w:szCs w:val="20"/>
                        </w:rPr>
                        <w:t>MODFLOW – Conceptual Model Approach I</w:t>
                      </w:r>
                    </w:p>
                    <w:p w14:paraId="247E9BAF" w14:textId="77777777" w:rsidR="00EE3D02" w:rsidRPr="00655AB4" w:rsidRDefault="00EE3D02" w:rsidP="00FA61C3">
                      <w:pPr>
                        <w:pStyle w:val="ListRequirements"/>
                        <w:rPr>
                          <w:rFonts w:ascii="Arial" w:hAnsi="Arial" w:cs="Arial"/>
                          <w:sz w:val="20"/>
                          <w:szCs w:val="20"/>
                        </w:rPr>
                      </w:pPr>
                      <w:r>
                        <w:rPr>
                          <w:rFonts w:ascii="Arial" w:hAnsi="Arial" w:cs="Arial"/>
                          <w:sz w:val="20"/>
                          <w:szCs w:val="20"/>
                        </w:rPr>
                        <w:t>UGrid Creation</w:t>
                      </w:r>
                    </w:p>
                  </w:txbxContent>
                </v:textbox>
                <w10:wrap type="tight" anchory="margin"/>
              </v:shape>
            </w:pict>
          </mc:Fallback>
        </mc:AlternateContent>
      </w:r>
    </w:p>
    <w:p w14:paraId="0317310C" w14:textId="77777777" w:rsidR="00C17192" w:rsidRPr="00E330B8" w:rsidRDefault="00C17192" w:rsidP="00C17192">
      <w:pPr>
        <w:rPr>
          <w:color w:val="807F7D"/>
        </w:rPr>
        <w:sectPr w:rsidR="00C17192" w:rsidRPr="00E330B8" w:rsidSect="00C17192">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887603" w14:paraId="3DAD1595" w14:textId="77777777" w:rsidTr="00A90190">
        <w:tc>
          <w:tcPr>
            <w:tcW w:w="8118" w:type="dxa"/>
            <w:shd w:val="clear" w:color="auto" w:fill="F0EEE9"/>
          </w:tcPr>
          <w:p w14:paraId="2BC13981" w14:textId="6B509093" w:rsidR="006032BC" w:rsidRPr="006032BC" w:rsidRDefault="00887603">
            <w:pPr>
              <w:pStyle w:val="TOC1"/>
              <w:rPr>
                <w:rFonts w:ascii="Arial" w:eastAsiaTheme="minorEastAsia" w:hAnsi="Arial" w:cs="Arial"/>
                <w:b w:val="0"/>
                <w:noProof/>
                <w:sz w:val="18"/>
                <w:szCs w:val="18"/>
              </w:rPr>
            </w:pPr>
            <w:r w:rsidRPr="006032BC">
              <w:rPr>
                <w:rFonts w:ascii="Arial" w:hAnsi="Arial" w:cs="Arial"/>
                <w:smallCaps/>
                <w:sz w:val="18"/>
                <w:szCs w:val="18"/>
              </w:rPr>
              <w:lastRenderedPageBreak/>
              <w:fldChar w:fldCharType="begin"/>
            </w:r>
            <w:r w:rsidRPr="006032BC">
              <w:rPr>
                <w:rFonts w:ascii="Arial" w:hAnsi="Arial" w:cs="Arial"/>
                <w:smallCaps/>
                <w:sz w:val="18"/>
                <w:szCs w:val="18"/>
              </w:rPr>
              <w:instrText xml:space="preserve"> TOC \o "1-2" \h \z \u </w:instrText>
            </w:r>
            <w:r w:rsidRPr="006032BC">
              <w:rPr>
                <w:rFonts w:ascii="Arial" w:hAnsi="Arial" w:cs="Arial"/>
                <w:smallCaps/>
                <w:sz w:val="18"/>
                <w:szCs w:val="18"/>
              </w:rPr>
              <w:fldChar w:fldCharType="separate"/>
            </w:r>
            <w:hyperlink w:anchor="_Toc109831011" w:history="1">
              <w:r w:rsidR="006032BC" w:rsidRPr="006032BC">
                <w:rPr>
                  <w:rStyle w:val="Hyperlink"/>
                  <w:rFonts w:ascii="Arial" w:hAnsi="Arial" w:cs="Arial"/>
                  <w:noProof/>
                  <w:sz w:val="18"/>
                  <w:szCs w:val="18"/>
                </w:rPr>
                <w:t>1</w:t>
              </w:r>
              <w:r w:rsidR="006032BC" w:rsidRPr="006032BC">
                <w:rPr>
                  <w:rFonts w:ascii="Arial" w:eastAsiaTheme="minorEastAsia" w:hAnsi="Arial" w:cs="Arial"/>
                  <w:b w:val="0"/>
                  <w:noProof/>
                  <w:sz w:val="18"/>
                  <w:szCs w:val="18"/>
                </w:rPr>
                <w:tab/>
              </w:r>
              <w:r w:rsidR="006032BC" w:rsidRPr="006032BC">
                <w:rPr>
                  <w:rStyle w:val="Hyperlink"/>
                  <w:rFonts w:ascii="Arial" w:hAnsi="Arial" w:cs="Arial"/>
                  <w:noProof/>
                  <w:sz w:val="18"/>
                  <w:szCs w:val="18"/>
                </w:rPr>
                <w:t>Introduction</w:t>
              </w:r>
              <w:r w:rsidR="006032BC" w:rsidRPr="006032BC">
                <w:rPr>
                  <w:rFonts w:ascii="Arial" w:hAnsi="Arial" w:cs="Arial"/>
                  <w:noProof/>
                  <w:webHidden/>
                  <w:sz w:val="18"/>
                  <w:szCs w:val="18"/>
                </w:rPr>
                <w:tab/>
              </w:r>
              <w:r w:rsidR="006032BC" w:rsidRPr="006032BC">
                <w:rPr>
                  <w:rFonts w:ascii="Arial" w:hAnsi="Arial" w:cs="Arial"/>
                  <w:noProof/>
                  <w:webHidden/>
                  <w:sz w:val="18"/>
                  <w:szCs w:val="18"/>
                </w:rPr>
                <w:fldChar w:fldCharType="begin"/>
              </w:r>
              <w:r w:rsidR="006032BC" w:rsidRPr="006032BC">
                <w:rPr>
                  <w:rFonts w:ascii="Arial" w:hAnsi="Arial" w:cs="Arial"/>
                  <w:noProof/>
                  <w:webHidden/>
                  <w:sz w:val="18"/>
                  <w:szCs w:val="18"/>
                </w:rPr>
                <w:instrText xml:space="preserve"> PAGEREF _Toc109831011 \h </w:instrText>
              </w:r>
              <w:r w:rsidR="006032BC" w:rsidRPr="006032BC">
                <w:rPr>
                  <w:rFonts w:ascii="Arial" w:hAnsi="Arial" w:cs="Arial"/>
                  <w:noProof/>
                  <w:webHidden/>
                  <w:sz w:val="18"/>
                  <w:szCs w:val="18"/>
                </w:rPr>
              </w:r>
              <w:r w:rsidR="006032BC" w:rsidRPr="006032BC">
                <w:rPr>
                  <w:rFonts w:ascii="Arial" w:hAnsi="Arial" w:cs="Arial"/>
                  <w:noProof/>
                  <w:webHidden/>
                  <w:sz w:val="18"/>
                  <w:szCs w:val="18"/>
                </w:rPr>
                <w:fldChar w:fldCharType="separate"/>
              </w:r>
              <w:r w:rsidR="0071691B">
                <w:rPr>
                  <w:rFonts w:ascii="Arial" w:hAnsi="Arial" w:cs="Arial"/>
                  <w:noProof/>
                  <w:webHidden/>
                  <w:sz w:val="18"/>
                  <w:szCs w:val="18"/>
                </w:rPr>
                <w:t>2</w:t>
              </w:r>
              <w:r w:rsidR="006032BC" w:rsidRPr="006032BC">
                <w:rPr>
                  <w:rFonts w:ascii="Arial" w:hAnsi="Arial" w:cs="Arial"/>
                  <w:noProof/>
                  <w:webHidden/>
                  <w:sz w:val="18"/>
                  <w:szCs w:val="18"/>
                </w:rPr>
                <w:fldChar w:fldCharType="end"/>
              </w:r>
            </w:hyperlink>
          </w:p>
          <w:p w14:paraId="2EC7E0C9" w14:textId="7653BFA5" w:rsidR="006032BC" w:rsidRPr="006032BC" w:rsidRDefault="006032BC">
            <w:pPr>
              <w:pStyle w:val="TOC1"/>
              <w:rPr>
                <w:rFonts w:ascii="Arial" w:eastAsiaTheme="minorEastAsia" w:hAnsi="Arial" w:cs="Arial"/>
                <w:b w:val="0"/>
                <w:noProof/>
                <w:sz w:val="18"/>
                <w:szCs w:val="18"/>
              </w:rPr>
            </w:pPr>
            <w:hyperlink w:anchor="_Toc109831012" w:history="1">
              <w:r w:rsidRPr="006032BC">
                <w:rPr>
                  <w:rStyle w:val="Hyperlink"/>
                  <w:rFonts w:ascii="Arial" w:hAnsi="Arial" w:cs="Arial"/>
                  <w:noProof/>
                  <w:sz w:val="18"/>
                  <w:szCs w:val="18"/>
                </w:rPr>
                <w:t>2</w:t>
              </w:r>
              <w:r w:rsidRPr="006032BC">
                <w:rPr>
                  <w:rFonts w:ascii="Arial" w:eastAsiaTheme="minorEastAsia" w:hAnsi="Arial" w:cs="Arial"/>
                  <w:b w:val="0"/>
                  <w:noProof/>
                  <w:sz w:val="18"/>
                  <w:szCs w:val="18"/>
                </w:rPr>
                <w:tab/>
              </w:r>
              <w:r w:rsidRPr="006032BC">
                <w:rPr>
                  <w:rStyle w:val="Hyperlink"/>
                  <w:rFonts w:ascii="Arial" w:hAnsi="Arial" w:cs="Arial"/>
                  <w:noProof/>
                  <w:sz w:val="18"/>
                  <w:szCs w:val="18"/>
                </w:rPr>
                <w:t>Getting Started</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_Toc109831012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3</w:t>
              </w:r>
              <w:r w:rsidRPr="006032BC">
                <w:rPr>
                  <w:rFonts w:ascii="Arial" w:hAnsi="Arial" w:cs="Arial"/>
                  <w:noProof/>
                  <w:webHidden/>
                  <w:sz w:val="18"/>
                  <w:szCs w:val="18"/>
                </w:rPr>
                <w:fldChar w:fldCharType="end"/>
              </w:r>
            </w:hyperlink>
          </w:p>
          <w:p w14:paraId="45073E1C" w14:textId="26749398" w:rsidR="006032BC" w:rsidRPr="006032BC" w:rsidRDefault="006032BC">
            <w:pPr>
              <w:pStyle w:val="TOC2"/>
              <w:tabs>
                <w:tab w:val="left" w:pos="880"/>
              </w:tabs>
              <w:rPr>
                <w:rFonts w:ascii="Arial" w:eastAsiaTheme="minorEastAsia" w:hAnsi="Arial" w:cs="Arial"/>
                <w:noProof/>
                <w:sz w:val="18"/>
                <w:szCs w:val="18"/>
              </w:rPr>
            </w:pPr>
            <w:hyperlink w:anchor="_Toc109831013" w:history="1">
              <w:r w:rsidRPr="006032BC">
                <w:rPr>
                  <w:rStyle w:val="Hyperlink"/>
                  <w:rFonts w:ascii="Arial" w:hAnsi="Arial" w:cs="Arial"/>
                  <w:noProof/>
                  <w:sz w:val="18"/>
                  <w:szCs w:val="18"/>
                </w:rPr>
                <w:t>2.1</w:t>
              </w:r>
              <w:r w:rsidRPr="006032BC">
                <w:rPr>
                  <w:rFonts w:ascii="Arial" w:eastAsiaTheme="minorEastAsia" w:hAnsi="Arial" w:cs="Arial"/>
                  <w:noProof/>
                  <w:sz w:val="18"/>
                  <w:szCs w:val="18"/>
                </w:rPr>
                <w:tab/>
              </w:r>
              <w:r w:rsidRPr="006032BC">
                <w:rPr>
                  <w:rStyle w:val="Hyperlink"/>
                  <w:rFonts w:ascii="Arial" w:hAnsi="Arial" w:cs="Arial"/>
                  <w:noProof/>
                  <w:sz w:val="18"/>
                  <w:szCs w:val="18"/>
                </w:rPr>
                <w:t>Open the Starting Project</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_Toc109831013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3</w:t>
              </w:r>
              <w:r w:rsidRPr="006032BC">
                <w:rPr>
                  <w:rFonts w:ascii="Arial" w:hAnsi="Arial" w:cs="Arial"/>
                  <w:noProof/>
                  <w:webHidden/>
                  <w:sz w:val="18"/>
                  <w:szCs w:val="18"/>
                </w:rPr>
                <w:fldChar w:fldCharType="end"/>
              </w:r>
            </w:hyperlink>
          </w:p>
          <w:p w14:paraId="41E68FC3" w14:textId="6AA285F9" w:rsidR="006032BC" w:rsidRPr="006032BC" w:rsidRDefault="006032BC">
            <w:pPr>
              <w:pStyle w:val="TOC2"/>
              <w:tabs>
                <w:tab w:val="left" w:pos="880"/>
              </w:tabs>
              <w:rPr>
                <w:rFonts w:ascii="Arial" w:eastAsiaTheme="minorEastAsia" w:hAnsi="Arial" w:cs="Arial"/>
                <w:noProof/>
                <w:sz w:val="18"/>
                <w:szCs w:val="18"/>
              </w:rPr>
            </w:pPr>
            <w:hyperlink w:anchor="_Toc109831014" w:history="1">
              <w:r w:rsidRPr="006032BC">
                <w:rPr>
                  <w:rStyle w:val="Hyperlink"/>
                  <w:rFonts w:ascii="Arial" w:hAnsi="Arial" w:cs="Arial"/>
                  <w:noProof/>
                  <w:sz w:val="18"/>
                  <w:szCs w:val="18"/>
                </w:rPr>
                <w:t>2.2</w:t>
              </w:r>
              <w:r w:rsidRPr="006032BC">
                <w:rPr>
                  <w:rFonts w:ascii="Arial" w:eastAsiaTheme="minorEastAsia" w:hAnsi="Arial" w:cs="Arial"/>
                  <w:noProof/>
                  <w:sz w:val="18"/>
                  <w:szCs w:val="18"/>
                </w:rPr>
                <w:tab/>
              </w:r>
              <w:r w:rsidRPr="006032BC">
                <w:rPr>
                  <w:rStyle w:val="Hyperlink"/>
                  <w:rFonts w:ascii="Arial" w:hAnsi="Arial" w:cs="Arial"/>
                  <w:noProof/>
                  <w:sz w:val="18"/>
                  <w:szCs w:val="18"/>
                </w:rPr>
                <w:t>Save with a Different Name</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_Toc109831014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4</w:t>
              </w:r>
              <w:r w:rsidRPr="006032BC">
                <w:rPr>
                  <w:rFonts w:ascii="Arial" w:hAnsi="Arial" w:cs="Arial"/>
                  <w:noProof/>
                  <w:webHidden/>
                  <w:sz w:val="18"/>
                  <w:szCs w:val="18"/>
                </w:rPr>
                <w:fldChar w:fldCharType="end"/>
              </w:r>
            </w:hyperlink>
          </w:p>
          <w:p w14:paraId="452612A4" w14:textId="52F806E3" w:rsidR="006032BC" w:rsidRPr="006032BC" w:rsidRDefault="006032BC">
            <w:pPr>
              <w:pStyle w:val="TOC1"/>
              <w:rPr>
                <w:rFonts w:ascii="Arial" w:eastAsiaTheme="minorEastAsia" w:hAnsi="Arial" w:cs="Arial"/>
                <w:b w:val="0"/>
                <w:noProof/>
                <w:sz w:val="18"/>
                <w:szCs w:val="18"/>
              </w:rPr>
            </w:pPr>
            <w:hyperlink w:anchor="_Toc109831015" w:history="1">
              <w:r w:rsidRPr="006032BC">
                <w:rPr>
                  <w:rStyle w:val="Hyperlink"/>
                  <w:rFonts w:ascii="Arial" w:hAnsi="Arial" w:cs="Arial"/>
                  <w:noProof/>
                  <w:sz w:val="18"/>
                  <w:szCs w:val="18"/>
                </w:rPr>
                <w:t>3</w:t>
              </w:r>
              <w:r w:rsidRPr="006032BC">
                <w:rPr>
                  <w:rFonts w:ascii="Arial" w:eastAsiaTheme="minorEastAsia" w:hAnsi="Arial" w:cs="Arial"/>
                  <w:b w:val="0"/>
                  <w:noProof/>
                  <w:sz w:val="18"/>
                  <w:szCs w:val="18"/>
                </w:rPr>
                <w:tab/>
              </w:r>
              <w:r w:rsidRPr="006032BC">
                <w:rPr>
                  <w:rStyle w:val="Hyperlink"/>
                  <w:rFonts w:ascii="Arial" w:hAnsi="Arial" w:cs="Arial"/>
                  <w:noProof/>
                  <w:sz w:val="18"/>
                  <w:szCs w:val="18"/>
                </w:rPr>
                <w:t>Create the Conceptual Model</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_Toc109831015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4</w:t>
              </w:r>
              <w:r w:rsidRPr="006032BC">
                <w:rPr>
                  <w:rFonts w:ascii="Arial" w:hAnsi="Arial" w:cs="Arial"/>
                  <w:noProof/>
                  <w:webHidden/>
                  <w:sz w:val="18"/>
                  <w:szCs w:val="18"/>
                </w:rPr>
                <w:fldChar w:fldCharType="end"/>
              </w:r>
            </w:hyperlink>
          </w:p>
          <w:p w14:paraId="60A5FF82" w14:textId="03FA471A" w:rsidR="006032BC" w:rsidRPr="006032BC" w:rsidRDefault="006032BC">
            <w:pPr>
              <w:pStyle w:val="TOC2"/>
              <w:tabs>
                <w:tab w:val="left" w:pos="880"/>
              </w:tabs>
              <w:rPr>
                <w:rFonts w:ascii="Arial" w:eastAsiaTheme="minorEastAsia" w:hAnsi="Arial" w:cs="Arial"/>
                <w:noProof/>
                <w:sz w:val="18"/>
                <w:szCs w:val="18"/>
              </w:rPr>
            </w:pPr>
            <w:hyperlink w:anchor="_Toc109831016" w:history="1">
              <w:r w:rsidRPr="006032BC">
                <w:rPr>
                  <w:rStyle w:val="Hyperlink"/>
                  <w:rFonts w:ascii="Arial" w:hAnsi="Arial" w:cs="Arial"/>
                  <w:noProof/>
                  <w:sz w:val="18"/>
                  <w:szCs w:val="18"/>
                </w:rPr>
                <w:t>3.1</w:t>
              </w:r>
              <w:r w:rsidRPr="006032BC">
                <w:rPr>
                  <w:rFonts w:ascii="Arial" w:eastAsiaTheme="minorEastAsia" w:hAnsi="Arial" w:cs="Arial"/>
                  <w:noProof/>
                  <w:sz w:val="18"/>
                  <w:szCs w:val="18"/>
                </w:rPr>
                <w:tab/>
              </w:r>
              <w:r w:rsidRPr="006032BC">
                <w:rPr>
                  <w:rStyle w:val="Hyperlink"/>
                  <w:rFonts w:ascii="Arial" w:hAnsi="Arial" w:cs="Arial"/>
                  <w:noProof/>
                  <w:sz w:val="18"/>
                  <w:szCs w:val="18"/>
                </w:rPr>
                <w:t>Create the Areal Coverage</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_Toc109831016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4</w:t>
              </w:r>
              <w:r w:rsidRPr="006032BC">
                <w:rPr>
                  <w:rFonts w:ascii="Arial" w:hAnsi="Arial" w:cs="Arial"/>
                  <w:noProof/>
                  <w:webHidden/>
                  <w:sz w:val="18"/>
                  <w:szCs w:val="18"/>
                </w:rPr>
                <w:fldChar w:fldCharType="end"/>
              </w:r>
            </w:hyperlink>
          </w:p>
          <w:p w14:paraId="5B480793" w14:textId="4AD18093" w:rsidR="006032BC" w:rsidRPr="006032BC" w:rsidRDefault="006032BC">
            <w:pPr>
              <w:pStyle w:val="TOC2"/>
              <w:tabs>
                <w:tab w:val="left" w:pos="880"/>
              </w:tabs>
              <w:rPr>
                <w:rFonts w:ascii="Arial" w:eastAsiaTheme="minorEastAsia" w:hAnsi="Arial" w:cs="Arial"/>
                <w:noProof/>
                <w:sz w:val="18"/>
                <w:szCs w:val="18"/>
              </w:rPr>
            </w:pPr>
            <w:hyperlink w:anchor="_Toc109831017" w:history="1">
              <w:r w:rsidRPr="006032BC">
                <w:rPr>
                  <w:rStyle w:val="Hyperlink"/>
                  <w:rFonts w:ascii="Arial" w:hAnsi="Arial" w:cs="Arial"/>
                  <w:noProof/>
                  <w:sz w:val="18"/>
                  <w:szCs w:val="18"/>
                </w:rPr>
                <w:t>3.2</w:t>
              </w:r>
              <w:r w:rsidRPr="006032BC">
                <w:rPr>
                  <w:rFonts w:ascii="Arial" w:eastAsiaTheme="minorEastAsia" w:hAnsi="Arial" w:cs="Arial"/>
                  <w:noProof/>
                  <w:sz w:val="18"/>
                  <w:szCs w:val="18"/>
                </w:rPr>
                <w:tab/>
              </w:r>
              <w:r w:rsidRPr="006032BC">
                <w:rPr>
                  <w:rStyle w:val="Hyperlink"/>
                  <w:rFonts w:ascii="Arial" w:hAnsi="Arial" w:cs="Arial"/>
                  <w:noProof/>
                  <w:sz w:val="18"/>
                  <w:szCs w:val="18"/>
                </w:rPr>
                <w:t>Setup the Sources and Sinks Coverage</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_Toc109831017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5</w:t>
              </w:r>
              <w:r w:rsidRPr="006032BC">
                <w:rPr>
                  <w:rFonts w:ascii="Arial" w:hAnsi="Arial" w:cs="Arial"/>
                  <w:noProof/>
                  <w:webHidden/>
                  <w:sz w:val="18"/>
                  <w:szCs w:val="18"/>
                </w:rPr>
                <w:fldChar w:fldCharType="end"/>
              </w:r>
            </w:hyperlink>
          </w:p>
          <w:p w14:paraId="75577B13" w14:textId="5EB6D773" w:rsidR="006032BC" w:rsidRPr="006032BC" w:rsidRDefault="006032BC">
            <w:pPr>
              <w:pStyle w:val="TOC2"/>
              <w:tabs>
                <w:tab w:val="left" w:pos="880"/>
              </w:tabs>
              <w:rPr>
                <w:rFonts w:ascii="Arial" w:eastAsiaTheme="minorEastAsia" w:hAnsi="Arial" w:cs="Arial"/>
                <w:noProof/>
                <w:sz w:val="18"/>
                <w:szCs w:val="18"/>
              </w:rPr>
            </w:pPr>
            <w:hyperlink w:anchor="_Toc109831018" w:history="1">
              <w:r w:rsidRPr="006032BC">
                <w:rPr>
                  <w:rStyle w:val="Hyperlink"/>
                  <w:rFonts w:ascii="Arial" w:hAnsi="Arial" w:cs="Arial"/>
                  <w:noProof/>
                  <w:sz w:val="18"/>
                  <w:szCs w:val="18"/>
                </w:rPr>
                <w:t>3.3</w:t>
              </w:r>
              <w:r w:rsidRPr="006032BC">
                <w:rPr>
                  <w:rFonts w:ascii="Arial" w:eastAsiaTheme="minorEastAsia" w:hAnsi="Arial" w:cs="Arial"/>
                  <w:noProof/>
                  <w:sz w:val="18"/>
                  <w:szCs w:val="18"/>
                </w:rPr>
                <w:tab/>
              </w:r>
              <w:r w:rsidRPr="006032BC">
                <w:rPr>
                  <w:rStyle w:val="Hyperlink"/>
                  <w:rFonts w:ascii="Arial" w:hAnsi="Arial" w:cs="Arial"/>
                  <w:noProof/>
                  <w:sz w:val="18"/>
                  <w:szCs w:val="18"/>
                </w:rPr>
                <w:t>Assign Specified Head</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_Toc109831018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5</w:t>
              </w:r>
              <w:r w:rsidRPr="006032BC">
                <w:rPr>
                  <w:rFonts w:ascii="Arial" w:hAnsi="Arial" w:cs="Arial"/>
                  <w:noProof/>
                  <w:webHidden/>
                  <w:sz w:val="18"/>
                  <w:szCs w:val="18"/>
                </w:rPr>
                <w:fldChar w:fldCharType="end"/>
              </w:r>
            </w:hyperlink>
          </w:p>
          <w:p w14:paraId="38197E97" w14:textId="181A797E" w:rsidR="006032BC" w:rsidRPr="006032BC" w:rsidRDefault="006032BC">
            <w:pPr>
              <w:pStyle w:val="TOC2"/>
              <w:tabs>
                <w:tab w:val="left" w:pos="880"/>
              </w:tabs>
              <w:rPr>
                <w:rFonts w:ascii="Arial" w:eastAsiaTheme="minorEastAsia" w:hAnsi="Arial" w:cs="Arial"/>
                <w:noProof/>
                <w:sz w:val="18"/>
                <w:szCs w:val="18"/>
              </w:rPr>
            </w:pPr>
            <w:hyperlink w:anchor="_Toc109831019" w:history="1">
              <w:r w:rsidRPr="006032BC">
                <w:rPr>
                  <w:rStyle w:val="Hyperlink"/>
                  <w:rFonts w:ascii="Arial" w:hAnsi="Arial" w:cs="Arial"/>
                  <w:noProof/>
                  <w:sz w:val="18"/>
                  <w:szCs w:val="18"/>
                </w:rPr>
                <w:t>3.4</w:t>
              </w:r>
              <w:r w:rsidRPr="006032BC">
                <w:rPr>
                  <w:rFonts w:ascii="Arial" w:eastAsiaTheme="minorEastAsia" w:hAnsi="Arial" w:cs="Arial"/>
                  <w:noProof/>
                  <w:sz w:val="18"/>
                  <w:szCs w:val="18"/>
                </w:rPr>
                <w:tab/>
              </w:r>
              <w:r w:rsidRPr="006032BC">
                <w:rPr>
                  <w:rStyle w:val="Hyperlink"/>
                  <w:rFonts w:ascii="Arial" w:hAnsi="Arial" w:cs="Arial"/>
                  <w:noProof/>
                  <w:sz w:val="18"/>
                  <w:szCs w:val="18"/>
                </w:rPr>
                <w:t>Assign Rivers</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_Toc109831019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6</w:t>
              </w:r>
              <w:r w:rsidRPr="006032BC">
                <w:rPr>
                  <w:rFonts w:ascii="Arial" w:hAnsi="Arial" w:cs="Arial"/>
                  <w:noProof/>
                  <w:webHidden/>
                  <w:sz w:val="18"/>
                  <w:szCs w:val="18"/>
                </w:rPr>
                <w:fldChar w:fldCharType="end"/>
              </w:r>
            </w:hyperlink>
          </w:p>
          <w:p w14:paraId="451A35E8" w14:textId="163AD012" w:rsidR="006032BC" w:rsidRPr="006032BC" w:rsidRDefault="006032BC">
            <w:pPr>
              <w:pStyle w:val="TOC2"/>
              <w:tabs>
                <w:tab w:val="left" w:pos="880"/>
              </w:tabs>
              <w:rPr>
                <w:rFonts w:ascii="Arial" w:eastAsiaTheme="minorEastAsia" w:hAnsi="Arial" w:cs="Arial"/>
                <w:noProof/>
                <w:sz w:val="18"/>
                <w:szCs w:val="18"/>
              </w:rPr>
            </w:pPr>
            <w:hyperlink w:anchor="_Toc109831020" w:history="1">
              <w:r w:rsidRPr="006032BC">
                <w:rPr>
                  <w:rStyle w:val="Hyperlink"/>
                  <w:rFonts w:ascii="Arial" w:hAnsi="Arial" w:cs="Arial"/>
                  <w:noProof/>
                  <w:sz w:val="18"/>
                  <w:szCs w:val="18"/>
                </w:rPr>
                <w:t>3.5</w:t>
              </w:r>
              <w:r w:rsidRPr="006032BC">
                <w:rPr>
                  <w:rFonts w:ascii="Arial" w:eastAsiaTheme="minorEastAsia" w:hAnsi="Arial" w:cs="Arial"/>
                  <w:noProof/>
                  <w:sz w:val="18"/>
                  <w:szCs w:val="18"/>
                </w:rPr>
                <w:tab/>
              </w:r>
              <w:r w:rsidRPr="006032BC">
                <w:rPr>
                  <w:rStyle w:val="Hyperlink"/>
                  <w:rFonts w:ascii="Arial" w:hAnsi="Arial" w:cs="Arial"/>
                  <w:noProof/>
                  <w:sz w:val="18"/>
                  <w:szCs w:val="18"/>
                </w:rPr>
                <w:t>Assign Wells</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_Toc109831020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7</w:t>
              </w:r>
              <w:r w:rsidRPr="006032BC">
                <w:rPr>
                  <w:rFonts w:ascii="Arial" w:hAnsi="Arial" w:cs="Arial"/>
                  <w:noProof/>
                  <w:webHidden/>
                  <w:sz w:val="18"/>
                  <w:szCs w:val="18"/>
                </w:rPr>
                <w:fldChar w:fldCharType="end"/>
              </w:r>
            </w:hyperlink>
          </w:p>
          <w:p w14:paraId="1992D0F6" w14:textId="04B25233" w:rsidR="006032BC" w:rsidRPr="006032BC" w:rsidRDefault="006032BC">
            <w:pPr>
              <w:pStyle w:val="TOC2"/>
              <w:tabs>
                <w:tab w:val="left" w:pos="880"/>
              </w:tabs>
              <w:rPr>
                <w:rFonts w:ascii="Arial" w:eastAsiaTheme="minorEastAsia" w:hAnsi="Arial" w:cs="Arial"/>
                <w:noProof/>
                <w:sz w:val="18"/>
                <w:szCs w:val="18"/>
              </w:rPr>
            </w:pPr>
            <w:hyperlink w:anchor="_Toc109831021" w:history="1">
              <w:r w:rsidRPr="006032BC">
                <w:rPr>
                  <w:rStyle w:val="Hyperlink"/>
                  <w:rFonts w:ascii="Arial" w:hAnsi="Arial" w:cs="Arial"/>
                  <w:noProof/>
                  <w:sz w:val="18"/>
                  <w:szCs w:val="18"/>
                </w:rPr>
                <w:t>3.6</w:t>
              </w:r>
              <w:r w:rsidRPr="006032BC">
                <w:rPr>
                  <w:rFonts w:ascii="Arial" w:eastAsiaTheme="minorEastAsia" w:hAnsi="Arial" w:cs="Arial"/>
                  <w:noProof/>
                  <w:sz w:val="18"/>
                  <w:szCs w:val="18"/>
                </w:rPr>
                <w:tab/>
              </w:r>
              <w:r w:rsidRPr="006032BC">
                <w:rPr>
                  <w:rStyle w:val="Hyperlink"/>
                  <w:rFonts w:ascii="Arial" w:hAnsi="Arial" w:cs="Arial"/>
                  <w:noProof/>
                  <w:sz w:val="18"/>
                  <w:szCs w:val="18"/>
                </w:rPr>
                <w:t>Refinement for Grid Generation</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_Toc109831021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7</w:t>
              </w:r>
              <w:r w:rsidRPr="006032BC">
                <w:rPr>
                  <w:rFonts w:ascii="Arial" w:hAnsi="Arial" w:cs="Arial"/>
                  <w:noProof/>
                  <w:webHidden/>
                  <w:sz w:val="18"/>
                  <w:szCs w:val="18"/>
                </w:rPr>
                <w:fldChar w:fldCharType="end"/>
              </w:r>
            </w:hyperlink>
          </w:p>
          <w:p w14:paraId="30673261" w14:textId="33BDF695" w:rsidR="006032BC" w:rsidRPr="006032BC" w:rsidRDefault="006032BC">
            <w:pPr>
              <w:pStyle w:val="TOC1"/>
              <w:rPr>
                <w:rFonts w:ascii="Arial" w:eastAsiaTheme="minorEastAsia" w:hAnsi="Arial" w:cs="Arial"/>
                <w:b w:val="0"/>
                <w:noProof/>
                <w:sz w:val="18"/>
                <w:szCs w:val="18"/>
              </w:rPr>
            </w:pPr>
            <w:hyperlink w:anchor="_Toc109831022" w:history="1">
              <w:r w:rsidRPr="006032BC">
                <w:rPr>
                  <w:rStyle w:val="Hyperlink"/>
                  <w:rFonts w:ascii="Arial" w:hAnsi="Arial" w:cs="Arial"/>
                  <w:noProof/>
                  <w:sz w:val="18"/>
                  <w:szCs w:val="18"/>
                </w:rPr>
                <w:t>4</w:t>
              </w:r>
              <w:r w:rsidRPr="006032BC">
                <w:rPr>
                  <w:rFonts w:ascii="Arial" w:eastAsiaTheme="minorEastAsia" w:hAnsi="Arial" w:cs="Arial"/>
                  <w:b w:val="0"/>
                  <w:noProof/>
                  <w:sz w:val="18"/>
                  <w:szCs w:val="18"/>
                </w:rPr>
                <w:tab/>
              </w:r>
              <w:r w:rsidRPr="006032BC">
                <w:rPr>
                  <w:rStyle w:val="Hyperlink"/>
                  <w:rFonts w:ascii="Arial" w:hAnsi="Arial" w:cs="Arial"/>
                  <w:noProof/>
                  <w:sz w:val="18"/>
                  <w:szCs w:val="18"/>
                </w:rPr>
                <w:t>Create the Unstructured Grid</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_Toc109831022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8</w:t>
              </w:r>
              <w:r w:rsidRPr="006032BC">
                <w:rPr>
                  <w:rFonts w:ascii="Arial" w:hAnsi="Arial" w:cs="Arial"/>
                  <w:noProof/>
                  <w:webHidden/>
                  <w:sz w:val="18"/>
                  <w:szCs w:val="18"/>
                </w:rPr>
                <w:fldChar w:fldCharType="end"/>
              </w:r>
            </w:hyperlink>
          </w:p>
          <w:p w14:paraId="020471E2" w14:textId="083F1CA0" w:rsidR="006032BC" w:rsidRPr="006032BC" w:rsidRDefault="006032BC">
            <w:pPr>
              <w:pStyle w:val="TOC1"/>
              <w:rPr>
                <w:rFonts w:ascii="Arial" w:eastAsiaTheme="minorEastAsia" w:hAnsi="Arial" w:cs="Arial"/>
                <w:b w:val="0"/>
                <w:noProof/>
                <w:sz w:val="18"/>
                <w:szCs w:val="18"/>
              </w:rPr>
            </w:pPr>
            <w:hyperlink w:anchor="_Toc109831023" w:history="1">
              <w:r w:rsidRPr="006032BC">
                <w:rPr>
                  <w:rStyle w:val="Hyperlink"/>
                  <w:rFonts w:ascii="Arial" w:hAnsi="Arial" w:cs="Arial"/>
                  <w:noProof/>
                  <w:sz w:val="18"/>
                  <w:szCs w:val="18"/>
                </w:rPr>
                <w:t>5</w:t>
              </w:r>
              <w:r w:rsidRPr="006032BC">
                <w:rPr>
                  <w:rFonts w:ascii="Arial" w:eastAsiaTheme="minorEastAsia" w:hAnsi="Arial" w:cs="Arial"/>
                  <w:b w:val="0"/>
                  <w:noProof/>
                  <w:sz w:val="18"/>
                  <w:szCs w:val="18"/>
                </w:rPr>
                <w:tab/>
              </w:r>
              <w:r w:rsidRPr="006032BC">
                <w:rPr>
                  <w:rStyle w:val="Hyperlink"/>
                  <w:rFonts w:ascii="Arial" w:hAnsi="Arial" w:cs="Arial"/>
                  <w:noProof/>
                  <w:sz w:val="18"/>
                  <w:szCs w:val="18"/>
                </w:rPr>
                <w:t>Create a MODFLOW-USG Model</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_Toc109831023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10</w:t>
              </w:r>
              <w:r w:rsidRPr="006032BC">
                <w:rPr>
                  <w:rFonts w:ascii="Arial" w:hAnsi="Arial" w:cs="Arial"/>
                  <w:noProof/>
                  <w:webHidden/>
                  <w:sz w:val="18"/>
                  <w:szCs w:val="18"/>
                </w:rPr>
                <w:fldChar w:fldCharType="end"/>
              </w:r>
            </w:hyperlink>
          </w:p>
          <w:p w14:paraId="7F9198E1" w14:textId="4CC40011" w:rsidR="006032BC" w:rsidRPr="006032BC" w:rsidRDefault="006032BC">
            <w:pPr>
              <w:pStyle w:val="TOC1"/>
              <w:rPr>
                <w:rFonts w:ascii="Arial" w:eastAsiaTheme="minorEastAsia" w:hAnsi="Arial" w:cs="Arial"/>
                <w:b w:val="0"/>
                <w:noProof/>
                <w:sz w:val="18"/>
                <w:szCs w:val="18"/>
              </w:rPr>
            </w:pPr>
            <w:hyperlink w:anchor="_Toc109831024" w:history="1">
              <w:r w:rsidRPr="006032BC">
                <w:rPr>
                  <w:rStyle w:val="Hyperlink"/>
                  <w:rFonts w:ascii="Arial" w:hAnsi="Arial" w:cs="Arial"/>
                  <w:noProof/>
                  <w:sz w:val="18"/>
                  <w:szCs w:val="18"/>
                </w:rPr>
                <w:t>6</w:t>
              </w:r>
              <w:r w:rsidRPr="006032BC">
                <w:rPr>
                  <w:rFonts w:ascii="Arial" w:eastAsiaTheme="minorEastAsia" w:hAnsi="Arial" w:cs="Arial"/>
                  <w:b w:val="0"/>
                  <w:noProof/>
                  <w:sz w:val="18"/>
                  <w:szCs w:val="18"/>
                </w:rPr>
                <w:tab/>
              </w:r>
              <w:r w:rsidRPr="006032BC">
                <w:rPr>
                  <w:rStyle w:val="Hyperlink"/>
                  <w:rFonts w:ascii="Arial" w:hAnsi="Arial" w:cs="Arial"/>
                  <w:noProof/>
                  <w:sz w:val="18"/>
                  <w:szCs w:val="18"/>
                </w:rPr>
                <w:t>Set Grid Elevations</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_Toc109831024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10</w:t>
              </w:r>
              <w:r w:rsidRPr="006032BC">
                <w:rPr>
                  <w:rFonts w:ascii="Arial" w:hAnsi="Arial" w:cs="Arial"/>
                  <w:noProof/>
                  <w:webHidden/>
                  <w:sz w:val="18"/>
                  <w:szCs w:val="18"/>
                </w:rPr>
                <w:fldChar w:fldCharType="end"/>
              </w:r>
            </w:hyperlink>
          </w:p>
          <w:p w14:paraId="0FA2EF46" w14:textId="548DB2DC" w:rsidR="006032BC" w:rsidRPr="006032BC" w:rsidRDefault="006032BC">
            <w:pPr>
              <w:pStyle w:val="TOC1"/>
              <w:rPr>
                <w:rFonts w:ascii="Arial" w:eastAsiaTheme="minorEastAsia" w:hAnsi="Arial" w:cs="Arial"/>
                <w:b w:val="0"/>
                <w:noProof/>
                <w:sz w:val="18"/>
                <w:szCs w:val="18"/>
              </w:rPr>
            </w:pPr>
            <w:hyperlink w:anchor="_Toc109831025" w:history="1">
              <w:r w:rsidRPr="006032BC">
                <w:rPr>
                  <w:rStyle w:val="Hyperlink"/>
                  <w:rFonts w:ascii="Arial" w:hAnsi="Arial" w:cs="Arial"/>
                  <w:noProof/>
                  <w:sz w:val="18"/>
                  <w:szCs w:val="18"/>
                </w:rPr>
                <w:t>7</w:t>
              </w:r>
              <w:r w:rsidRPr="006032BC">
                <w:rPr>
                  <w:rFonts w:ascii="Arial" w:eastAsiaTheme="minorEastAsia" w:hAnsi="Arial" w:cs="Arial"/>
                  <w:b w:val="0"/>
                  <w:noProof/>
                  <w:sz w:val="18"/>
                  <w:szCs w:val="18"/>
                </w:rPr>
                <w:tab/>
              </w:r>
              <w:r w:rsidRPr="006032BC">
                <w:rPr>
                  <w:rStyle w:val="Hyperlink"/>
                  <w:rFonts w:ascii="Arial" w:hAnsi="Arial" w:cs="Arial"/>
                  <w:noProof/>
                  <w:sz w:val="18"/>
                  <w:szCs w:val="18"/>
                </w:rPr>
                <w:t>Map to MODFLOW</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_Toc109831025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11</w:t>
              </w:r>
              <w:r w:rsidRPr="006032BC">
                <w:rPr>
                  <w:rFonts w:ascii="Arial" w:hAnsi="Arial" w:cs="Arial"/>
                  <w:noProof/>
                  <w:webHidden/>
                  <w:sz w:val="18"/>
                  <w:szCs w:val="18"/>
                </w:rPr>
                <w:fldChar w:fldCharType="end"/>
              </w:r>
            </w:hyperlink>
          </w:p>
          <w:p w14:paraId="78C1FA76" w14:textId="4F37440C" w:rsidR="006032BC" w:rsidRPr="006032BC" w:rsidRDefault="006032BC">
            <w:pPr>
              <w:pStyle w:val="TOC1"/>
              <w:rPr>
                <w:rFonts w:ascii="Arial" w:eastAsiaTheme="minorEastAsia" w:hAnsi="Arial" w:cs="Arial"/>
                <w:b w:val="0"/>
                <w:noProof/>
                <w:sz w:val="18"/>
                <w:szCs w:val="18"/>
              </w:rPr>
            </w:pPr>
            <w:hyperlink w:anchor="_Toc109831026" w:history="1">
              <w:r w:rsidRPr="006032BC">
                <w:rPr>
                  <w:rStyle w:val="Hyperlink"/>
                  <w:rFonts w:ascii="Arial" w:hAnsi="Arial" w:cs="Arial"/>
                  <w:noProof/>
                  <w:sz w:val="18"/>
                  <w:szCs w:val="18"/>
                </w:rPr>
                <w:t>8</w:t>
              </w:r>
              <w:r w:rsidRPr="006032BC">
                <w:rPr>
                  <w:rFonts w:ascii="Arial" w:eastAsiaTheme="minorEastAsia" w:hAnsi="Arial" w:cs="Arial"/>
                  <w:b w:val="0"/>
                  <w:noProof/>
                  <w:sz w:val="18"/>
                  <w:szCs w:val="18"/>
                </w:rPr>
                <w:tab/>
              </w:r>
              <w:r w:rsidRPr="006032BC">
                <w:rPr>
                  <w:rStyle w:val="Hyperlink"/>
                  <w:rFonts w:ascii="Arial" w:hAnsi="Arial" w:cs="Arial"/>
                  <w:noProof/>
                  <w:sz w:val="18"/>
                  <w:szCs w:val="18"/>
                </w:rPr>
                <w:t>Save and Run MODFLOW</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_Toc109831026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12</w:t>
              </w:r>
              <w:r w:rsidRPr="006032BC">
                <w:rPr>
                  <w:rFonts w:ascii="Arial" w:hAnsi="Arial" w:cs="Arial"/>
                  <w:noProof/>
                  <w:webHidden/>
                  <w:sz w:val="18"/>
                  <w:szCs w:val="18"/>
                </w:rPr>
                <w:fldChar w:fldCharType="end"/>
              </w:r>
            </w:hyperlink>
          </w:p>
          <w:p w14:paraId="44B27D40" w14:textId="5444B166" w:rsidR="006032BC" w:rsidRPr="006032BC" w:rsidRDefault="006032BC">
            <w:pPr>
              <w:pStyle w:val="TOC1"/>
              <w:rPr>
                <w:rFonts w:ascii="Arial" w:eastAsiaTheme="minorEastAsia" w:hAnsi="Arial" w:cs="Arial"/>
                <w:b w:val="0"/>
                <w:noProof/>
                <w:sz w:val="18"/>
                <w:szCs w:val="18"/>
              </w:rPr>
            </w:pPr>
            <w:hyperlink w:anchor="_Toc109831027" w:history="1">
              <w:r w:rsidRPr="006032BC">
                <w:rPr>
                  <w:rStyle w:val="Hyperlink"/>
                  <w:rFonts w:ascii="Arial" w:hAnsi="Arial" w:cs="Arial"/>
                  <w:noProof/>
                  <w:sz w:val="18"/>
                  <w:szCs w:val="18"/>
                </w:rPr>
                <w:t>9</w:t>
              </w:r>
              <w:r w:rsidRPr="006032BC">
                <w:rPr>
                  <w:rFonts w:ascii="Arial" w:eastAsiaTheme="minorEastAsia" w:hAnsi="Arial" w:cs="Arial"/>
                  <w:b w:val="0"/>
                  <w:noProof/>
                  <w:sz w:val="18"/>
                  <w:szCs w:val="18"/>
                </w:rPr>
                <w:tab/>
              </w:r>
              <w:r w:rsidRPr="006032BC">
                <w:rPr>
                  <w:rStyle w:val="Hyperlink"/>
                  <w:rFonts w:ascii="Arial" w:hAnsi="Arial" w:cs="Arial"/>
                  <w:noProof/>
                  <w:sz w:val="18"/>
                  <w:szCs w:val="18"/>
                </w:rPr>
                <w:t>Conclusion</w:t>
              </w:r>
              <w:r w:rsidRPr="006032BC">
                <w:rPr>
                  <w:rFonts w:ascii="Arial" w:hAnsi="Arial" w:cs="Arial"/>
                  <w:noProof/>
                  <w:webHidden/>
                  <w:sz w:val="18"/>
                  <w:szCs w:val="18"/>
                </w:rPr>
                <w:tab/>
              </w:r>
              <w:r w:rsidRPr="006032BC">
                <w:rPr>
                  <w:rFonts w:ascii="Arial" w:hAnsi="Arial" w:cs="Arial"/>
                  <w:noProof/>
                  <w:webHidden/>
                  <w:sz w:val="18"/>
                  <w:szCs w:val="18"/>
                </w:rPr>
                <w:fldChar w:fldCharType="begin"/>
              </w:r>
              <w:r w:rsidRPr="006032BC">
                <w:rPr>
                  <w:rFonts w:ascii="Arial" w:hAnsi="Arial" w:cs="Arial"/>
                  <w:noProof/>
                  <w:webHidden/>
                  <w:sz w:val="18"/>
                  <w:szCs w:val="18"/>
                </w:rPr>
                <w:instrText xml:space="preserve"> PAGEREF _Toc109831027 \h </w:instrText>
              </w:r>
              <w:r w:rsidRPr="006032BC">
                <w:rPr>
                  <w:rFonts w:ascii="Arial" w:hAnsi="Arial" w:cs="Arial"/>
                  <w:noProof/>
                  <w:webHidden/>
                  <w:sz w:val="18"/>
                  <w:szCs w:val="18"/>
                </w:rPr>
              </w:r>
              <w:r w:rsidRPr="006032BC">
                <w:rPr>
                  <w:rFonts w:ascii="Arial" w:hAnsi="Arial" w:cs="Arial"/>
                  <w:noProof/>
                  <w:webHidden/>
                  <w:sz w:val="18"/>
                  <w:szCs w:val="18"/>
                </w:rPr>
                <w:fldChar w:fldCharType="separate"/>
              </w:r>
              <w:r w:rsidR="0071691B">
                <w:rPr>
                  <w:rFonts w:ascii="Arial" w:hAnsi="Arial" w:cs="Arial"/>
                  <w:noProof/>
                  <w:webHidden/>
                  <w:sz w:val="18"/>
                  <w:szCs w:val="18"/>
                </w:rPr>
                <w:t>13</w:t>
              </w:r>
              <w:r w:rsidRPr="006032BC">
                <w:rPr>
                  <w:rFonts w:ascii="Arial" w:hAnsi="Arial" w:cs="Arial"/>
                  <w:noProof/>
                  <w:webHidden/>
                  <w:sz w:val="18"/>
                  <w:szCs w:val="18"/>
                </w:rPr>
                <w:fldChar w:fldCharType="end"/>
              </w:r>
            </w:hyperlink>
          </w:p>
          <w:p w14:paraId="0E7BC7CF" w14:textId="77777777" w:rsidR="00887603" w:rsidRPr="005B5313" w:rsidRDefault="00887603" w:rsidP="005B5313">
            <w:pPr>
              <w:spacing w:before="0" w:after="0"/>
              <w:ind w:left="0"/>
              <w:rPr>
                <w:sz w:val="6"/>
                <w:szCs w:val="6"/>
              </w:rPr>
            </w:pPr>
            <w:r w:rsidRPr="006032BC">
              <w:rPr>
                <w:rFonts w:ascii="Arial" w:hAnsi="Arial" w:cs="Arial"/>
                <w:smallCaps/>
                <w:sz w:val="18"/>
                <w:szCs w:val="18"/>
              </w:rPr>
              <w:fldChar w:fldCharType="end"/>
            </w:r>
          </w:p>
        </w:tc>
      </w:tr>
    </w:tbl>
    <w:p w14:paraId="3421D69D" w14:textId="77777777" w:rsidR="00506A05" w:rsidRDefault="00506A05" w:rsidP="00AC1FAC">
      <w:pPr>
        <w:pStyle w:val="Heading1"/>
      </w:pPr>
      <w:bookmarkStart w:id="0" w:name="_Toc85634501"/>
      <w:bookmarkStart w:id="1" w:name="_Toc109831011"/>
      <w:bookmarkStart w:id="2" w:name="_Toc117573605"/>
      <w:r>
        <w:t>Introduction</w:t>
      </w:r>
      <w:bookmarkEnd w:id="0"/>
      <w:bookmarkEnd w:id="1"/>
    </w:p>
    <w:bookmarkEnd w:id="2"/>
    <w:p w14:paraId="11330494" w14:textId="77777777" w:rsidR="006032BC" w:rsidRDefault="006032BC" w:rsidP="006032BC">
      <w:pPr>
        <w:pStyle w:val="BodyText"/>
      </w:pPr>
      <w:r>
        <w:t>MODFLOW-USG was developed to allow for a wide variety of grid geometries, including the ability for increased grid resolution around rivers, wells, and other areas of interest.</w:t>
      </w:r>
      <w:r>
        <w:rPr>
          <w:rStyle w:val="FootnoteReference"/>
        </w:rPr>
        <w:footnoteReference w:id="1"/>
      </w:r>
      <w:r>
        <w:t xml:space="preserve"> One such type of unstructured grid (UGrid) is a smoothed quadtree UGrid. In a smoothed quadtree UGrid, the largest sized cell is refined near areas of interest by splitting each successive neighboring cell into </w:t>
      </w:r>
      <w:r w:rsidRPr="00426388">
        <w:rPr>
          <w:color w:val="000000"/>
        </w:rPr>
        <w:t>four</w:t>
      </w:r>
      <w:r>
        <w:t xml:space="preserve"> cells until the desired cell size is reached.</w:t>
      </w:r>
    </w:p>
    <w:p w14:paraId="6D435670" w14:textId="77777777" w:rsidR="006032BC" w:rsidRDefault="006032BC" w:rsidP="006032BC">
      <w:pPr>
        <w:pStyle w:val="BodyText"/>
      </w:pPr>
      <w:r>
        <w:t>GMS has the ability to easily generate smoothed quadtree UGrids from a conceptual model. Areas of interest can be identified on specific conceptual model objects including points, arcs, and polygons.</w:t>
      </w:r>
    </w:p>
    <w:p w14:paraId="4B57FB20" w14:textId="1B7CCB40" w:rsidR="006032BC" w:rsidRDefault="006032BC" w:rsidP="006032BC">
      <w:pPr>
        <w:pStyle w:val="BodyText"/>
      </w:pPr>
      <w:r>
        <w:t xml:space="preserve">The problem in this tutorial is illustrated in </w:t>
      </w:r>
      <w:r>
        <w:fldChar w:fldCharType="begin"/>
      </w:r>
      <w:r>
        <w:instrText xml:space="preserve"> REF _Ref454561504 \h </w:instrText>
      </w:r>
      <w:r>
        <w:fldChar w:fldCharType="separate"/>
      </w:r>
      <w:r w:rsidR="00A97DAE">
        <w:t xml:space="preserve">Figure </w:t>
      </w:r>
      <w:r w:rsidR="00A97DAE">
        <w:rPr>
          <w:noProof/>
        </w:rPr>
        <w:t>1</w:t>
      </w:r>
      <w:r>
        <w:fldChar w:fldCharType="end"/>
      </w:r>
      <w:r>
        <w:t>. The model is based on the quadtree example problem included with MODFLOW-USG.</w:t>
      </w:r>
      <w:r>
        <w:rPr>
          <w:rStyle w:val="FootnoteReference"/>
        </w:rPr>
        <w:footnoteReference w:id="2"/>
      </w:r>
      <w:r>
        <w:t xml:space="preserve"> The model consists of a specified head boundary along the ocean to the right of the model. It also includes a network of canals modeled using the RIV package and </w:t>
      </w:r>
      <w:proofErr w:type="gramStart"/>
      <w:r>
        <w:t>wells</w:t>
      </w:r>
      <w:proofErr w:type="gramEnd"/>
      <w:r>
        <w:t xml:space="preserve"> modeled using the WEL package.</w:t>
      </w:r>
    </w:p>
    <w:p w14:paraId="0949DEF5" w14:textId="77777777" w:rsidR="006032BC" w:rsidRDefault="006032BC" w:rsidP="006032BC">
      <w:pPr>
        <w:pStyle w:val="BodyText"/>
      </w:pPr>
      <w:r>
        <w:t>The locations of the boundary conditions are provided by shapefiles and the elevations by raster files. The generated grid is one layer thick and contains base cells (the largest cells) that are 800 m by 800 m. At specified head and river boundary conditions, the cells are refined down to 100 m; and at wells, the cells are refined down to 50 m.</w:t>
      </w:r>
    </w:p>
    <w:p w14:paraId="71FB18CB" w14:textId="1D8E1EEF" w:rsidR="006032BC" w:rsidRDefault="006032BC" w:rsidP="006032BC">
      <w:pPr>
        <w:pStyle w:val="BodyText"/>
      </w:pPr>
      <w:r>
        <w:t>This tutorial will demonstrate and discuss:</w:t>
      </w:r>
    </w:p>
    <w:p w14:paraId="48F32200" w14:textId="704571A4" w:rsidR="006032BC" w:rsidRDefault="006032BC" w:rsidP="004904F8">
      <w:pPr>
        <w:pStyle w:val="BodyText"/>
        <w:numPr>
          <w:ilvl w:val="0"/>
          <w:numId w:val="12"/>
        </w:numPr>
        <w:spacing w:before="60" w:after="0"/>
      </w:pPr>
      <w:r>
        <w:t>Importing an existing GMS project containing model shapefiles.</w:t>
      </w:r>
    </w:p>
    <w:p w14:paraId="326C3663" w14:textId="332590F9" w:rsidR="006032BC" w:rsidRDefault="006032BC" w:rsidP="004904F8">
      <w:pPr>
        <w:pStyle w:val="BodyText"/>
        <w:numPr>
          <w:ilvl w:val="0"/>
          <w:numId w:val="12"/>
        </w:numPr>
        <w:spacing w:before="60" w:after="0"/>
      </w:pPr>
      <w:r>
        <w:t xml:space="preserve">Creating a conceptual model using the </w:t>
      </w:r>
      <w:proofErr w:type="gramStart"/>
      <w:r>
        <w:t>shapefile</w:t>
      </w:r>
      <w:proofErr w:type="gramEnd"/>
      <w:r>
        <w:t xml:space="preserve"> geometry.</w:t>
      </w:r>
    </w:p>
    <w:p w14:paraId="7C6F4C60" w14:textId="4337659E" w:rsidR="006032BC" w:rsidRDefault="006032BC" w:rsidP="004904F8">
      <w:pPr>
        <w:pStyle w:val="BodyText"/>
        <w:numPr>
          <w:ilvl w:val="0"/>
          <w:numId w:val="12"/>
        </w:numPr>
        <w:spacing w:before="60" w:after="0"/>
      </w:pPr>
      <w:r>
        <w:t>Turning on refinement for grid generation.</w:t>
      </w:r>
    </w:p>
    <w:p w14:paraId="54D20BF7" w14:textId="77777777" w:rsidR="006032BC" w:rsidRDefault="006032BC" w:rsidP="004904F8">
      <w:pPr>
        <w:pStyle w:val="BodyText"/>
        <w:numPr>
          <w:ilvl w:val="0"/>
          <w:numId w:val="12"/>
        </w:numPr>
        <w:spacing w:before="60" w:after="0"/>
      </w:pPr>
      <w:r>
        <w:t>Creating a quadtree UGrid.</w:t>
      </w:r>
    </w:p>
    <w:p w14:paraId="1921DDC5" w14:textId="3F422AFA" w:rsidR="006032BC" w:rsidRDefault="006032BC" w:rsidP="004904F8">
      <w:pPr>
        <w:pStyle w:val="BodyText"/>
        <w:numPr>
          <w:ilvl w:val="0"/>
          <w:numId w:val="12"/>
        </w:numPr>
        <w:spacing w:before="60" w:after="0"/>
      </w:pPr>
      <w:r>
        <w:t>Creating a MODFLOW-USG model.</w:t>
      </w:r>
    </w:p>
    <w:p w14:paraId="43459CA4" w14:textId="687784B8" w:rsidR="006032BC" w:rsidRDefault="006032BC" w:rsidP="004904F8">
      <w:pPr>
        <w:pStyle w:val="BodyText"/>
        <w:numPr>
          <w:ilvl w:val="0"/>
          <w:numId w:val="12"/>
        </w:numPr>
        <w:spacing w:before="60" w:after="0"/>
      </w:pPr>
      <w:r>
        <w:t>Mapping to MODFLOW.</w:t>
      </w:r>
    </w:p>
    <w:p w14:paraId="609723C1" w14:textId="77777777" w:rsidR="006032BC" w:rsidRDefault="006032BC" w:rsidP="004904F8">
      <w:pPr>
        <w:pStyle w:val="BodyText"/>
        <w:numPr>
          <w:ilvl w:val="0"/>
          <w:numId w:val="12"/>
        </w:numPr>
        <w:spacing w:before="60" w:after="0"/>
      </w:pPr>
      <w:r>
        <w:t>Running the model and examining the results.</w:t>
      </w:r>
    </w:p>
    <w:p w14:paraId="21439DB3" w14:textId="77777777" w:rsidR="006032BC" w:rsidRDefault="006032BC" w:rsidP="006032BC">
      <w:pPr>
        <w:keepNext/>
      </w:pPr>
      <w:r>
        <w:rPr>
          <w:noProof/>
        </w:rPr>
        <w:lastRenderedPageBreak/>
        <w:drawing>
          <wp:inline distT="0" distB="0" distL="0" distR="0" wp14:anchorId="503E4843" wp14:editId="006714E0">
            <wp:extent cx="4352544" cy="4544568"/>
            <wp:effectExtent l="19050" t="19050" r="10160" b="27940"/>
            <wp:docPr id="165" name="Picture 165" descr="GMS 10_1 - MODFLOW-USG-Quadtree - coastline and river arcs with wells 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S 10_1 - MODFLOW-USG-Quadtree - coastline and river arcs with wells mark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544" cy="4544568"/>
                    </a:xfrm>
                    <a:prstGeom prst="rect">
                      <a:avLst/>
                    </a:prstGeom>
                    <a:noFill/>
                    <a:ln w="6350" cmpd="sng">
                      <a:solidFill>
                        <a:srgbClr val="000000"/>
                      </a:solidFill>
                      <a:miter lim="800000"/>
                      <a:headEnd/>
                      <a:tailEnd/>
                    </a:ln>
                    <a:effectLst/>
                  </pic:spPr>
                </pic:pic>
              </a:graphicData>
            </a:graphic>
          </wp:inline>
        </w:drawing>
      </w:r>
    </w:p>
    <w:p w14:paraId="3A0595CC" w14:textId="77777777" w:rsidR="006032BC" w:rsidRDefault="006032BC" w:rsidP="006032BC">
      <w:pPr>
        <w:pStyle w:val="Caption"/>
      </w:pPr>
      <w:r>
        <w:t xml:space="preserve">      </w:t>
      </w:r>
      <w:bookmarkStart w:id="3" w:name="_Ref454561504"/>
      <w:r>
        <w:t xml:space="preserve">Figure </w:t>
      </w:r>
      <w:fldSimple w:instr=" SEQ Figure \* ARABIC ">
        <w:r w:rsidR="00A97DAE">
          <w:rPr>
            <w:noProof/>
          </w:rPr>
          <w:t>1</w:t>
        </w:r>
      </w:fldSimple>
      <w:bookmarkEnd w:id="3"/>
      <w:r>
        <w:t xml:space="preserve">      The Biscayne Bay area of </w:t>
      </w:r>
      <w:smartTag w:uri="urn:schemas-microsoft-com:office:smarttags" w:element="place">
        <w:smartTag w:uri="urn:schemas-microsoft-com:office:smarttags" w:element="City">
          <w:r>
            <w:t>Miami</w:t>
          </w:r>
        </w:smartTag>
        <w:r>
          <w:t xml:space="preserve">, </w:t>
        </w:r>
        <w:smartTag w:uri="urn:schemas-microsoft-com:office:smarttags" w:element="State">
          <w:r>
            <w:t>Florida</w:t>
          </w:r>
        </w:smartTag>
      </w:smartTag>
    </w:p>
    <w:p w14:paraId="03508EAD" w14:textId="77777777" w:rsidR="006032BC" w:rsidRDefault="006032BC" w:rsidP="006032BC">
      <w:pPr>
        <w:pStyle w:val="Heading1"/>
      </w:pPr>
      <w:bookmarkStart w:id="4" w:name="_Toc112844224"/>
      <w:bookmarkStart w:id="5" w:name="_Toc454565167"/>
      <w:bookmarkStart w:id="6" w:name="_Toc109831012"/>
      <w:bookmarkStart w:id="7" w:name="_Toc361455733"/>
      <w:bookmarkStart w:id="8" w:name="_Toc351172051"/>
      <w:bookmarkStart w:id="9" w:name="_Toc361455735"/>
      <w:r>
        <w:t>Getting Started</w:t>
      </w:r>
      <w:bookmarkEnd w:id="4"/>
      <w:bookmarkEnd w:id="5"/>
      <w:bookmarkEnd w:id="6"/>
    </w:p>
    <w:p w14:paraId="447E34FA" w14:textId="77777777" w:rsidR="006032BC" w:rsidRDefault="006032BC" w:rsidP="006032BC">
      <w:pPr>
        <w:pStyle w:val="BodyText"/>
      </w:pPr>
      <w:r>
        <w:t>Do the following to get started:</w:t>
      </w:r>
    </w:p>
    <w:p w14:paraId="38C32228" w14:textId="4C2B871F" w:rsidR="006032BC" w:rsidRDefault="006032BC" w:rsidP="004904F8">
      <w:pPr>
        <w:pStyle w:val="BodyText"/>
        <w:numPr>
          <w:ilvl w:val="0"/>
          <w:numId w:val="13"/>
        </w:numPr>
      </w:pPr>
      <w:r>
        <w:t>If necessary, launch GMS.</w:t>
      </w:r>
    </w:p>
    <w:p w14:paraId="31022004" w14:textId="77777777" w:rsidR="006032BC" w:rsidRDefault="006032BC" w:rsidP="004904F8">
      <w:pPr>
        <w:pStyle w:val="BodyText"/>
        <w:numPr>
          <w:ilvl w:val="0"/>
          <w:numId w:val="13"/>
        </w:numPr>
      </w:pPr>
      <w:r>
        <w:t xml:space="preserve">If GMS is already running, select </w:t>
      </w:r>
      <w:r w:rsidRPr="00E623C5">
        <w:rPr>
          <w:i/>
        </w:rPr>
        <w:t xml:space="preserve">File | </w:t>
      </w:r>
      <w:r w:rsidRPr="00C16567">
        <w:rPr>
          <w:b/>
        </w:rPr>
        <w:t>New</w:t>
      </w:r>
      <w:r>
        <w:t xml:space="preserve"> to ensure that the program settings are restored to their default state.</w:t>
      </w:r>
    </w:p>
    <w:p w14:paraId="3992F7DE" w14:textId="77777777" w:rsidR="006032BC" w:rsidRDefault="006032BC" w:rsidP="006032BC">
      <w:pPr>
        <w:pStyle w:val="Heading2"/>
      </w:pPr>
      <w:bookmarkStart w:id="10" w:name="_Toc454565168"/>
      <w:bookmarkStart w:id="11" w:name="_Toc109831013"/>
      <w:bookmarkEnd w:id="7"/>
      <w:r>
        <w:t>Open the Starting Project</w:t>
      </w:r>
      <w:bookmarkEnd w:id="10"/>
      <w:bookmarkEnd w:id="11"/>
    </w:p>
    <w:p w14:paraId="563BE540" w14:textId="77777777" w:rsidR="006032BC" w:rsidRDefault="006032BC" w:rsidP="006032BC">
      <w:pPr>
        <w:pStyle w:val="BodyText"/>
      </w:pPr>
      <w:r>
        <w:t>To open a GMS project that already has the shapefiles which contain the model geometry:</w:t>
      </w:r>
    </w:p>
    <w:p w14:paraId="52D6ADC7" w14:textId="77777777" w:rsidR="006032BC" w:rsidRDefault="006032BC" w:rsidP="004904F8">
      <w:pPr>
        <w:pStyle w:val="BodyText"/>
        <w:numPr>
          <w:ilvl w:val="0"/>
          <w:numId w:val="14"/>
        </w:numPr>
      </w:pPr>
      <w:r>
        <w:t xml:space="preserve">Click </w:t>
      </w:r>
      <w:r w:rsidRPr="00C22147">
        <w:rPr>
          <w:b/>
        </w:rPr>
        <w:t>Open</w:t>
      </w:r>
      <w:r>
        <w:t xml:space="preserve"> </w:t>
      </w:r>
      <w:r>
        <w:rPr>
          <w:noProof/>
        </w:rPr>
        <w:drawing>
          <wp:inline distT="0" distB="0" distL="0" distR="0" wp14:anchorId="0D988362" wp14:editId="5AC3E323">
            <wp:extent cx="156845" cy="136525"/>
            <wp:effectExtent l="0" t="0" r="0" b="0"/>
            <wp:docPr id="164" name="Picture 164"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Pr>
          <w:noProof/>
        </w:rPr>
        <w:t xml:space="preserve"> </w:t>
      </w:r>
      <w:r>
        <w:t xml:space="preserve">to bring up the </w:t>
      </w:r>
      <w:r w:rsidRPr="000A2B42">
        <w:rPr>
          <w:i/>
        </w:rPr>
        <w:t>Open</w:t>
      </w:r>
      <w:r>
        <w:t xml:space="preserve"> dialog.</w:t>
      </w:r>
    </w:p>
    <w:p w14:paraId="10D589DB" w14:textId="77777777" w:rsidR="006032BC" w:rsidRDefault="006032BC" w:rsidP="004904F8">
      <w:pPr>
        <w:pStyle w:val="BodyText"/>
        <w:numPr>
          <w:ilvl w:val="0"/>
          <w:numId w:val="14"/>
        </w:numPr>
      </w:pPr>
      <w:r>
        <w:t xml:space="preserve">Select “Project Files (*.gpr)” from the </w:t>
      </w:r>
      <w:r w:rsidRPr="000A2B42">
        <w:rPr>
          <w:i/>
        </w:rPr>
        <w:t>Files of type</w:t>
      </w:r>
      <w:r>
        <w:t xml:space="preserve"> drop-down.</w:t>
      </w:r>
    </w:p>
    <w:p w14:paraId="6B1652E0" w14:textId="77777777" w:rsidR="006032BC" w:rsidRDefault="006032BC" w:rsidP="004904F8">
      <w:pPr>
        <w:pStyle w:val="BodyText"/>
        <w:numPr>
          <w:ilvl w:val="0"/>
          <w:numId w:val="14"/>
        </w:numPr>
      </w:pPr>
      <w:r>
        <w:t xml:space="preserve">Browse to the </w:t>
      </w:r>
      <w:r>
        <w:rPr>
          <w:i/>
        </w:rPr>
        <w:t>Quadtree</w:t>
      </w:r>
      <w:r w:rsidRPr="00C16567">
        <w:rPr>
          <w:i/>
        </w:rPr>
        <w:t>\Quadtree</w:t>
      </w:r>
      <w:r>
        <w:rPr>
          <w:i/>
        </w:rPr>
        <w:t>\</w:t>
      </w:r>
      <w:r>
        <w:t xml:space="preserve"> directory and select “start.gpr”.</w:t>
      </w:r>
    </w:p>
    <w:p w14:paraId="52763DAE" w14:textId="3CEB88E7" w:rsidR="006032BC" w:rsidRDefault="006032BC" w:rsidP="004904F8">
      <w:pPr>
        <w:pStyle w:val="BodyText"/>
        <w:numPr>
          <w:ilvl w:val="0"/>
          <w:numId w:val="14"/>
        </w:numPr>
      </w:pPr>
      <w:bookmarkStart w:id="12" w:name="_Toc112844226"/>
      <w:r>
        <w:t xml:space="preserve">Click </w:t>
      </w:r>
      <w:r>
        <w:rPr>
          <w:b/>
        </w:rPr>
        <w:t>Open</w:t>
      </w:r>
      <w:r>
        <w:t xml:space="preserve"> to import the project and exit the </w:t>
      </w:r>
      <w:r w:rsidRPr="000A2B42">
        <w:rPr>
          <w:i/>
        </w:rPr>
        <w:t>Open</w:t>
      </w:r>
      <w:r>
        <w:t xml:space="preserve"> dialog.</w:t>
      </w:r>
    </w:p>
    <w:p w14:paraId="1D29220A" w14:textId="77777777" w:rsidR="006032BC" w:rsidRDefault="006032BC" w:rsidP="006032BC">
      <w:pPr>
        <w:pStyle w:val="Heading2"/>
      </w:pPr>
      <w:bookmarkStart w:id="13" w:name="_Toc454565169"/>
      <w:bookmarkStart w:id="14" w:name="_Toc109831014"/>
      <w:r>
        <w:lastRenderedPageBreak/>
        <w:t>Save with a Different Name</w:t>
      </w:r>
      <w:bookmarkEnd w:id="13"/>
      <w:bookmarkEnd w:id="14"/>
    </w:p>
    <w:p w14:paraId="4E0BADB4" w14:textId="77777777" w:rsidR="006032BC" w:rsidRDefault="006032BC" w:rsidP="006032BC">
      <w:pPr>
        <w:pStyle w:val="BodyText"/>
      </w:pPr>
      <w:r>
        <w:t>Before making any changes, it is best to save the project under a new name.</w:t>
      </w:r>
    </w:p>
    <w:p w14:paraId="3113A497" w14:textId="77777777" w:rsidR="006032BC" w:rsidRDefault="006032BC" w:rsidP="004904F8">
      <w:pPr>
        <w:pStyle w:val="BodyText"/>
        <w:numPr>
          <w:ilvl w:val="0"/>
          <w:numId w:val="15"/>
        </w:numPr>
      </w:pPr>
      <w:r>
        <w:t xml:space="preserve">Select </w:t>
      </w:r>
      <w:r w:rsidRPr="00C22147">
        <w:rPr>
          <w:i/>
        </w:rPr>
        <w:t xml:space="preserve">File | </w:t>
      </w:r>
      <w:r w:rsidRPr="00C22147">
        <w:rPr>
          <w:b/>
        </w:rPr>
        <w:t>Save As</w:t>
      </w:r>
      <w:r>
        <w:rPr>
          <w:b/>
        </w:rPr>
        <w:t>…</w:t>
      </w:r>
      <w:r>
        <w:t xml:space="preserve"> to bring up the </w:t>
      </w:r>
      <w:r w:rsidRPr="000A2B42">
        <w:rPr>
          <w:i/>
        </w:rPr>
        <w:t>Save As</w:t>
      </w:r>
      <w:r>
        <w:t xml:space="preserve"> dialog.</w:t>
      </w:r>
    </w:p>
    <w:p w14:paraId="599DF24C" w14:textId="77777777" w:rsidR="006032BC" w:rsidRDefault="006032BC" w:rsidP="004904F8">
      <w:pPr>
        <w:pStyle w:val="BodyText"/>
        <w:numPr>
          <w:ilvl w:val="0"/>
          <w:numId w:val="15"/>
        </w:numPr>
      </w:pPr>
      <w:r>
        <w:t xml:space="preserve">Select “Project Files (*.gpr)” from the </w:t>
      </w:r>
      <w:r w:rsidRPr="000A2B42">
        <w:rPr>
          <w:i/>
        </w:rPr>
        <w:t>Save as type</w:t>
      </w:r>
      <w:r>
        <w:t xml:space="preserve"> drop-down.</w:t>
      </w:r>
    </w:p>
    <w:p w14:paraId="1B65255A" w14:textId="77777777" w:rsidR="006032BC" w:rsidRDefault="006032BC" w:rsidP="004904F8">
      <w:pPr>
        <w:pStyle w:val="BodyText"/>
        <w:numPr>
          <w:ilvl w:val="0"/>
          <w:numId w:val="15"/>
        </w:numPr>
      </w:pPr>
      <w:r>
        <w:t>Enter “</w:t>
      </w:r>
      <w:r w:rsidRPr="00C16567">
        <w:t>biscayne.gpr</w:t>
      </w:r>
      <w:r>
        <w:t xml:space="preserve">” as the </w:t>
      </w:r>
      <w:r w:rsidRPr="000A2B42">
        <w:rPr>
          <w:i/>
        </w:rPr>
        <w:t>File name</w:t>
      </w:r>
      <w:r>
        <w:t>.</w:t>
      </w:r>
    </w:p>
    <w:p w14:paraId="1256BC13" w14:textId="32EFDB30" w:rsidR="006032BC" w:rsidRPr="00C16567" w:rsidRDefault="006032BC" w:rsidP="004904F8">
      <w:pPr>
        <w:pStyle w:val="BodyText"/>
        <w:numPr>
          <w:ilvl w:val="0"/>
          <w:numId w:val="15"/>
        </w:numPr>
      </w:pPr>
      <w:r>
        <w:t xml:space="preserve">Click </w:t>
      </w:r>
      <w:r>
        <w:rPr>
          <w:b/>
        </w:rPr>
        <w:t>Save</w:t>
      </w:r>
      <w:r>
        <w:t xml:space="preserve"> to save the project under the new name and close the </w:t>
      </w:r>
      <w:r w:rsidRPr="000A2B42">
        <w:rPr>
          <w:i/>
        </w:rPr>
        <w:t>Save As</w:t>
      </w:r>
      <w:r>
        <w:t xml:space="preserve"> dialog.</w:t>
      </w:r>
    </w:p>
    <w:p w14:paraId="2479D83B" w14:textId="77777777" w:rsidR="006032BC" w:rsidRPr="00A46D47" w:rsidRDefault="006032BC" w:rsidP="006032BC">
      <w:pPr>
        <w:pStyle w:val="BodyText"/>
      </w:pPr>
      <w:r w:rsidRPr="00C16567">
        <w:rPr>
          <w:b/>
        </w:rPr>
        <w:t>Save</w:t>
      </w:r>
      <w:r>
        <w:t xml:space="preserve"> </w:t>
      </w:r>
      <w:r>
        <w:rPr>
          <w:noProof/>
        </w:rPr>
        <w:drawing>
          <wp:inline distT="0" distB="0" distL="0" distR="0" wp14:anchorId="0A32CE64" wp14:editId="5A248846">
            <wp:extent cx="143510" cy="143510"/>
            <wp:effectExtent l="0" t="0" r="8890" b="8890"/>
            <wp:docPr id="163" name="Picture 163"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Save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Pr>
          <w:noProof/>
        </w:rPr>
        <w:t xml:space="preserve"> </w:t>
      </w:r>
      <w:r>
        <w:t>periodically throughout the project.</w:t>
      </w:r>
    </w:p>
    <w:p w14:paraId="7169132B" w14:textId="77777777" w:rsidR="006032BC" w:rsidRDefault="006032BC" w:rsidP="006032BC">
      <w:pPr>
        <w:pStyle w:val="Heading1"/>
      </w:pPr>
      <w:bookmarkStart w:id="15" w:name="_Toc454565170"/>
      <w:bookmarkStart w:id="16" w:name="_Toc109831015"/>
      <w:r>
        <w:t>Create the Conceptual Model</w:t>
      </w:r>
      <w:bookmarkEnd w:id="15"/>
      <w:bookmarkEnd w:id="16"/>
    </w:p>
    <w:p w14:paraId="67113A40" w14:textId="77777777" w:rsidR="006032BC" w:rsidRDefault="006032BC" w:rsidP="006032BC">
      <w:pPr>
        <w:pStyle w:val="BodyText"/>
      </w:pPr>
      <w:r>
        <w:t>To create a conceptual model:</w:t>
      </w:r>
    </w:p>
    <w:p w14:paraId="1AF49D2B" w14:textId="77777777" w:rsidR="006032BC" w:rsidRDefault="006032BC" w:rsidP="004904F8">
      <w:pPr>
        <w:pStyle w:val="BodyText"/>
        <w:numPr>
          <w:ilvl w:val="0"/>
          <w:numId w:val="16"/>
        </w:numPr>
      </w:pPr>
      <w:r>
        <w:t>Right-click</w:t>
      </w:r>
      <w:r w:rsidRPr="00B6777E">
        <w:t xml:space="preserve"> in </w:t>
      </w:r>
      <w:r>
        <w:t>a</w:t>
      </w:r>
      <w:r w:rsidRPr="00B6777E">
        <w:t xml:space="preserve"> </w:t>
      </w:r>
      <w:r>
        <w:t xml:space="preserve">blank space in </w:t>
      </w:r>
      <w:r w:rsidRPr="00B6777E">
        <w:t xml:space="preserve">the </w:t>
      </w:r>
      <w:r w:rsidRPr="00776827">
        <w:t>Project Explorer</w:t>
      </w:r>
      <w:r>
        <w:t xml:space="preserve"> and select </w:t>
      </w:r>
      <w:r w:rsidRPr="00F67D0A">
        <w:rPr>
          <w:i/>
        </w:rPr>
        <w:t xml:space="preserve">New | </w:t>
      </w:r>
      <w:r w:rsidRPr="00F67D0A">
        <w:rPr>
          <w:b/>
        </w:rPr>
        <w:t>Conceptual Model</w:t>
      </w:r>
      <w:r>
        <w:rPr>
          <w:b/>
        </w:rPr>
        <w:t>…</w:t>
      </w:r>
      <w:r w:rsidRPr="00F67D0A">
        <w:rPr>
          <w:b/>
        </w:rPr>
        <w:t xml:space="preserve"> </w:t>
      </w:r>
      <w:r>
        <w:t xml:space="preserve">to open the </w:t>
      </w:r>
      <w:r w:rsidRPr="00F67D0A">
        <w:rPr>
          <w:i/>
        </w:rPr>
        <w:t>Conceptual Model Properties</w:t>
      </w:r>
      <w:r>
        <w:t xml:space="preserve"> </w:t>
      </w:r>
      <w:r w:rsidRPr="00776827">
        <w:t>dialog</w:t>
      </w:r>
      <w:r w:rsidRPr="00B6777E">
        <w:t>.</w:t>
      </w:r>
    </w:p>
    <w:p w14:paraId="353E2E06" w14:textId="77777777" w:rsidR="006032BC" w:rsidRDefault="006032BC" w:rsidP="004904F8">
      <w:pPr>
        <w:pStyle w:val="BodyText"/>
        <w:numPr>
          <w:ilvl w:val="0"/>
          <w:numId w:val="16"/>
        </w:numPr>
      </w:pPr>
      <w:r>
        <w:t>Enter</w:t>
      </w:r>
      <w:r w:rsidRPr="00B6777E">
        <w:t xml:space="preserve"> </w:t>
      </w:r>
      <w:r>
        <w:t>“</w:t>
      </w:r>
      <w:r w:rsidRPr="00776827">
        <w:t>Biscayne</w:t>
      </w:r>
      <w:r>
        <w:t xml:space="preserve">” as the </w:t>
      </w:r>
      <w:r w:rsidRPr="000A2B42">
        <w:rPr>
          <w:i/>
        </w:rPr>
        <w:t>Name</w:t>
      </w:r>
      <w:r>
        <w:t>.</w:t>
      </w:r>
    </w:p>
    <w:p w14:paraId="2D7866E2" w14:textId="77777777" w:rsidR="006032BC" w:rsidRDefault="006032BC" w:rsidP="004904F8">
      <w:pPr>
        <w:pStyle w:val="BodyText"/>
        <w:numPr>
          <w:ilvl w:val="0"/>
          <w:numId w:val="16"/>
        </w:numPr>
      </w:pPr>
      <w:r>
        <w:t xml:space="preserve">Click </w:t>
      </w:r>
      <w:r w:rsidRPr="000A2B42">
        <w:rPr>
          <w:b/>
        </w:rPr>
        <w:t>OK</w:t>
      </w:r>
      <w:r>
        <w:t xml:space="preserve"> to close the </w:t>
      </w:r>
      <w:r w:rsidRPr="000A2B42">
        <w:rPr>
          <w:i/>
        </w:rPr>
        <w:t>Conceptual Model Properties</w:t>
      </w:r>
      <w:r>
        <w:t xml:space="preserve"> dialog.</w:t>
      </w:r>
    </w:p>
    <w:p w14:paraId="7F0FC99C" w14:textId="77777777" w:rsidR="006032BC" w:rsidRDefault="006032BC" w:rsidP="006032BC">
      <w:pPr>
        <w:pStyle w:val="Heading2"/>
      </w:pPr>
      <w:bookmarkStart w:id="17" w:name="_Toc454565171"/>
      <w:bookmarkStart w:id="18" w:name="_Toc454565172"/>
      <w:bookmarkStart w:id="19" w:name="_Toc109831016"/>
      <w:bookmarkEnd w:id="17"/>
      <w:r>
        <w:t>Create the Areal Coverage</w:t>
      </w:r>
      <w:bookmarkEnd w:id="18"/>
      <w:bookmarkEnd w:id="19"/>
    </w:p>
    <w:p w14:paraId="1BB659E3" w14:textId="36B88F0A" w:rsidR="006032BC" w:rsidRDefault="00C84976" w:rsidP="006032BC">
      <w:pPr>
        <w:pStyle w:val="BodyText"/>
      </w:pPr>
      <w:r>
        <w:t>T</w:t>
      </w:r>
      <w:r w:rsidR="006032BC">
        <w:t>o create a coverage with horizontal conductivity and recharge areal properties:</w:t>
      </w:r>
    </w:p>
    <w:p w14:paraId="3DA328D0" w14:textId="77777777" w:rsidR="006032BC" w:rsidRDefault="006032BC" w:rsidP="004904F8">
      <w:pPr>
        <w:pStyle w:val="BodyText"/>
        <w:numPr>
          <w:ilvl w:val="0"/>
          <w:numId w:val="22"/>
        </w:numPr>
      </w:pPr>
      <w:r>
        <w:t>Right-click</w:t>
      </w:r>
      <w:r w:rsidRPr="00F033D1">
        <w:t xml:space="preserve"> on</w:t>
      </w:r>
      <w:r>
        <w:t xml:space="preserve"> “</w:t>
      </w:r>
      <w:r>
        <w:rPr>
          <w:noProof/>
        </w:rPr>
        <w:drawing>
          <wp:inline distT="0" distB="0" distL="0" distR="0" wp14:anchorId="468CDD3D" wp14:editId="2F57EA4A">
            <wp:extent cx="143510" cy="156845"/>
            <wp:effectExtent l="0" t="0" r="8890" b="0"/>
            <wp:docPr id="162" name="Picture 162"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onceptual Model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Pr>
          <w:noProof/>
        </w:rPr>
        <w:t xml:space="preserve"> </w:t>
      </w:r>
      <w:r w:rsidRPr="00776827">
        <w:t>Biscayne”</w:t>
      </w:r>
      <w:r w:rsidRPr="00F033D1">
        <w:t xml:space="preserve"> in the </w:t>
      </w:r>
      <w:r w:rsidRPr="00776827">
        <w:t>Project Explorer</w:t>
      </w:r>
      <w:r>
        <w:t xml:space="preserve"> and select </w:t>
      </w:r>
      <w:r w:rsidRPr="00F67D0A">
        <w:rPr>
          <w:b/>
        </w:rPr>
        <w:t>New Coverage</w:t>
      </w:r>
      <w:r>
        <w:rPr>
          <w:b/>
        </w:rPr>
        <w:t>…</w:t>
      </w:r>
      <w:r w:rsidRPr="00F67D0A">
        <w:rPr>
          <w:b/>
        </w:rPr>
        <w:t xml:space="preserve"> </w:t>
      </w:r>
      <w:r>
        <w:t xml:space="preserve">to open the </w:t>
      </w:r>
      <w:r w:rsidRPr="00F67D0A">
        <w:rPr>
          <w:i/>
        </w:rPr>
        <w:t xml:space="preserve">Coverage Setup </w:t>
      </w:r>
      <w:r>
        <w:t>dialog</w:t>
      </w:r>
      <w:r w:rsidRPr="00F033D1">
        <w:t>.</w:t>
      </w:r>
    </w:p>
    <w:p w14:paraId="37619B1D" w14:textId="77777777" w:rsidR="006032BC" w:rsidRDefault="006032BC" w:rsidP="004904F8">
      <w:pPr>
        <w:pStyle w:val="BodyText"/>
        <w:numPr>
          <w:ilvl w:val="0"/>
          <w:numId w:val="22"/>
        </w:numPr>
      </w:pPr>
      <w:r>
        <w:t>Enter “Areal” as the</w:t>
      </w:r>
      <w:r w:rsidRPr="00F033D1">
        <w:t xml:space="preserve"> </w:t>
      </w:r>
      <w:r w:rsidRPr="00FE4991">
        <w:rPr>
          <w:i/>
        </w:rPr>
        <w:t>Coverage name</w:t>
      </w:r>
      <w:r>
        <w:t>.</w:t>
      </w:r>
    </w:p>
    <w:p w14:paraId="3688826D" w14:textId="3C72B147" w:rsidR="006032BC" w:rsidRDefault="006032BC" w:rsidP="004904F8">
      <w:pPr>
        <w:pStyle w:val="BodyText"/>
        <w:numPr>
          <w:ilvl w:val="0"/>
          <w:numId w:val="22"/>
        </w:numPr>
      </w:pPr>
      <w:r w:rsidRPr="00F033D1">
        <w:t xml:space="preserve">In the </w:t>
      </w:r>
      <w:r w:rsidRPr="00FE4991">
        <w:rPr>
          <w:i/>
        </w:rPr>
        <w:t>Areal Properties</w:t>
      </w:r>
      <w:r w:rsidR="008B3F22">
        <w:rPr>
          <w:i/>
        </w:rPr>
        <w:t>*</w:t>
      </w:r>
      <w:r w:rsidRPr="00F033D1">
        <w:t xml:space="preserve"> </w:t>
      </w:r>
      <w:r>
        <w:t>column,</w:t>
      </w:r>
      <w:r w:rsidRPr="00F033D1">
        <w:t xml:space="preserve"> turn on </w:t>
      </w:r>
      <w:r w:rsidRPr="00FE4991">
        <w:rPr>
          <w:i/>
        </w:rPr>
        <w:t>Recharge rate</w:t>
      </w:r>
      <w:r w:rsidRPr="00F033D1">
        <w:t xml:space="preserve"> and </w:t>
      </w:r>
      <w:r w:rsidRPr="00FE4991">
        <w:rPr>
          <w:i/>
        </w:rPr>
        <w:t>Horizontal K</w:t>
      </w:r>
      <w:r w:rsidRPr="00F033D1">
        <w:t>.</w:t>
      </w:r>
    </w:p>
    <w:p w14:paraId="2E004FBD" w14:textId="77777777" w:rsidR="006032BC" w:rsidRDefault="006032BC" w:rsidP="004904F8">
      <w:pPr>
        <w:pStyle w:val="BodyText"/>
        <w:numPr>
          <w:ilvl w:val="0"/>
          <w:numId w:val="22"/>
        </w:numPr>
      </w:pPr>
      <w:r>
        <w:t xml:space="preserve">Turn on </w:t>
      </w:r>
      <w:r w:rsidRPr="00FE4991">
        <w:rPr>
          <w:i/>
        </w:rPr>
        <w:t>Use to define model boundary</w:t>
      </w:r>
      <w:r>
        <w:rPr>
          <w:i/>
        </w:rPr>
        <w:t xml:space="preserve"> (active area)</w:t>
      </w:r>
      <w:r>
        <w:t>.</w:t>
      </w:r>
    </w:p>
    <w:p w14:paraId="5CFFCBB7" w14:textId="77777777" w:rsidR="006032BC" w:rsidRDefault="006032BC" w:rsidP="004904F8">
      <w:pPr>
        <w:pStyle w:val="BodyText"/>
        <w:numPr>
          <w:ilvl w:val="0"/>
          <w:numId w:val="22"/>
        </w:numPr>
      </w:pPr>
      <w:r>
        <w:t xml:space="preserve">Click </w:t>
      </w:r>
      <w:r w:rsidRPr="00776827">
        <w:rPr>
          <w:b/>
        </w:rPr>
        <w:t>OK</w:t>
      </w:r>
      <w:r>
        <w:t xml:space="preserve"> to create the coverage and close the </w:t>
      </w:r>
      <w:r w:rsidRPr="000A2B42">
        <w:rPr>
          <w:i/>
        </w:rPr>
        <w:t>Coverage Setup</w:t>
      </w:r>
      <w:r>
        <w:t xml:space="preserve"> dialog.</w:t>
      </w:r>
    </w:p>
    <w:p w14:paraId="5C372550" w14:textId="77777777" w:rsidR="006032BC" w:rsidRDefault="006032BC" w:rsidP="006032BC">
      <w:pPr>
        <w:pStyle w:val="BodyText"/>
      </w:pPr>
      <w:r>
        <w:t>Next, to convert the shape files to feature objects and build polygons:</w:t>
      </w:r>
    </w:p>
    <w:p w14:paraId="4A9F553D" w14:textId="17FD02EC" w:rsidR="006032BC" w:rsidRDefault="006032BC" w:rsidP="004904F8">
      <w:pPr>
        <w:pStyle w:val="BodyText"/>
        <w:numPr>
          <w:ilvl w:val="0"/>
          <w:numId w:val="22"/>
        </w:numPr>
      </w:pPr>
      <w:r>
        <w:t>Under “</w:t>
      </w:r>
      <w:r>
        <w:rPr>
          <w:noProof/>
        </w:rPr>
        <w:drawing>
          <wp:inline distT="0" distB="0" distL="0" distR="0" wp14:anchorId="7F0D1F50" wp14:editId="5DE4D8A4">
            <wp:extent cx="156845" cy="156845"/>
            <wp:effectExtent l="0" t="0" r="0" b="0"/>
            <wp:docPr id="161" name="Picture 161"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GIS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776827">
        <w:t>GIS Layers</w:t>
      </w:r>
      <w:r>
        <w:t xml:space="preserve">” in the </w:t>
      </w:r>
      <w:r w:rsidRPr="00776827">
        <w:t>Project Explorer</w:t>
      </w:r>
      <w:r>
        <w:t>, turn on “</w:t>
      </w:r>
      <w:r>
        <w:rPr>
          <w:noProof/>
        </w:rPr>
        <w:drawing>
          <wp:inline distT="0" distB="0" distL="0" distR="0" wp14:anchorId="38A1BCA1" wp14:editId="3F5C959F">
            <wp:extent cx="156845" cy="136525"/>
            <wp:effectExtent l="0" t="0" r="0" b="0"/>
            <wp:docPr id="160" name="Picture 160" descr="File:GIS Stream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GIS Stream Data Shapefile.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776827">
        <w:t xml:space="preserve"> Biscayne.shp</w:t>
      </w:r>
      <w:r>
        <w:t>”.</w:t>
      </w:r>
    </w:p>
    <w:p w14:paraId="5D95E391" w14:textId="61543ADD" w:rsidR="006032BC" w:rsidRPr="000A2B42" w:rsidRDefault="006032BC" w:rsidP="004904F8">
      <w:pPr>
        <w:pStyle w:val="BodyText"/>
        <w:numPr>
          <w:ilvl w:val="0"/>
          <w:numId w:val="22"/>
        </w:numPr>
      </w:pPr>
      <w:r>
        <w:t>Right-click on “</w:t>
      </w:r>
      <w:r w:rsidR="008B3F22">
        <w:rPr>
          <w:noProof/>
        </w:rPr>
        <w:drawing>
          <wp:inline distT="0" distB="0" distL="0" distR="0" wp14:anchorId="653BB534" wp14:editId="5902113F">
            <wp:extent cx="156845" cy="136525"/>
            <wp:effectExtent l="0" t="0" r="0" b="0"/>
            <wp:docPr id="1683522111" name="Picture 1683522111" descr="File:GIS Stream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GIS Stream Data Shapefile.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008B3F22">
        <w:t xml:space="preserve"> </w:t>
      </w:r>
      <w:r w:rsidRPr="00776827">
        <w:t>Biscayne.shp</w:t>
      </w:r>
      <w:r>
        <w:t xml:space="preserve">” and select </w:t>
      </w:r>
      <w:r w:rsidRPr="00E851BB">
        <w:rPr>
          <w:i/>
        </w:rPr>
        <w:t xml:space="preserve">Convert To | </w:t>
      </w:r>
      <w:r w:rsidRPr="00E851BB">
        <w:rPr>
          <w:b/>
        </w:rPr>
        <w:t>Feature Objects</w:t>
      </w:r>
      <w:r>
        <w:t xml:space="preserve"> to open the </w:t>
      </w:r>
      <w:r w:rsidRPr="00E83A02">
        <w:rPr>
          <w:i/>
        </w:rPr>
        <w:t xml:space="preserve">GIS to Feature Objects Wizard </w:t>
      </w:r>
      <w:r>
        <w:t>dialog.</w:t>
      </w:r>
    </w:p>
    <w:p w14:paraId="5A482CC8" w14:textId="10FAD14B" w:rsidR="006032BC" w:rsidRDefault="006032BC" w:rsidP="004904F8">
      <w:pPr>
        <w:pStyle w:val="BodyText"/>
        <w:numPr>
          <w:ilvl w:val="0"/>
          <w:numId w:val="22"/>
        </w:numPr>
      </w:pPr>
      <w:r>
        <w:t xml:space="preserve">Click </w:t>
      </w:r>
      <w:r w:rsidRPr="00776827">
        <w:rPr>
          <w:b/>
        </w:rPr>
        <w:t>Next</w:t>
      </w:r>
      <w:r w:rsidR="008B3F22">
        <w:rPr>
          <w:b/>
        </w:rPr>
        <w:t xml:space="preserve"> &gt;</w:t>
      </w:r>
      <w:r>
        <w:t xml:space="preserve"> to go to </w:t>
      </w:r>
      <w:proofErr w:type="gramStart"/>
      <w:r>
        <w:t xml:space="preserve">the </w:t>
      </w:r>
      <w:r w:rsidRPr="000A2B42">
        <w:rPr>
          <w:i/>
        </w:rPr>
        <w:t>Step</w:t>
      </w:r>
      <w:proofErr w:type="gramEnd"/>
      <w:r w:rsidRPr="000A2B42">
        <w:rPr>
          <w:i/>
        </w:rPr>
        <w:t xml:space="preserve"> </w:t>
      </w:r>
      <w:r>
        <w:rPr>
          <w:i/>
        </w:rPr>
        <w:t>2</w:t>
      </w:r>
      <w:r w:rsidRPr="000A2B42">
        <w:rPr>
          <w:i/>
        </w:rPr>
        <w:t xml:space="preserve"> of </w:t>
      </w:r>
      <w:r>
        <w:rPr>
          <w:i/>
        </w:rPr>
        <w:t>3</w:t>
      </w:r>
      <w:r>
        <w:t xml:space="preserve"> </w:t>
      </w:r>
      <w:proofErr w:type="gramStart"/>
      <w:r>
        <w:t>page</w:t>
      </w:r>
      <w:proofErr w:type="gramEnd"/>
      <w:r>
        <w:t xml:space="preserve"> of the </w:t>
      </w:r>
      <w:r w:rsidRPr="000A2B42">
        <w:rPr>
          <w:i/>
        </w:rPr>
        <w:t>GIS to Feature Objects Wizard</w:t>
      </w:r>
      <w:r>
        <w:t xml:space="preserve"> dialog.</w:t>
      </w:r>
    </w:p>
    <w:p w14:paraId="1DEADF35" w14:textId="1F5268C1" w:rsidR="006032BC" w:rsidRDefault="006032BC" w:rsidP="004904F8">
      <w:pPr>
        <w:pStyle w:val="BodyText"/>
        <w:numPr>
          <w:ilvl w:val="0"/>
          <w:numId w:val="22"/>
        </w:numPr>
      </w:pPr>
      <w:r>
        <w:t xml:space="preserve">Click </w:t>
      </w:r>
      <w:r w:rsidRPr="000A2B42">
        <w:rPr>
          <w:b/>
        </w:rPr>
        <w:t>Next</w:t>
      </w:r>
      <w:r w:rsidR="008B3F22">
        <w:rPr>
          <w:b/>
        </w:rPr>
        <w:t xml:space="preserve"> &gt;</w:t>
      </w:r>
      <w:r>
        <w:t xml:space="preserve"> to go to </w:t>
      </w:r>
      <w:proofErr w:type="gramStart"/>
      <w:r>
        <w:t xml:space="preserve">the </w:t>
      </w:r>
      <w:r w:rsidRPr="000A2B42">
        <w:rPr>
          <w:i/>
        </w:rPr>
        <w:t>Step</w:t>
      </w:r>
      <w:proofErr w:type="gramEnd"/>
      <w:r w:rsidRPr="000A2B42">
        <w:rPr>
          <w:i/>
        </w:rPr>
        <w:t xml:space="preserve"> </w:t>
      </w:r>
      <w:r>
        <w:rPr>
          <w:i/>
        </w:rPr>
        <w:t>3</w:t>
      </w:r>
      <w:r w:rsidR="008B3F22">
        <w:rPr>
          <w:i/>
        </w:rPr>
        <w:t xml:space="preserve"> </w:t>
      </w:r>
      <w:r w:rsidRPr="000A2B42">
        <w:rPr>
          <w:i/>
        </w:rPr>
        <w:t xml:space="preserve">of </w:t>
      </w:r>
      <w:proofErr w:type="gramStart"/>
      <w:r>
        <w:rPr>
          <w:i/>
        </w:rPr>
        <w:t>3</w:t>
      </w:r>
      <w:r>
        <w:t xml:space="preserve"> page</w:t>
      </w:r>
      <w:proofErr w:type="gramEnd"/>
      <w:r>
        <w:t xml:space="preserve"> of the </w:t>
      </w:r>
      <w:r w:rsidRPr="000A2B42">
        <w:rPr>
          <w:i/>
        </w:rPr>
        <w:t>GIS to Feature Objects Wizard</w:t>
      </w:r>
      <w:r>
        <w:t xml:space="preserve"> dialog.</w:t>
      </w:r>
    </w:p>
    <w:p w14:paraId="5681B2F8" w14:textId="77777777" w:rsidR="006032BC" w:rsidRDefault="006032BC" w:rsidP="004904F8">
      <w:pPr>
        <w:pStyle w:val="BodyText"/>
        <w:numPr>
          <w:ilvl w:val="0"/>
          <w:numId w:val="22"/>
        </w:numPr>
      </w:pPr>
      <w:r>
        <w:t xml:space="preserve">Click </w:t>
      </w:r>
      <w:r w:rsidRPr="00776827">
        <w:rPr>
          <w:b/>
        </w:rPr>
        <w:t>Finish</w:t>
      </w:r>
      <w:r>
        <w:t xml:space="preserve"> to create the feature objects and close the </w:t>
      </w:r>
      <w:r w:rsidRPr="000A2B42">
        <w:rPr>
          <w:i/>
        </w:rPr>
        <w:t>GIS to Feature Objects Wizard</w:t>
      </w:r>
      <w:r>
        <w:t xml:space="preserve"> dialog.</w:t>
      </w:r>
    </w:p>
    <w:p w14:paraId="48BBAF35" w14:textId="77777777" w:rsidR="006032BC" w:rsidRDefault="006032BC" w:rsidP="004904F8">
      <w:pPr>
        <w:pStyle w:val="BodyText"/>
        <w:numPr>
          <w:ilvl w:val="0"/>
          <w:numId w:val="22"/>
        </w:numPr>
      </w:pPr>
      <w:r>
        <w:t>Select “</w:t>
      </w:r>
      <w:r>
        <w:rPr>
          <w:noProof/>
        </w:rPr>
        <w:drawing>
          <wp:inline distT="0" distB="0" distL="0" distR="0" wp14:anchorId="163F03C5" wp14:editId="2E24E8C1">
            <wp:extent cx="143510" cy="116205"/>
            <wp:effectExtent l="0" t="0" r="8890" b="0"/>
            <wp:docPr id="159" name="Picture 15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Coverage Activ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776827">
        <w:t>Areal</w:t>
      </w:r>
      <w:r>
        <w:t xml:space="preserve">” in the </w:t>
      </w:r>
      <w:r w:rsidRPr="00776827">
        <w:t>Project Explorer</w:t>
      </w:r>
      <w:r>
        <w:t xml:space="preserve"> to make it active.</w:t>
      </w:r>
    </w:p>
    <w:p w14:paraId="633D594C" w14:textId="20F0C84A" w:rsidR="006032BC" w:rsidRDefault="006032BC" w:rsidP="004904F8">
      <w:pPr>
        <w:pStyle w:val="BodyText"/>
        <w:numPr>
          <w:ilvl w:val="0"/>
          <w:numId w:val="22"/>
        </w:numPr>
      </w:pPr>
      <w:r>
        <w:t>Click</w:t>
      </w:r>
      <w:r w:rsidR="008B3F22">
        <w:t xml:space="preserve"> the</w:t>
      </w:r>
      <w:r>
        <w:t xml:space="preserve"> </w:t>
      </w:r>
      <w:r w:rsidRPr="00776827">
        <w:rPr>
          <w:b/>
        </w:rPr>
        <w:t>Build Polygons</w:t>
      </w:r>
      <w:r w:rsidRPr="006C3FFD">
        <w:t xml:space="preserve"> </w:t>
      </w:r>
      <w:r>
        <w:rPr>
          <w:noProof/>
        </w:rPr>
        <w:drawing>
          <wp:inline distT="0" distB="0" distL="0" distR="0" wp14:anchorId="791555F2" wp14:editId="08A146C7">
            <wp:extent cx="156845" cy="156845"/>
            <wp:effectExtent l="0" t="0" r="0" b="0"/>
            <wp:docPr id="158" name="Picture 158" descr="File:Build Polyg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Build Polygons Macr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8B3F22">
        <w:t xml:space="preserve"> macro</w:t>
      </w:r>
      <w:r>
        <w:t>.</w:t>
      </w:r>
    </w:p>
    <w:p w14:paraId="439798AB" w14:textId="77777777" w:rsidR="006032BC" w:rsidRDefault="006032BC" w:rsidP="004904F8">
      <w:pPr>
        <w:pStyle w:val="BodyText"/>
        <w:numPr>
          <w:ilvl w:val="0"/>
          <w:numId w:val="22"/>
        </w:numPr>
      </w:pPr>
      <w:r>
        <w:t>Right-click on “</w:t>
      </w:r>
      <w:r>
        <w:rPr>
          <w:noProof/>
        </w:rPr>
        <w:drawing>
          <wp:inline distT="0" distB="0" distL="0" distR="0" wp14:anchorId="0A1F4FBF" wp14:editId="03EBD043">
            <wp:extent cx="143510" cy="116205"/>
            <wp:effectExtent l="0" t="0" r="8890" b="0"/>
            <wp:docPr id="157" name="Picture 157"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overage Activ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776827">
        <w:t>Areal</w:t>
      </w:r>
      <w:r>
        <w:t xml:space="preserve">” and select </w:t>
      </w:r>
      <w:r w:rsidRPr="00F67D0A">
        <w:rPr>
          <w:b/>
        </w:rPr>
        <w:t>Attribute Table</w:t>
      </w:r>
      <w:r>
        <w:rPr>
          <w:b/>
        </w:rPr>
        <w:t>…</w:t>
      </w:r>
      <w:r>
        <w:t xml:space="preserve"> to open the </w:t>
      </w:r>
      <w:r w:rsidRPr="00F67D0A">
        <w:rPr>
          <w:i/>
        </w:rPr>
        <w:t xml:space="preserve">Attribute Table </w:t>
      </w:r>
      <w:r>
        <w:t>dialog.</w:t>
      </w:r>
    </w:p>
    <w:p w14:paraId="29C8ACB8" w14:textId="77777777" w:rsidR="006032BC" w:rsidRDefault="006032BC" w:rsidP="004904F8">
      <w:pPr>
        <w:pStyle w:val="BodyText"/>
        <w:numPr>
          <w:ilvl w:val="0"/>
          <w:numId w:val="22"/>
        </w:numPr>
      </w:pPr>
      <w:r>
        <w:lastRenderedPageBreak/>
        <w:t xml:space="preserve">From the </w:t>
      </w:r>
      <w:r w:rsidRPr="00CB0F41">
        <w:rPr>
          <w:i/>
        </w:rPr>
        <w:t>F</w:t>
      </w:r>
      <w:r w:rsidRPr="00FE4991">
        <w:rPr>
          <w:i/>
        </w:rPr>
        <w:t>eature type</w:t>
      </w:r>
      <w:r>
        <w:t xml:space="preserve"> drop-down, select “</w:t>
      </w:r>
      <w:r w:rsidRPr="00776827">
        <w:t>Polygons</w:t>
      </w:r>
      <w:r>
        <w:t>”.</w:t>
      </w:r>
    </w:p>
    <w:p w14:paraId="1296C518" w14:textId="5FA694C4" w:rsidR="006032BC" w:rsidRDefault="006032BC" w:rsidP="004904F8">
      <w:pPr>
        <w:pStyle w:val="BodyText"/>
        <w:numPr>
          <w:ilvl w:val="0"/>
          <w:numId w:val="22"/>
        </w:numPr>
      </w:pPr>
      <w:r>
        <w:t xml:space="preserve">In the </w:t>
      </w:r>
      <w:r w:rsidRPr="00FE4991">
        <w:rPr>
          <w:i/>
        </w:rPr>
        <w:t>All</w:t>
      </w:r>
      <w:r>
        <w:t xml:space="preserve"> row in the </w:t>
      </w:r>
      <w:r w:rsidRPr="00FE4991">
        <w:rPr>
          <w:i/>
        </w:rPr>
        <w:t>Recharge rate</w:t>
      </w:r>
      <w:r w:rsidR="008B3F22">
        <w:rPr>
          <w:i/>
        </w:rPr>
        <w:t xml:space="preserve"> (m/d)</w:t>
      </w:r>
      <w:r>
        <w:t xml:space="preserve"> column, enter “</w:t>
      </w:r>
      <w:r w:rsidRPr="00776827">
        <w:t>1.0e-4</w:t>
      </w:r>
      <w:r>
        <w:t>”.</w:t>
      </w:r>
    </w:p>
    <w:p w14:paraId="3D13F0AD" w14:textId="2A97A9EC" w:rsidR="006032BC" w:rsidRDefault="006032BC" w:rsidP="004904F8">
      <w:pPr>
        <w:pStyle w:val="BodyText"/>
        <w:numPr>
          <w:ilvl w:val="0"/>
          <w:numId w:val="22"/>
        </w:numPr>
      </w:pPr>
      <w:r>
        <w:t xml:space="preserve">In the </w:t>
      </w:r>
      <w:r>
        <w:rPr>
          <w:i/>
        </w:rPr>
        <w:t xml:space="preserve">All </w:t>
      </w:r>
      <w:r>
        <w:t xml:space="preserve">row in the </w:t>
      </w:r>
      <w:r w:rsidRPr="00FE4991">
        <w:rPr>
          <w:i/>
        </w:rPr>
        <w:t>Horizontal K</w:t>
      </w:r>
      <w:r w:rsidR="008B3F22">
        <w:rPr>
          <w:i/>
        </w:rPr>
        <w:t xml:space="preserve"> (m/d)</w:t>
      </w:r>
      <w:r>
        <w:t xml:space="preserve"> column, enter “</w:t>
      </w:r>
      <w:r w:rsidRPr="00776827">
        <w:t>400</w:t>
      </w:r>
      <w:r>
        <w:t>.0”.</w:t>
      </w:r>
    </w:p>
    <w:p w14:paraId="4104F736" w14:textId="77777777" w:rsidR="006032BC" w:rsidRDefault="006032BC" w:rsidP="004904F8">
      <w:pPr>
        <w:pStyle w:val="BodyText"/>
        <w:numPr>
          <w:ilvl w:val="0"/>
          <w:numId w:val="22"/>
        </w:numPr>
      </w:pPr>
      <w:r>
        <w:t xml:space="preserve">Click </w:t>
      </w:r>
      <w:r w:rsidRPr="00776827">
        <w:rPr>
          <w:b/>
        </w:rPr>
        <w:t>OK</w:t>
      </w:r>
      <w:r>
        <w:t xml:space="preserve"> to save the values and close the </w:t>
      </w:r>
      <w:r w:rsidRPr="00F67D0A">
        <w:rPr>
          <w:i/>
        </w:rPr>
        <w:t>Attribute</w:t>
      </w:r>
      <w:r w:rsidRPr="000A2B42">
        <w:rPr>
          <w:i/>
        </w:rPr>
        <w:t xml:space="preserve"> Table</w:t>
      </w:r>
      <w:r>
        <w:t xml:space="preserve"> dialog.</w:t>
      </w:r>
    </w:p>
    <w:p w14:paraId="768CAEB3" w14:textId="77777777" w:rsidR="006032BC" w:rsidRDefault="006032BC" w:rsidP="006032BC">
      <w:pPr>
        <w:pStyle w:val="Heading2"/>
      </w:pPr>
      <w:bookmarkStart w:id="20" w:name="_Toc454565173"/>
      <w:bookmarkStart w:id="21" w:name="_Toc109831017"/>
      <w:r>
        <w:t>Setup</w:t>
      </w:r>
      <w:r w:rsidRPr="00F033D1">
        <w:t xml:space="preserve"> </w:t>
      </w:r>
      <w:r>
        <w:t xml:space="preserve">the </w:t>
      </w:r>
      <w:r w:rsidRPr="00F033D1">
        <w:t>Sources and Sinks Coverage</w:t>
      </w:r>
      <w:bookmarkEnd w:id="20"/>
      <w:bookmarkEnd w:id="21"/>
    </w:p>
    <w:p w14:paraId="0E17124D" w14:textId="77630E04" w:rsidR="006032BC" w:rsidRDefault="00C84976" w:rsidP="006032BC">
      <w:pPr>
        <w:pStyle w:val="BodyText"/>
      </w:pPr>
      <w:r>
        <w:t>T</w:t>
      </w:r>
      <w:r w:rsidR="006032BC">
        <w:t xml:space="preserve">o create </w:t>
      </w:r>
      <w:proofErr w:type="gramStart"/>
      <w:r w:rsidR="006032BC">
        <w:t>a coverage</w:t>
      </w:r>
      <w:proofErr w:type="gramEnd"/>
      <w:r w:rsidR="006032BC">
        <w:t xml:space="preserve"> containing the specified head, river, and well boundary conditions:</w:t>
      </w:r>
    </w:p>
    <w:p w14:paraId="2625BE75" w14:textId="77777777" w:rsidR="006032BC" w:rsidRDefault="006032BC" w:rsidP="004904F8">
      <w:pPr>
        <w:pStyle w:val="BodyText"/>
        <w:numPr>
          <w:ilvl w:val="0"/>
          <w:numId w:val="23"/>
        </w:numPr>
      </w:pPr>
      <w:r>
        <w:t>Right-click on “</w:t>
      </w:r>
      <w:r>
        <w:rPr>
          <w:noProof/>
        </w:rPr>
        <w:drawing>
          <wp:inline distT="0" distB="0" distL="0" distR="0" wp14:anchorId="1EAEC528" wp14:editId="2C9C5168">
            <wp:extent cx="143510" cy="156845"/>
            <wp:effectExtent l="0" t="0" r="8890" b="0"/>
            <wp:docPr id="156" name="Picture 156"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onceptual Model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Pr>
          <w:noProof/>
        </w:rPr>
        <w:t xml:space="preserve"> </w:t>
      </w:r>
      <w:r w:rsidRPr="00776827">
        <w:t>Biscayne</w:t>
      </w:r>
      <w:r>
        <w:t xml:space="preserve">” in the </w:t>
      </w:r>
      <w:r w:rsidRPr="00776827">
        <w:t>Project Explorer</w:t>
      </w:r>
      <w:r>
        <w:t xml:space="preserve"> and select </w:t>
      </w:r>
      <w:r w:rsidRPr="00F67D0A">
        <w:rPr>
          <w:b/>
        </w:rPr>
        <w:t>New Coverage</w:t>
      </w:r>
      <w:r>
        <w:rPr>
          <w:b/>
        </w:rPr>
        <w:t>…</w:t>
      </w:r>
      <w:r>
        <w:t xml:space="preserve"> to bring up the </w:t>
      </w:r>
      <w:r w:rsidRPr="000A2B42">
        <w:rPr>
          <w:i/>
        </w:rPr>
        <w:t>Coverage Setup</w:t>
      </w:r>
      <w:r>
        <w:t xml:space="preserve"> dialog.</w:t>
      </w:r>
    </w:p>
    <w:p w14:paraId="110867F9" w14:textId="77777777" w:rsidR="006032BC" w:rsidRDefault="006032BC" w:rsidP="004904F8">
      <w:pPr>
        <w:pStyle w:val="BodyText"/>
        <w:numPr>
          <w:ilvl w:val="0"/>
          <w:numId w:val="23"/>
        </w:numPr>
      </w:pPr>
      <w:r>
        <w:t>Enter “</w:t>
      </w:r>
      <w:r w:rsidRPr="00776827">
        <w:t>Sources-Sinks</w:t>
      </w:r>
      <w:r>
        <w:t xml:space="preserve">” as the </w:t>
      </w:r>
      <w:r w:rsidRPr="000A2B42">
        <w:rPr>
          <w:i/>
        </w:rPr>
        <w:t>Coverage name</w:t>
      </w:r>
      <w:r>
        <w:t>.</w:t>
      </w:r>
    </w:p>
    <w:p w14:paraId="0A896A4A" w14:textId="2E1DB893" w:rsidR="006032BC" w:rsidRDefault="006032BC" w:rsidP="004904F8">
      <w:pPr>
        <w:pStyle w:val="BodyText"/>
        <w:numPr>
          <w:ilvl w:val="0"/>
          <w:numId w:val="23"/>
        </w:numPr>
      </w:pPr>
      <w:r>
        <w:t xml:space="preserve">In the </w:t>
      </w:r>
      <w:r w:rsidRPr="00F67D0A">
        <w:rPr>
          <w:i/>
        </w:rPr>
        <w:t>Sources/Sinks/BCs</w:t>
      </w:r>
      <w:r>
        <w:t xml:space="preserve"> column, turn on </w:t>
      </w:r>
      <w:r w:rsidRPr="000A2B42">
        <w:rPr>
          <w:i/>
        </w:rPr>
        <w:t>Wells</w:t>
      </w:r>
      <w:r>
        <w:t xml:space="preserve">, </w:t>
      </w:r>
      <w:r w:rsidRPr="000A2B42">
        <w:rPr>
          <w:i/>
        </w:rPr>
        <w:t>Specified Head (IBOUND)</w:t>
      </w:r>
      <w:r>
        <w:t xml:space="preserve">, and </w:t>
      </w:r>
      <w:r w:rsidRPr="000A2B42">
        <w:rPr>
          <w:i/>
        </w:rPr>
        <w:t>River</w:t>
      </w:r>
      <w:r>
        <w:t>.</w:t>
      </w:r>
    </w:p>
    <w:p w14:paraId="54BF6083" w14:textId="77777777" w:rsidR="006032BC" w:rsidRDefault="006032BC" w:rsidP="004904F8">
      <w:pPr>
        <w:pStyle w:val="BodyText"/>
        <w:numPr>
          <w:ilvl w:val="0"/>
          <w:numId w:val="23"/>
        </w:numPr>
      </w:pPr>
      <w:r>
        <w:t xml:space="preserve">Click </w:t>
      </w:r>
      <w:r w:rsidRPr="00BD1F1D">
        <w:rPr>
          <w:b/>
        </w:rPr>
        <w:t>OK</w:t>
      </w:r>
      <w:r>
        <w:t xml:space="preserve"> to create the coverage and close the </w:t>
      </w:r>
      <w:r w:rsidRPr="000A2B42">
        <w:rPr>
          <w:i/>
        </w:rPr>
        <w:t>Coverage Setup</w:t>
      </w:r>
      <w:r>
        <w:t xml:space="preserve"> dialog.</w:t>
      </w:r>
    </w:p>
    <w:p w14:paraId="4CE6744E" w14:textId="77777777" w:rsidR="006032BC" w:rsidRDefault="006032BC" w:rsidP="006032BC">
      <w:pPr>
        <w:pStyle w:val="BodyText"/>
      </w:pPr>
      <w:r>
        <w:t>Now it is possible to copy the specified head, river, and well geometry from the shapefile to the coverage.</w:t>
      </w:r>
    </w:p>
    <w:p w14:paraId="4008B1B2" w14:textId="77777777" w:rsidR="006032BC" w:rsidRDefault="006032BC" w:rsidP="004904F8">
      <w:pPr>
        <w:pStyle w:val="BodyText"/>
        <w:numPr>
          <w:ilvl w:val="0"/>
          <w:numId w:val="23"/>
        </w:numPr>
      </w:pPr>
      <w:r>
        <w:t>Turn on “</w:t>
      </w:r>
      <w:r>
        <w:rPr>
          <w:noProof/>
        </w:rPr>
        <w:drawing>
          <wp:inline distT="0" distB="0" distL="0" distR="0" wp14:anchorId="50523C62" wp14:editId="10C9E67F">
            <wp:extent cx="156845" cy="136525"/>
            <wp:effectExtent l="0" t="0" r="0" b="0"/>
            <wp:docPr id="155" name="Picture 155" descr="File:GIS Scatter Point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GIS Scatter Point Shapefile.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951C1B">
        <w:t xml:space="preserve"> Wells.shp</w:t>
      </w:r>
      <w:r>
        <w:t xml:space="preserve">” in the </w:t>
      </w:r>
      <w:r w:rsidRPr="00951C1B">
        <w:t>Project Explorer</w:t>
      </w:r>
      <w:r>
        <w:t>.</w:t>
      </w:r>
    </w:p>
    <w:p w14:paraId="2895DFF1" w14:textId="453EA277" w:rsidR="006032BC" w:rsidRDefault="006032BC" w:rsidP="004904F8">
      <w:pPr>
        <w:pStyle w:val="BodyText"/>
        <w:numPr>
          <w:ilvl w:val="0"/>
          <w:numId w:val="23"/>
        </w:numPr>
      </w:pPr>
      <w:r>
        <w:t>Right-click on “</w:t>
      </w:r>
      <w:r>
        <w:rPr>
          <w:noProof/>
        </w:rPr>
        <w:drawing>
          <wp:inline distT="0" distB="0" distL="0" distR="0" wp14:anchorId="141B2FB1" wp14:editId="6785BDA9">
            <wp:extent cx="156845" cy="136525"/>
            <wp:effectExtent l="0" t="0" r="0" b="0"/>
            <wp:docPr id="154" name="Picture 154" descr="File:GIS Scatter Point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GIS Scatter Point Shapefile.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Pr="00951C1B">
        <w:t>Wells.shp</w:t>
      </w:r>
      <w:r>
        <w:t xml:space="preserve">” and select </w:t>
      </w:r>
      <w:r w:rsidRPr="00F67D0A">
        <w:rPr>
          <w:i/>
        </w:rPr>
        <w:t xml:space="preserve">Convert To | </w:t>
      </w:r>
      <w:r w:rsidRPr="00F67D0A">
        <w:rPr>
          <w:b/>
        </w:rPr>
        <w:t>Feature Objects</w:t>
      </w:r>
      <w:r>
        <w:t xml:space="preserve"> to bring up the </w:t>
      </w:r>
      <w:r w:rsidRPr="00E83A02">
        <w:rPr>
          <w:i/>
        </w:rPr>
        <w:t>GIS to Feature Objects Wizard</w:t>
      </w:r>
      <w:r>
        <w:t xml:space="preserve"> dialog.</w:t>
      </w:r>
    </w:p>
    <w:p w14:paraId="18BCF812" w14:textId="77777777" w:rsidR="006032BC" w:rsidRDefault="006032BC" w:rsidP="004904F8">
      <w:pPr>
        <w:pStyle w:val="BodyText"/>
        <w:numPr>
          <w:ilvl w:val="0"/>
          <w:numId w:val="23"/>
        </w:numPr>
      </w:pPr>
      <w:r>
        <w:t xml:space="preserve">Make certain both “Biscayne.shp” and “Wells.shp” are selected under </w:t>
      </w:r>
      <w:r w:rsidRPr="001C3F54">
        <w:rPr>
          <w:i/>
        </w:rPr>
        <w:t>Select shapefiles to map</w:t>
      </w:r>
      <w:r>
        <w:t>.</w:t>
      </w:r>
    </w:p>
    <w:p w14:paraId="24858403" w14:textId="48E159D4" w:rsidR="006032BC" w:rsidRDefault="006032BC" w:rsidP="004904F8">
      <w:pPr>
        <w:pStyle w:val="BodyText"/>
        <w:numPr>
          <w:ilvl w:val="0"/>
          <w:numId w:val="23"/>
        </w:numPr>
      </w:pPr>
      <w:r>
        <w:t xml:space="preserve">Click </w:t>
      </w:r>
      <w:r w:rsidRPr="00E851BB">
        <w:rPr>
          <w:b/>
        </w:rPr>
        <w:t>Next</w:t>
      </w:r>
      <w:r w:rsidR="00BD1499">
        <w:rPr>
          <w:b/>
        </w:rPr>
        <w:t xml:space="preserve"> &gt;</w:t>
      </w:r>
      <w:r>
        <w:t xml:space="preserve"> to go to </w:t>
      </w:r>
      <w:proofErr w:type="gramStart"/>
      <w:r>
        <w:t xml:space="preserve">the </w:t>
      </w:r>
      <w:r w:rsidRPr="00E851BB">
        <w:rPr>
          <w:i/>
        </w:rPr>
        <w:t>Step</w:t>
      </w:r>
      <w:proofErr w:type="gramEnd"/>
      <w:r w:rsidRPr="00E851BB">
        <w:rPr>
          <w:i/>
        </w:rPr>
        <w:t xml:space="preserve"> </w:t>
      </w:r>
      <w:r>
        <w:rPr>
          <w:i/>
        </w:rPr>
        <w:t>2</w:t>
      </w:r>
      <w:r w:rsidRPr="00E851BB">
        <w:rPr>
          <w:i/>
        </w:rPr>
        <w:t xml:space="preserve"> of </w:t>
      </w:r>
      <w:r>
        <w:rPr>
          <w:i/>
        </w:rPr>
        <w:t>4</w:t>
      </w:r>
      <w:r>
        <w:t xml:space="preserve"> </w:t>
      </w:r>
      <w:proofErr w:type="gramStart"/>
      <w:r>
        <w:t>page</w:t>
      </w:r>
      <w:proofErr w:type="gramEnd"/>
      <w:r>
        <w:t xml:space="preserve"> of the </w:t>
      </w:r>
      <w:r w:rsidRPr="00E851BB">
        <w:rPr>
          <w:i/>
        </w:rPr>
        <w:t xml:space="preserve">GIS </w:t>
      </w:r>
      <w:r>
        <w:rPr>
          <w:i/>
        </w:rPr>
        <w:t xml:space="preserve">to </w:t>
      </w:r>
      <w:r w:rsidRPr="00E851BB">
        <w:rPr>
          <w:i/>
        </w:rPr>
        <w:t>Feature Objects Wizard</w:t>
      </w:r>
      <w:r>
        <w:t xml:space="preserve"> dialog.</w:t>
      </w:r>
    </w:p>
    <w:p w14:paraId="312626C8" w14:textId="5224E93C" w:rsidR="006032BC" w:rsidRDefault="006032BC" w:rsidP="004904F8">
      <w:pPr>
        <w:pStyle w:val="BodyText"/>
        <w:numPr>
          <w:ilvl w:val="0"/>
          <w:numId w:val="23"/>
        </w:numPr>
      </w:pPr>
      <w:r>
        <w:t xml:space="preserve">Click </w:t>
      </w:r>
      <w:r w:rsidRPr="00E851BB">
        <w:rPr>
          <w:b/>
        </w:rPr>
        <w:t>Next</w:t>
      </w:r>
      <w:r w:rsidR="00BD1499">
        <w:rPr>
          <w:b/>
        </w:rPr>
        <w:t xml:space="preserve"> &gt;</w:t>
      </w:r>
      <w:r>
        <w:t xml:space="preserve"> to go to </w:t>
      </w:r>
      <w:proofErr w:type="gramStart"/>
      <w:r>
        <w:t xml:space="preserve">the </w:t>
      </w:r>
      <w:r w:rsidRPr="00E851BB">
        <w:rPr>
          <w:i/>
        </w:rPr>
        <w:t>Step</w:t>
      </w:r>
      <w:proofErr w:type="gramEnd"/>
      <w:r w:rsidRPr="00E851BB">
        <w:rPr>
          <w:i/>
        </w:rPr>
        <w:t xml:space="preserve"> </w:t>
      </w:r>
      <w:r>
        <w:rPr>
          <w:i/>
        </w:rPr>
        <w:t>3</w:t>
      </w:r>
      <w:r w:rsidRPr="00E851BB">
        <w:rPr>
          <w:i/>
        </w:rPr>
        <w:t xml:space="preserve"> of </w:t>
      </w:r>
      <w:proofErr w:type="gramStart"/>
      <w:r>
        <w:rPr>
          <w:i/>
        </w:rPr>
        <w:t>4</w:t>
      </w:r>
      <w:r>
        <w:t xml:space="preserve"> page</w:t>
      </w:r>
      <w:proofErr w:type="gramEnd"/>
      <w:r>
        <w:t xml:space="preserve"> of the </w:t>
      </w:r>
      <w:r w:rsidRPr="00E851BB">
        <w:rPr>
          <w:i/>
        </w:rPr>
        <w:t xml:space="preserve">GIS </w:t>
      </w:r>
      <w:r>
        <w:rPr>
          <w:i/>
        </w:rPr>
        <w:t xml:space="preserve">to </w:t>
      </w:r>
      <w:r w:rsidRPr="00E851BB">
        <w:rPr>
          <w:i/>
        </w:rPr>
        <w:t>Feature Objects Wizard</w:t>
      </w:r>
      <w:r>
        <w:t xml:space="preserve"> dialog.</w:t>
      </w:r>
    </w:p>
    <w:p w14:paraId="1FAA8945" w14:textId="0EEB7883" w:rsidR="006032BC" w:rsidRDefault="006032BC" w:rsidP="004904F8">
      <w:pPr>
        <w:pStyle w:val="BodyText"/>
        <w:numPr>
          <w:ilvl w:val="0"/>
          <w:numId w:val="23"/>
        </w:numPr>
      </w:pPr>
      <w:r>
        <w:t xml:space="preserve">Click </w:t>
      </w:r>
      <w:r w:rsidRPr="00E83A02">
        <w:rPr>
          <w:b/>
        </w:rPr>
        <w:t>Next</w:t>
      </w:r>
      <w:r w:rsidR="00BD1499">
        <w:rPr>
          <w:b/>
        </w:rPr>
        <w:t xml:space="preserve"> &gt;</w:t>
      </w:r>
      <w:r>
        <w:t xml:space="preserve"> to go to </w:t>
      </w:r>
      <w:proofErr w:type="gramStart"/>
      <w:r>
        <w:t xml:space="preserve">the </w:t>
      </w:r>
      <w:r w:rsidRPr="00E83A02">
        <w:rPr>
          <w:i/>
        </w:rPr>
        <w:t>Step</w:t>
      </w:r>
      <w:proofErr w:type="gramEnd"/>
      <w:r w:rsidRPr="00E83A02">
        <w:rPr>
          <w:i/>
        </w:rPr>
        <w:t xml:space="preserve"> 4 of </w:t>
      </w:r>
      <w:proofErr w:type="gramStart"/>
      <w:r w:rsidRPr="00E83A02">
        <w:rPr>
          <w:i/>
        </w:rPr>
        <w:t>4</w:t>
      </w:r>
      <w:r>
        <w:t xml:space="preserve"> page</w:t>
      </w:r>
      <w:proofErr w:type="gramEnd"/>
      <w:r>
        <w:t xml:space="preserve"> of the </w:t>
      </w:r>
      <w:r w:rsidRPr="00E83A02">
        <w:rPr>
          <w:i/>
        </w:rPr>
        <w:t>GIS to Feature Objects Wizard</w:t>
      </w:r>
      <w:r>
        <w:t xml:space="preserve"> dialog.</w:t>
      </w:r>
    </w:p>
    <w:p w14:paraId="6C60E1E6" w14:textId="77777777" w:rsidR="006032BC" w:rsidRDefault="006032BC" w:rsidP="004904F8">
      <w:pPr>
        <w:pStyle w:val="BodyText"/>
        <w:numPr>
          <w:ilvl w:val="0"/>
          <w:numId w:val="23"/>
        </w:numPr>
      </w:pPr>
      <w:r>
        <w:t xml:space="preserve">Click </w:t>
      </w:r>
      <w:r w:rsidRPr="00951C1B">
        <w:rPr>
          <w:b/>
        </w:rPr>
        <w:t>Finish</w:t>
      </w:r>
      <w:r>
        <w:t xml:space="preserve"> to create the feature objects and close the </w:t>
      </w:r>
      <w:r w:rsidRPr="000A2B42">
        <w:rPr>
          <w:i/>
        </w:rPr>
        <w:t>GIS to Feature Objects Wizard</w:t>
      </w:r>
      <w:r>
        <w:t xml:space="preserve"> dialog.</w:t>
      </w:r>
    </w:p>
    <w:p w14:paraId="5BC7197B" w14:textId="77777777" w:rsidR="006032BC" w:rsidRDefault="006032BC" w:rsidP="004904F8">
      <w:pPr>
        <w:pStyle w:val="BodyText"/>
        <w:numPr>
          <w:ilvl w:val="0"/>
          <w:numId w:val="23"/>
        </w:numPr>
      </w:pPr>
      <w:r>
        <w:t>Turn off “</w:t>
      </w:r>
      <w:r>
        <w:rPr>
          <w:noProof/>
        </w:rPr>
        <w:drawing>
          <wp:inline distT="0" distB="0" distL="0" distR="0" wp14:anchorId="3A5518A7" wp14:editId="2559224D">
            <wp:extent cx="156845" cy="136525"/>
            <wp:effectExtent l="0" t="0" r="0" b="0"/>
            <wp:docPr id="153" name="Picture 153" descr="File:GIS Stream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GIS Stream Data Shapefile.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Pr="00951C1B">
        <w:t>Biscayne.shp</w:t>
      </w:r>
      <w:r>
        <w:t>” and “</w:t>
      </w:r>
      <w:r>
        <w:rPr>
          <w:noProof/>
        </w:rPr>
        <w:drawing>
          <wp:inline distT="0" distB="0" distL="0" distR="0" wp14:anchorId="1AD930DF" wp14:editId="7A583794">
            <wp:extent cx="156845" cy="136525"/>
            <wp:effectExtent l="0" t="0" r="0" b="0"/>
            <wp:docPr id="152" name="Picture 152" descr="File:GIS Scatter Point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GIS Scatter Point Shapefile.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Pr="00951C1B">
        <w:t>Wells.shp</w:t>
      </w:r>
      <w:r>
        <w:t xml:space="preserve">” in the </w:t>
      </w:r>
      <w:r w:rsidRPr="00951C1B">
        <w:t>Project Explorer</w:t>
      </w:r>
      <w:r>
        <w:t>.</w:t>
      </w:r>
    </w:p>
    <w:p w14:paraId="0029774D" w14:textId="77777777" w:rsidR="006032BC" w:rsidRDefault="006032BC" w:rsidP="006032BC">
      <w:pPr>
        <w:pStyle w:val="Heading2"/>
      </w:pPr>
      <w:bookmarkStart w:id="22" w:name="_Toc454565174"/>
      <w:bookmarkStart w:id="23" w:name="_Toc109831018"/>
      <w:r>
        <w:t>Assign Specified Head</w:t>
      </w:r>
      <w:bookmarkEnd w:id="22"/>
      <w:bookmarkEnd w:id="23"/>
    </w:p>
    <w:p w14:paraId="51D282DD" w14:textId="77777777" w:rsidR="006032BC" w:rsidRDefault="006032BC" w:rsidP="006032BC">
      <w:pPr>
        <w:pStyle w:val="BodyText"/>
      </w:pPr>
      <w:r>
        <w:t>Now it is necessary to set the arc types by setting up the specified head arcs.</w:t>
      </w:r>
    </w:p>
    <w:p w14:paraId="13F3337A" w14:textId="77777777" w:rsidR="006032BC" w:rsidRDefault="006032BC" w:rsidP="004904F8">
      <w:pPr>
        <w:pStyle w:val="BodyText"/>
        <w:numPr>
          <w:ilvl w:val="0"/>
          <w:numId w:val="24"/>
        </w:numPr>
      </w:pPr>
      <w:r>
        <w:t>Select “</w:t>
      </w:r>
      <w:r>
        <w:rPr>
          <w:noProof/>
        </w:rPr>
        <w:drawing>
          <wp:inline distT="0" distB="0" distL="0" distR="0" wp14:anchorId="134200F1" wp14:editId="00528F83">
            <wp:extent cx="143510" cy="116205"/>
            <wp:effectExtent l="0" t="0" r="8890" b="0"/>
            <wp:docPr id="151" name="Picture 15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overage Activ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951C1B">
        <w:t>Sources-Sinks</w:t>
      </w:r>
      <w:r>
        <w:t xml:space="preserve">” in </w:t>
      </w:r>
      <w:r w:rsidRPr="00951C1B">
        <w:t>the Project Explorer</w:t>
      </w:r>
      <w:r>
        <w:t xml:space="preserve"> to make it active.</w:t>
      </w:r>
    </w:p>
    <w:p w14:paraId="740A935A" w14:textId="7A7B05CA" w:rsidR="006032BC" w:rsidRDefault="006032BC" w:rsidP="004904F8">
      <w:pPr>
        <w:pStyle w:val="BodyText"/>
        <w:numPr>
          <w:ilvl w:val="0"/>
          <w:numId w:val="24"/>
        </w:numPr>
      </w:pPr>
      <w:r>
        <w:t xml:space="preserve">Using the </w:t>
      </w:r>
      <w:r w:rsidRPr="00F67D0A">
        <w:rPr>
          <w:b/>
        </w:rPr>
        <w:t>Select Arcs</w:t>
      </w:r>
      <w:r>
        <w:t xml:space="preserve"> </w:t>
      </w:r>
      <w:r>
        <w:rPr>
          <w:noProof/>
        </w:rPr>
        <w:drawing>
          <wp:inline distT="0" distB="0" distL="0" distR="0" wp14:anchorId="173F6193" wp14:editId="76A70408">
            <wp:extent cx="156845" cy="156845"/>
            <wp:effectExtent l="0" t="0" r="0" b="0"/>
            <wp:docPr id="150" name="Picture 150"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GMS Select Arc Tool.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Pr>
          <w:noProof/>
        </w:rPr>
        <w:t xml:space="preserve"> </w:t>
      </w:r>
      <w:r>
        <w:t xml:space="preserve">tool, select the 14 arcs along the coastline by holding down the </w:t>
      </w:r>
      <w:r w:rsidRPr="000A2B42">
        <w:rPr>
          <w:i/>
        </w:rPr>
        <w:t>Shift</w:t>
      </w:r>
      <w:r>
        <w:t xml:space="preserve"> key and clicking on each arc. </w:t>
      </w:r>
      <w:r w:rsidRPr="000A2B42">
        <w:rPr>
          <w:b/>
        </w:rPr>
        <w:t>Zoom</w:t>
      </w:r>
      <w:r>
        <w:t xml:space="preserve"> </w:t>
      </w:r>
      <w:r>
        <w:rPr>
          <w:noProof/>
        </w:rPr>
        <w:drawing>
          <wp:inline distT="0" distB="0" distL="0" distR="0" wp14:anchorId="0B12AA08" wp14:editId="4129AB8C">
            <wp:extent cx="143510" cy="156845"/>
            <wp:effectExtent l="0" t="0" r="8890" b="0"/>
            <wp:docPr id="149" name="Picture 149"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Zoom Tool Icon.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in if necessary.</w:t>
      </w:r>
    </w:p>
    <w:p w14:paraId="54C3E133" w14:textId="77777777" w:rsidR="006032BC" w:rsidRDefault="006032BC" w:rsidP="004904F8">
      <w:pPr>
        <w:pStyle w:val="BodyText"/>
        <w:numPr>
          <w:ilvl w:val="0"/>
          <w:numId w:val="24"/>
        </w:numPr>
      </w:pPr>
      <w:r>
        <w:t xml:space="preserve">Right-click on one of the selected arcs and choose </w:t>
      </w:r>
      <w:r w:rsidRPr="00951C1B">
        <w:rPr>
          <w:b/>
        </w:rPr>
        <w:t>Attribute Table</w:t>
      </w:r>
      <w:r>
        <w:rPr>
          <w:b/>
        </w:rPr>
        <w:t>…</w:t>
      </w:r>
      <w:r>
        <w:rPr>
          <w:i/>
        </w:rPr>
        <w:t xml:space="preserve"> </w:t>
      </w:r>
      <w:r>
        <w:t xml:space="preserve">to open the </w:t>
      </w:r>
      <w:r w:rsidRPr="00951C1B">
        <w:rPr>
          <w:i/>
        </w:rPr>
        <w:t>Attribute Table</w:t>
      </w:r>
      <w:r>
        <w:t xml:space="preserve"> dialog.</w:t>
      </w:r>
    </w:p>
    <w:p w14:paraId="79A344F4" w14:textId="77777777" w:rsidR="006032BC" w:rsidRDefault="006032BC" w:rsidP="004904F8">
      <w:pPr>
        <w:pStyle w:val="BodyText"/>
        <w:numPr>
          <w:ilvl w:val="0"/>
          <w:numId w:val="24"/>
        </w:numPr>
      </w:pPr>
      <w:r>
        <w:t xml:space="preserve">Select “spec. head (IBOUND)” from the drop-down in the </w:t>
      </w:r>
      <w:r w:rsidRPr="000A2B42">
        <w:rPr>
          <w:i/>
        </w:rPr>
        <w:t>All</w:t>
      </w:r>
      <w:r>
        <w:t xml:space="preserve"> row of the </w:t>
      </w:r>
      <w:r w:rsidRPr="000A2B42">
        <w:rPr>
          <w:i/>
        </w:rPr>
        <w:t>Type</w:t>
      </w:r>
      <w:r>
        <w:t xml:space="preserve"> column. This changes the arcs to specified head.</w:t>
      </w:r>
    </w:p>
    <w:p w14:paraId="07994645" w14:textId="77777777" w:rsidR="006032BC" w:rsidRDefault="006032BC" w:rsidP="004904F8">
      <w:pPr>
        <w:pStyle w:val="BodyText"/>
        <w:numPr>
          <w:ilvl w:val="0"/>
          <w:numId w:val="24"/>
        </w:numPr>
      </w:pPr>
      <w:r>
        <w:t xml:space="preserve">Click </w:t>
      </w:r>
      <w:r w:rsidRPr="00951C1B">
        <w:rPr>
          <w:b/>
        </w:rPr>
        <w:t>OK</w:t>
      </w:r>
      <w:r>
        <w:t xml:space="preserve"> to save the values and close the </w:t>
      </w:r>
      <w:r w:rsidRPr="000A2B42">
        <w:rPr>
          <w:i/>
        </w:rPr>
        <w:t>Attribute Table</w:t>
      </w:r>
      <w:r>
        <w:t xml:space="preserve"> dialog.</w:t>
      </w:r>
    </w:p>
    <w:p w14:paraId="1E2981D6" w14:textId="77777777" w:rsidR="006032BC" w:rsidRDefault="006032BC" w:rsidP="004904F8">
      <w:pPr>
        <w:pStyle w:val="BodyText"/>
        <w:numPr>
          <w:ilvl w:val="0"/>
          <w:numId w:val="24"/>
        </w:numPr>
      </w:pPr>
      <w:r w:rsidRPr="00951C1B">
        <w:lastRenderedPageBreak/>
        <w:t>Do not</w:t>
      </w:r>
      <w:r>
        <w:t xml:space="preserve"> unselect the arcs.</w:t>
      </w:r>
    </w:p>
    <w:p w14:paraId="3966AE22" w14:textId="77777777" w:rsidR="006032BC" w:rsidRDefault="006032BC" w:rsidP="006032BC">
      <w:pPr>
        <w:pStyle w:val="BodyText"/>
      </w:pPr>
      <w:r>
        <w:t xml:space="preserve">The map should now look </w:t>
      </w:r>
      <w:proofErr w:type="gramStart"/>
      <w:r>
        <w:t>similar to</w:t>
      </w:r>
      <w:proofErr w:type="gramEnd"/>
      <w:r>
        <w:t xml:space="preserve"> </w:t>
      </w:r>
      <w:r>
        <w:fldChar w:fldCharType="begin"/>
      </w:r>
      <w:r>
        <w:instrText xml:space="preserve"> REF _Ref454559907 \h </w:instrText>
      </w:r>
      <w:r>
        <w:fldChar w:fldCharType="separate"/>
      </w:r>
      <w:r w:rsidR="00A97DAE">
        <w:t xml:space="preserve">Figure </w:t>
      </w:r>
      <w:r w:rsidR="00A97DAE">
        <w:rPr>
          <w:noProof/>
        </w:rPr>
        <w:t>2</w:t>
      </w:r>
      <w:r>
        <w:fldChar w:fldCharType="end"/>
      </w:r>
      <w:r>
        <w:t xml:space="preserve"> (note that the arcs are all still selected). If necessary, select any missed arcs and assign the boundary condition by following the steps above. Once done, reselect all of the coastline arcs by following step 2 above.</w:t>
      </w:r>
    </w:p>
    <w:p w14:paraId="33331B74" w14:textId="77777777" w:rsidR="006032BC" w:rsidRDefault="006032BC" w:rsidP="006032BC">
      <w:r>
        <w:rPr>
          <w:noProof/>
        </w:rPr>
        <w:drawing>
          <wp:inline distT="0" distB="0" distL="0" distR="0" wp14:anchorId="4EE8841A" wp14:editId="4920A772">
            <wp:extent cx="3316605" cy="3473450"/>
            <wp:effectExtent l="19050" t="19050" r="17145" b="12700"/>
            <wp:docPr id="148" name="Picture 148" descr="GMS 10_1 - MODFLOW-USG-Quadtree - coastline arcs selected and changed to specified head I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MS 10_1 - MODFLOW-USG-Quadtree - coastline arcs selected and changed to specified head IBOU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6605" cy="3473450"/>
                    </a:xfrm>
                    <a:prstGeom prst="rect">
                      <a:avLst/>
                    </a:prstGeom>
                    <a:noFill/>
                    <a:ln w="6350" cmpd="sng">
                      <a:solidFill>
                        <a:srgbClr val="000000"/>
                      </a:solidFill>
                      <a:miter lim="800000"/>
                      <a:headEnd/>
                      <a:tailEnd/>
                    </a:ln>
                    <a:effectLst/>
                  </pic:spPr>
                </pic:pic>
              </a:graphicData>
            </a:graphic>
          </wp:inline>
        </w:drawing>
      </w:r>
    </w:p>
    <w:p w14:paraId="4AB10775" w14:textId="77777777" w:rsidR="006032BC" w:rsidRDefault="006032BC" w:rsidP="006032BC">
      <w:pPr>
        <w:pStyle w:val="Caption"/>
        <w:jc w:val="both"/>
      </w:pPr>
      <w:r>
        <w:t xml:space="preserve">      </w:t>
      </w:r>
      <w:bookmarkStart w:id="24" w:name="_Ref454559907"/>
      <w:r>
        <w:t xml:space="preserve">Figure </w:t>
      </w:r>
      <w:fldSimple w:instr=" SEQ Figure \* ARABIC ">
        <w:r w:rsidR="00A97DAE">
          <w:rPr>
            <w:noProof/>
          </w:rPr>
          <w:t>2</w:t>
        </w:r>
      </w:fldSimple>
      <w:bookmarkEnd w:id="24"/>
      <w:r>
        <w:t xml:space="preserve">      Specified head boundary condition applied to arcs on coastline</w:t>
      </w:r>
    </w:p>
    <w:p w14:paraId="0477F6F0" w14:textId="77777777" w:rsidR="006032BC" w:rsidRDefault="006032BC" w:rsidP="006032BC">
      <w:pPr>
        <w:pStyle w:val="Heading2"/>
      </w:pPr>
      <w:bookmarkStart w:id="25" w:name="_Toc454565175"/>
      <w:bookmarkStart w:id="26" w:name="_Toc109831019"/>
      <w:r>
        <w:t>Assign Rivers</w:t>
      </w:r>
      <w:bookmarkEnd w:id="25"/>
      <w:bookmarkEnd w:id="26"/>
    </w:p>
    <w:p w14:paraId="09490A17" w14:textId="5C9A0C2B" w:rsidR="006032BC" w:rsidRDefault="00C84976" w:rsidP="00C84976">
      <w:pPr>
        <w:pStyle w:val="BodyText"/>
      </w:pPr>
      <w:r>
        <w:t>T</w:t>
      </w:r>
      <w:r w:rsidR="006032BC">
        <w:t>o set up the river arcs:</w:t>
      </w:r>
    </w:p>
    <w:p w14:paraId="5214D0F9" w14:textId="77777777" w:rsidR="006032BC" w:rsidRDefault="006032BC" w:rsidP="004904F8">
      <w:pPr>
        <w:pStyle w:val="BodyText"/>
        <w:numPr>
          <w:ilvl w:val="0"/>
          <w:numId w:val="25"/>
        </w:numPr>
      </w:pPr>
      <w:r>
        <w:t xml:space="preserve">With the coastal arcs still selected, select </w:t>
      </w:r>
      <w:r w:rsidRPr="0027129C">
        <w:rPr>
          <w:i/>
        </w:rPr>
        <w:t xml:space="preserve">Edit | </w:t>
      </w:r>
      <w:r w:rsidRPr="0027129C">
        <w:rPr>
          <w:b/>
        </w:rPr>
        <w:t>Invert Selection</w:t>
      </w:r>
      <w:r>
        <w:t>.</w:t>
      </w:r>
    </w:p>
    <w:p w14:paraId="03A1B847" w14:textId="77777777" w:rsidR="006032BC" w:rsidRDefault="006032BC" w:rsidP="004904F8">
      <w:pPr>
        <w:pStyle w:val="BodyText"/>
        <w:numPr>
          <w:ilvl w:val="0"/>
          <w:numId w:val="25"/>
        </w:numPr>
      </w:pPr>
      <w:r>
        <w:t>Right-click on “</w:t>
      </w:r>
      <w:r>
        <w:rPr>
          <w:noProof/>
        </w:rPr>
        <w:drawing>
          <wp:inline distT="0" distB="0" distL="0" distR="0" wp14:anchorId="04C49DA1" wp14:editId="4445B47B">
            <wp:extent cx="143510" cy="116205"/>
            <wp:effectExtent l="0" t="0" r="8890" b="0"/>
            <wp:docPr id="147" name="Picture 147"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1947D2">
        <w:t>Sources-Sinks</w:t>
      </w:r>
      <w:r>
        <w:t xml:space="preserve">” and select </w:t>
      </w:r>
      <w:r w:rsidRPr="001947D2">
        <w:rPr>
          <w:b/>
        </w:rPr>
        <w:t>Attribute Table</w:t>
      </w:r>
      <w:r>
        <w:rPr>
          <w:b/>
        </w:rPr>
        <w:t>…</w:t>
      </w:r>
      <w:r>
        <w:t xml:space="preserve"> to bring up the </w:t>
      </w:r>
      <w:r w:rsidRPr="000A2B42">
        <w:rPr>
          <w:i/>
        </w:rPr>
        <w:t>Attribute Table</w:t>
      </w:r>
      <w:r>
        <w:t xml:space="preserve"> dialog.</w:t>
      </w:r>
    </w:p>
    <w:p w14:paraId="6E272AC5" w14:textId="77777777" w:rsidR="006032BC" w:rsidRDefault="006032BC" w:rsidP="004904F8">
      <w:pPr>
        <w:pStyle w:val="BodyText"/>
        <w:numPr>
          <w:ilvl w:val="0"/>
          <w:numId w:val="25"/>
        </w:numPr>
      </w:pPr>
      <w:r>
        <w:t xml:space="preserve">In the </w:t>
      </w:r>
      <w:r w:rsidRPr="0054699B">
        <w:rPr>
          <w:i/>
        </w:rPr>
        <w:t>All</w:t>
      </w:r>
      <w:r>
        <w:t xml:space="preserve"> row, select “river” from the drop-down in the </w:t>
      </w:r>
      <w:r>
        <w:rPr>
          <w:i/>
        </w:rPr>
        <w:t>T</w:t>
      </w:r>
      <w:r w:rsidRPr="0054699B">
        <w:rPr>
          <w:i/>
        </w:rPr>
        <w:t>ype</w:t>
      </w:r>
      <w:r>
        <w:t xml:space="preserve"> column.</w:t>
      </w:r>
    </w:p>
    <w:p w14:paraId="6FA0C37F" w14:textId="77777777" w:rsidR="006032BC" w:rsidRDefault="006032BC" w:rsidP="004904F8">
      <w:pPr>
        <w:pStyle w:val="BodyText"/>
        <w:numPr>
          <w:ilvl w:val="0"/>
          <w:numId w:val="25"/>
        </w:numPr>
      </w:pPr>
      <w:r>
        <w:t xml:space="preserve">In the </w:t>
      </w:r>
      <w:r w:rsidRPr="0054699B">
        <w:rPr>
          <w:i/>
        </w:rPr>
        <w:t>All</w:t>
      </w:r>
      <w:r>
        <w:t xml:space="preserve"> row, enter “5000.0” in the </w:t>
      </w:r>
      <w:r w:rsidRPr="0054699B">
        <w:rPr>
          <w:i/>
        </w:rPr>
        <w:t>Cond.</w:t>
      </w:r>
      <w:r>
        <w:rPr>
          <w:i/>
        </w:rPr>
        <w:t xml:space="preserve"> (m^2/d)/(m)</w:t>
      </w:r>
      <w:r>
        <w:t xml:space="preserve"> column.</w:t>
      </w:r>
    </w:p>
    <w:p w14:paraId="0578C9C3" w14:textId="1CD1BC25" w:rsidR="006032BC" w:rsidRDefault="006032BC" w:rsidP="004904F8">
      <w:pPr>
        <w:pStyle w:val="BodyText"/>
        <w:numPr>
          <w:ilvl w:val="0"/>
          <w:numId w:val="25"/>
        </w:numPr>
      </w:pPr>
      <w:r>
        <w:t xml:space="preserve">Select “Nodes” from the </w:t>
      </w:r>
      <w:r w:rsidRPr="0054699B">
        <w:rPr>
          <w:i/>
        </w:rPr>
        <w:t>Feature type</w:t>
      </w:r>
      <w:r>
        <w:t xml:space="preserve"> drop-down.</w:t>
      </w:r>
    </w:p>
    <w:p w14:paraId="05E1039A" w14:textId="77777777" w:rsidR="006032BC" w:rsidRDefault="006032BC" w:rsidP="004904F8">
      <w:pPr>
        <w:pStyle w:val="BodyText"/>
        <w:numPr>
          <w:ilvl w:val="0"/>
          <w:numId w:val="25"/>
        </w:numPr>
      </w:pPr>
      <w:r>
        <w:t xml:space="preserve">Select “river” from the </w:t>
      </w:r>
      <w:r w:rsidRPr="0054699B">
        <w:rPr>
          <w:i/>
        </w:rPr>
        <w:t>BC type</w:t>
      </w:r>
      <w:r>
        <w:t xml:space="preserve"> drop-down.</w:t>
      </w:r>
    </w:p>
    <w:p w14:paraId="2453E28B" w14:textId="77777777" w:rsidR="006032BC" w:rsidRDefault="006032BC" w:rsidP="006032BC">
      <w:pPr>
        <w:pStyle w:val="BodyText"/>
      </w:pPr>
      <w:r>
        <w:t>To set the river stage and bottom elevation, the rasters that were included in the starting project will be used.</w:t>
      </w:r>
    </w:p>
    <w:p w14:paraId="4126BFCB" w14:textId="77777777" w:rsidR="006032BC" w:rsidRDefault="006032BC" w:rsidP="004904F8">
      <w:pPr>
        <w:pStyle w:val="BodyText"/>
        <w:numPr>
          <w:ilvl w:val="0"/>
          <w:numId w:val="25"/>
        </w:numPr>
      </w:pPr>
      <w:r>
        <w:t xml:space="preserve">In the </w:t>
      </w:r>
      <w:r w:rsidRPr="0054699B">
        <w:rPr>
          <w:i/>
        </w:rPr>
        <w:t>All</w:t>
      </w:r>
      <w:r>
        <w:t xml:space="preserve"> row, click on the </w:t>
      </w:r>
      <w:r>
        <w:rPr>
          <w:noProof/>
        </w:rPr>
        <w:drawing>
          <wp:inline distT="0" distB="0" distL="0" distR="0" wp14:anchorId="77F343FC" wp14:editId="4A841FFE">
            <wp:extent cx="163830" cy="81915"/>
            <wp:effectExtent l="19050" t="19050" r="26670" b="13335"/>
            <wp:docPr id="146" name="Picture 146" descr="http://www.xmswiki.com/w/images/e/e4/Small_drop-down_arrow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xmswiki.com/w/images/e/e4/Small_drop-down_arrow_button_from_Parameters_dial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 cy="81915"/>
                    </a:xfrm>
                    <a:prstGeom prst="rect">
                      <a:avLst/>
                    </a:prstGeom>
                    <a:noFill/>
                    <a:ln w="6350" cmpd="sng">
                      <a:solidFill>
                        <a:srgbClr val="000000"/>
                      </a:solidFill>
                      <a:miter lim="800000"/>
                      <a:headEnd/>
                      <a:tailEnd/>
                    </a:ln>
                    <a:effectLst/>
                  </pic:spPr>
                </pic:pic>
              </a:graphicData>
            </a:graphic>
          </wp:inline>
        </w:drawing>
      </w:r>
      <w:r>
        <w:t xml:space="preserve"> button in the </w:t>
      </w:r>
      <w:r w:rsidRPr="007B425A">
        <w:rPr>
          <w:i/>
        </w:rPr>
        <w:t>Head-Stage</w:t>
      </w:r>
      <w:r>
        <w:rPr>
          <w:i/>
        </w:rPr>
        <w:t xml:space="preserve"> (m)</w:t>
      </w:r>
      <w:r>
        <w:t xml:space="preserve"> column and select “&lt;Raster&gt;” from the drop-down to bring up the </w:t>
      </w:r>
      <w:r w:rsidRPr="000A2B42">
        <w:rPr>
          <w:i/>
        </w:rPr>
        <w:t>Select Raster</w:t>
      </w:r>
      <w:r>
        <w:t xml:space="preserve"> dialog.</w:t>
      </w:r>
    </w:p>
    <w:p w14:paraId="0698ABA9" w14:textId="77777777" w:rsidR="006032BC" w:rsidRDefault="006032BC" w:rsidP="004904F8">
      <w:pPr>
        <w:pStyle w:val="BodyText"/>
        <w:numPr>
          <w:ilvl w:val="0"/>
          <w:numId w:val="25"/>
        </w:numPr>
      </w:pPr>
      <w:r>
        <w:t>Select “</w:t>
      </w:r>
      <w:r w:rsidRPr="007B425A">
        <w:t>RiverStage.tif</w:t>
      </w:r>
      <w:r>
        <w:t xml:space="preserve">” and click </w:t>
      </w:r>
      <w:r w:rsidRPr="000A2B42">
        <w:rPr>
          <w:b/>
        </w:rPr>
        <w:t>OK</w:t>
      </w:r>
      <w:r>
        <w:t xml:space="preserve"> to close the </w:t>
      </w:r>
      <w:r w:rsidRPr="000A2B42">
        <w:rPr>
          <w:i/>
        </w:rPr>
        <w:t>Select Raster</w:t>
      </w:r>
      <w:r>
        <w:t xml:space="preserve"> dialog.</w:t>
      </w:r>
    </w:p>
    <w:p w14:paraId="29FE2EDD" w14:textId="77777777" w:rsidR="006032BC" w:rsidRDefault="006032BC" w:rsidP="004904F8">
      <w:pPr>
        <w:pStyle w:val="BodyText"/>
        <w:numPr>
          <w:ilvl w:val="0"/>
          <w:numId w:val="25"/>
        </w:numPr>
      </w:pPr>
      <w:r>
        <w:t xml:space="preserve">In the </w:t>
      </w:r>
      <w:r w:rsidRPr="0054699B">
        <w:rPr>
          <w:i/>
        </w:rPr>
        <w:t>All</w:t>
      </w:r>
      <w:r>
        <w:t xml:space="preserve"> row, click on the </w:t>
      </w:r>
      <w:r>
        <w:rPr>
          <w:noProof/>
        </w:rPr>
        <w:drawing>
          <wp:inline distT="0" distB="0" distL="0" distR="0" wp14:anchorId="49CC4072" wp14:editId="3BD121D7">
            <wp:extent cx="163830" cy="81915"/>
            <wp:effectExtent l="19050" t="19050" r="26670" b="13335"/>
            <wp:docPr id="145" name="Picture 145" descr="http://www.xmswiki.com/w/images/e/e4/Small_drop-down_arrow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xmswiki.com/w/images/e/e4/Small_drop-down_arrow_button_from_Parameters_dial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 cy="81915"/>
                    </a:xfrm>
                    <a:prstGeom prst="rect">
                      <a:avLst/>
                    </a:prstGeom>
                    <a:noFill/>
                    <a:ln w="6350" cmpd="sng">
                      <a:solidFill>
                        <a:srgbClr val="000000"/>
                      </a:solidFill>
                      <a:miter lim="800000"/>
                      <a:headEnd/>
                      <a:tailEnd/>
                    </a:ln>
                    <a:effectLst/>
                  </pic:spPr>
                </pic:pic>
              </a:graphicData>
            </a:graphic>
          </wp:inline>
        </w:drawing>
      </w:r>
      <w:r>
        <w:t xml:space="preserve"> button in the </w:t>
      </w:r>
      <w:r w:rsidRPr="0054699B">
        <w:rPr>
          <w:i/>
        </w:rPr>
        <w:t>Bot. elev.</w:t>
      </w:r>
      <w:r>
        <w:rPr>
          <w:i/>
        </w:rPr>
        <w:t xml:space="preserve"> (m)</w:t>
      </w:r>
      <w:r>
        <w:t xml:space="preserve"> column and select “&lt;Raster&gt;” from the drop-down to bring up the </w:t>
      </w:r>
      <w:r w:rsidRPr="000A2B42">
        <w:rPr>
          <w:i/>
        </w:rPr>
        <w:t>Select Raster</w:t>
      </w:r>
      <w:r>
        <w:t xml:space="preserve"> dialog.</w:t>
      </w:r>
    </w:p>
    <w:p w14:paraId="17589E2B" w14:textId="77777777" w:rsidR="006032BC" w:rsidRDefault="006032BC" w:rsidP="004904F8">
      <w:pPr>
        <w:pStyle w:val="BodyText"/>
        <w:numPr>
          <w:ilvl w:val="0"/>
          <w:numId w:val="25"/>
        </w:numPr>
      </w:pPr>
      <w:r>
        <w:t>Select “</w:t>
      </w:r>
      <w:r w:rsidRPr="007B425A">
        <w:t>RiverBottoms.tif</w:t>
      </w:r>
      <w:r>
        <w:t xml:space="preserve">” and click </w:t>
      </w:r>
      <w:r w:rsidRPr="000A2B42">
        <w:rPr>
          <w:b/>
        </w:rPr>
        <w:t>OK</w:t>
      </w:r>
      <w:r>
        <w:t xml:space="preserve"> to close the </w:t>
      </w:r>
      <w:r w:rsidRPr="000A2B42">
        <w:rPr>
          <w:i/>
        </w:rPr>
        <w:t>Select Raster</w:t>
      </w:r>
      <w:r>
        <w:t xml:space="preserve"> dialog.</w:t>
      </w:r>
    </w:p>
    <w:p w14:paraId="3DB88ED8" w14:textId="77777777" w:rsidR="006032BC" w:rsidRDefault="006032BC" w:rsidP="004904F8">
      <w:pPr>
        <w:pStyle w:val="BodyText"/>
        <w:numPr>
          <w:ilvl w:val="0"/>
          <w:numId w:val="25"/>
        </w:numPr>
      </w:pPr>
      <w:r>
        <w:lastRenderedPageBreak/>
        <w:t xml:space="preserve">Click </w:t>
      </w:r>
      <w:r w:rsidRPr="007B425A">
        <w:rPr>
          <w:b/>
        </w:rPr>
        <w:t>OK</w:t>
      </w:r>
      <w:r>
        <w:t xml:space="preserve"> to close the </w:t>
      </w:r>
      <w:r w:rsidRPr="000A2B42">
        <w:rPr>
          <w:i/>
        </w:rPr>
        <w:t>Attribute Table</w:t>
      </w:r>
      <w:r>
        <w:t xml:space="preserve"> dialog.</w:t>
      </w:r>
    </w:p>
    <w:p w14:paraId="6C4CC949" w14:textId="77777777" w:rsidR="006032BC" w:rsidRDefault="006032BC" w:rsidP="004904F8">
      <w:pPr>
        <w:pStyle w:val="BodyText"/>
        <w:numPr>
          <w:ilvl w:val="0"/>
          <w:numId w:val="25"/>
        </w:numPr>
      </w:pPr>
      <w:r w:rsidRPr="00951C1B">
        <w:t>Do not</w:t>
      </w:r>
      <w:r>
        <w:t xml:space="preserve"> unselect the arcs.</w:t>
      </w:r>
    </w:p>
    <w:p w14:paraId="58D2E709" w14:textId="77777777" w:rsidR="006032BC" w:rsidRDefault="006032BC" w:rsidP="006032BC">
      <w:pPr>
        <w:pStyle w:val="Heading2"/>
      </w:pPr>
      <w:bookmarkStart w:id="27" w:name="_Toc454565176"/>
      <w:bookmarkStart w:id="28" w:name="_Toc454565177"/>
      <w:bookmarkStart w:id="29" w:name="_Toc109831020"/>
      <w:bookmarkEnd w:id="27"/>
      <w:r>
        <w:t>Assign Wells</w:t>
      </w:r>
      <w:bookmarkEnd w:id="28"/>
      <w:bookmarkEnd w:id="29"/>
    </w:p>
    <w:p w14:paraId="2DF6254E" w14:textId="352B87D9" w:rsidR="006032BC" w:rsidRPr="00AD64EE" w:rsidRDefault="00C84976" w:rsidP="006032BC">
      <w:pPr>
        <w:pStyle w:val="BodyText"/>
      </w:pPr>
      <w:r>
        <w:t>T</w:t>
      </w:r>
      <w:r w:rsidR="006032BC">
        <w:t>o assign the wells:</w:t>
      </w:r>
    </w:p>
    <w:p w14:paraId="5701DD6D" w14:textId="77777777" w:rsidR="006032BC" w:rsidRDefault="006032BC" w:rsidP="004904F8">
      <w:pPr>
        <w:pStyle w:val="BodyText"/>
        <w:numPr>
          <w:ilvl w:val="0"/>
          <w:numId w:val="21"/>
        </w:numPr>
      </w:pPr>
      <w:r>
        <w:t>Right-click on “</w:t>
      </w:r>
      <w:r>
        <w:rPr>
          <w:noProof/>
        </w:rPr>
        <w:drawing>
          <wp:inline distT="0" distB="0" distL="0" distR="0" wp14:anchorId="610C196F" wp14:editId="0E072C93">
            <wp:extent cx="143510" cy="116205"/>
            <wp:effectExtent l="0" t="0" r="8890" b="0"/>
            <wp:docPr id="144" name="Picture 144"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Coverage Activ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1947D2">
        <w:t>Sources-Sinks</w:t>
      </w:r>
      <w:r>
        <w:t>”</w:t>
      </w:r>
      <w:r w:rsidRPr="001947D2">
        <w:t xml:space="preserve"> </w:t>
      </w:r>
      <w:r>
        <w:t xml:space="preserve">and select </w:t>
      </w:r>
      <w:r w:rsidRPr="0027129C">
        <w:rPr>
          <w:b/>
        </w:rPr>
        <w:t>Attribute Table</w:t>
      </w:r>
      <w:r>
        <w:rPr>
          <w:b/>
        </w:rPr>
        <w:t>…</w:t>
      </w:r>
      <w:r>
        <w:t xml:space="preserve"> to bring up the </w:t>
      </w:r>
      <w:r w:rsidRPr="000A2B42">
        <w:rPr>
          <w:i/>
        </w:rPr>
        <w:t>Attribute Table</w:t>
      </w:r>
      <w:r>
        <w:t xml:space="preserve"> dialog.</w:t>
      </w:r>
    </w:p>
    <w:p w14:paraId="7D98925C" w14:textId="77777777" w:rsidR="006032BC" w:rsidRDefault="006032BC" w:rsidP="004904F8">
      <w:pPr>
        <w:pStyle w:val="BodyText"/>
        <w:numPr>
          <w:ilvl w:val="0"/>
          <w:numId w:val="21"/>
        </w:numPr>
      </w:pPr>
      <w:r>
        <w:t xml:space="preserve">Select “Points” from the </w:t>
      </w:r>
      <w:r w:rsidRPr="0054699B">
        <w:rPr>
          <w:i/>
        </w:rPr>
        <w:t>Feature type</w:t>
      </w:r>
      <w:r>
        <w:t xml:space="preserve"> drop-down.</w:t>
      </w:r>
    </w:p>
    <w:p w14:paraId="6133C59C" w14:textId="77777777" w:rsidR="006032BC" w:rsidRDefault="006032BC" w:rsidP="004904F8">
      <w:pPr>
        <w:pStyle w:val="BodyText"/>
        <w:numPr>
          <w:ilvl w:val="0"/>
          <w:numId w:val="21"/>
        </w:numPr>
      </w:pPr>
      <w:r>
        <w:t xml:space="preserve">In the </w:t>
      </w:r>
      <w:r w:rsidRPr="0054699B">
        <w:rPr>
          <w:i/>
        </w:rPr>
        <w:t>All</w:t>
      </w:r>
      <w:r>
        <w:t xml:space="preserve"> row, select “well” from the drop-down in the </w:t>
      </w:r>
      <w:r w:rsidRPr="000A2B42">
        <w:rPr>
          <w:i/>
        </w:rPr>
        <w:t>Type</w:t>
      </w:r>
      <w:r>
        <w:t xml:space="preserve"> column.</w:t>
      </w:r>
    </w:p>
    <w:p w14:paraId="1A30EAFC" w14:textId="77777777" w:rsidR="006032BC" w:rsidRDefault="006032BC" w:rsidP="004904F8">
      <w:pPr>
        <w:pStyle w:val="BodyText"/>
        <w:numPr>
          <w:ilvl w:val="0"/>
          <w:numId w:val="21"/>
        </w:numPr>
      </w:pPr>
      <w:r>
        <w:t xml:space="preserve">In the </w:t>
      </w:r>
      <w:r w:rsidRPr="0054699B">
        <w:rPr>
          <w:i/>
        </w:rPr>
        <w:t>All</w:t>
      </w:r>
      <w:r>
        <w:t xml:space="preserve"> row, enter “-700.0” in the </w:t>
      </w:r>
      <w:r w:rsidRPr="000A2B42">
        <w:rPr>
          <w:i/>
        </w:rPr>
        <w:t>Flow rate (m^3/d)</w:t>
      </w:r>
      <w:r>
        <w:t xml:space="preserve"> column.</w:t>
      </w:r>
    </w:p>
    <w:p w14:paraId="61B37BF1" w14:textId="77777777" w:rsidR="006032BC" w:rsidRDefault="006032BC" w:rsidP="004904F8">
      <w:pPr>
        <w:pStyle w:val="BodyText"/>
        <w:numPr>
          <w:ilvl w:val="0"/>
          <w:numId w:val="21"/>
        </w:numPr>
      </w:pPr>
      <w:r>
        <w:t xml:space="preserve">Click </w:t>
      </w:r>
      <w:r w:rsidRPr="001947D2">
        <w:rPr>
          <w:b/>
        </w:rPr>
        <w:t>OK</w:t>
      </w:r>
      <w:r>
        <w:t xml:space="preserve"> to save the values and close the </w:t>
      </w:r>
      <w:r w:rsidRPr="000A2B42">
        <w:rPr>
          <w:i/>
        </w:rPr>
        <w:t>Attribute Table</w:t>
      </w:r>
      <w:r>
        <w:t xml:space="preserve"> dialog.</w:t>
      </w:r>
    </w:p>
    <w:p w14:paraId="3DA6C7CF" w14:textId="77777777" w:rsidR="006032BC" w:rsidRDefault="006032BC" w:rsidP="004904F8">
      <w:pPr>
        <w:pStyle w:val="BodyText"/>
        <w:numPr>
          <w:ilvl w:val="0"/>
          <w:numId w:val="21"/>
        </w:numPr>
      </w:pPr>
      <w:r>
        <w:t>Deselect the arcs by clicking in a blank area in the Graphics Window.</w:t>
      </w:r>
    </w:p>
    <w:p w14:paraId="424C2252" w14:textId="77777777" w:rsidR="006032BC" w:rsidRDefault="006032BC" w:rsidP="006032BC">
      <w:pPr>
        <w:pStyle w:val="BodyText"/>
      </w:pPr>
      <w:r>
        <w:t xml:space="preserve">The map should now appear </w:t>
      </w:r>
      <w:proofErr w:type="gramStart"/>
      <w:r>
        <w:t>similar to</w:t>
      </w:r>
      <w:proofErr w:type="gramEnd"/>
      <w:r>
        <w:t xml:space="preserve"> </w:t>
      </w:r>
      <w:r>
        <w:fldChar w:fldCharType="begin"/>
      </w:r>
      <w:r>
        <w:instrText xml:space="preserve"> REF _Ref454561753 \h </w:instrText>
      </w:r>
      <w:r>
        <w:fldChar w:fldCharType="separate"/>
      </w:r>
      <w:r w:rsidR="00A97DAE">
        <w:t xml:space="preserve">Figure </w:t>
      </w:r>
      <w:r w:rsidR="00A97DAE">
        <w:rPr>
          <w:noProof/>
        </w:rPr>
        <w:t>3</w:t>
      </w:r>
      <w:r>
        <w:fldChar w:fldCharType="end"/>
      </w:r>
      <w:r>
        <w:t>.</w:t>
      </w:r>
    </w:p>
    <w:p w14:paraId="7DCD809F" w14:textId="77777777" w:rsidR="006032BC" w:rsidRDefault="006032BC" w:rsidP="006032BC">
      <w:pPr>
        <w:keepNext/>
      </w:pPr>
      <w:r>
        <w:rPr>
          <w:noProof/>
        </w:rPr>
        <w:drawing>
          <wp:inline distT="0" distB="0" distL="0" distR="0" wp14:anchorId="1E64DB94" wp14:editId="1E4872B7">
            <wp:extent cx="3480435" cy="3637280"/>
            <wp:effectExtent l="19050" t="19050" r="24765" b="20320"/>
            <wp:docPr id="143" name="Picture 143" descr="GMS 10_1 - MODFLOW-USG-Quadtree - coastline and river arcs with wells 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S 10_1 - MODFLOW-USG-Quadtree - coastline and river arcs with wells mark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0435" cy="3637280"/>
                    </a:xfrm>
                    <a:prstGeom prst="rect">
                      <a:avLst/>
                    </a:prstGeom>
                    <a:noFill/>
                    <a:ln w="6350" cmpd="sng">
                      <a:solidFill>
                        <a:srgbClr val="000000"/>
                      </a:solidFill>
                      <a:miter lim="800000"/>
                      <a:headEnd/>
                      <a:tailEnd/>
                    </a:ln>
                    <a:effectLst/>
                  </pic:spPr>
                </pic:pic>
              </a:graphicData>
            </a:graphic>
          </wp:inline>
        </w:drawing>
      </w:r>
    </w:p>
    <w:p w14:paraId="4FCC55FD" w14:textId="77777777" w:rsidR="006032BC" w:rsidRDefault="006032BC" w:rsidP="006032BC">
      <w:pPr>
        <w:pStyle w:val="Caption"/>
      </w:pPr>
      <w:r>
        <w:t xml:space="preserve">      </w:t>
      </w:r>
      <w:bookmarkStart w:id="30" w:name="_Ref454561753"/>
      <w:r>
        <w:t xml:space="preserve">Figure </w:t>
      </w:r>
      <w:fldSimple w:instr=" SEQ Figure \* ARABIC ">
        <w:r w:rsidR="00A97DAE">
          <w:rPr>
            <w:noProof/>
          </w:rPr>
          <w:t>3</w:t>
        </w:r>
      </w:fldSimple>
      <w:bookmarkEnd w:id="30"/>
      <w:r>
        <w:t xml:space="preserve">      </w:t>
      </w:r>
      <w:r w:rsidRPr="00E144D3">
        <w:t xml:space="preserve">Biscayne </w:t>
      </w:r>
      <w:r>
        <w:t xml:space="preserve">area </w:t>
      </w:r>
      <w:r w:rsidRPr="00E144D3">
        <w:t>conceptual model</w:t>
      </w:r>
    </w:p>
    <w:p w14:paraId="6D0B990F" w14:textId="77777777" w:rsidR="006032BC" w:rsidRDefault="006032BC" w:rsidP="006032BC">
      <w:pPr>
        <w:pStyle w:val="Heading2"/>
      </w:pPr>
      <w:bookmarkStart w:id="31" w:name="_Toc454565179"/>
      <w:bookmarkStart w:id="32" w:name="_Toc109831021"/>
      <w:r w:rsidRPr="00F033D1">
        <w:t>Refinement for Grid Generation</w:t>
      </w:r>
      <w:bookmarkEnd w:id="31"/>
      <w:bookmarkEnd w:id="32"/>
    </w:p>
    <w:p w14:paraId="70FBBF98" w14:textId="62075058" w:rsidR="006032BC" w:rsidRPr="001D7173" w:rsidRDefault="006032BC" w:rsidP="006032BC">
      <w:pPr>
        <w:pStyle w:val="BodyText"/>
      </w:pPr>
      <w:r>
        <w:t>To generate the quadtree grid, it is necessary to turn on refinement for the areas of interest. For this model, this involves turning on refinement for the specified head, river boundary conditions, and wells.</w:t>
      </w:r>
    </w:p>
    <w:p w14:paraId="04F220D6" w14:textId="77777777" w:rsidR="006032BC" w:rsidRDefault="006032BC" w:rsidP="004904F8">
      <w:pPr>
        <w:pStyle w:val="BodyText"/>
        <w:numPr>
          <w:ilvl w:val="0"/>
          <w:numId w:val="26"/>
        </w:numPr>
      </w:pPr>
      <w:r>
        <w:t>Right-click on “</w:t>
      </w:r>
      <w:r>
        <w:rPr>
          <w:noProof/>
        </w:rPr>
        <w:drawing>
          <wp:inline distT="0" distB="0" distL="0" distR="0" wp14:anchorId="5C65A7ED" wp14:editId="0DF513D9">
            <wp:extent cx="143510" cy="116205"/>
            <wp:effectExtent l="0" t="0" r="8890" b="0"/>
            <wp:docPr id="142" name="Picture 142"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Coverage Activ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1947D2">
        <w:t xml:space="preserve"> Sources-Sinks</w:t>
      </w:r>
      <w:r>
        <w:t xml:space="preserve">” and select </w:t>
      </w:r>
      <w:r w:rsidRPr="000A2B42">
        <w:rPr>
          <w:b/>
        </w:rPr>
        <w:t>Coverage Setup…</w:t>
      </w:r>
      <w:r>
        <w:t xml:space="preserve"> to open the </w:t>
      </w:r>
      <w:r w:rsidRPr="00AF1254">
        <w:rPr>
          <w:i/>
        </w:rPr>
        <w:t xml:space="preserve">Coverage Setup </w:t>
      </w:r>
      <w:r>
        <w:t>dialog.</w:t>
      </w:r>
    </w:p>
    <w:p w14:paraId="57E25389" w14:textId="77777777" w:rsidR="006032BC" w:rsidRDefault="006032BC" w:rsidP="004904F8">
      <w:pPr>
        <w:pStyle w:val="BodyText"/>
        <w:numPr>
          <w:ilvl w:val="0"/>
          <w:numId w:val="26"/>
        </w:numPr>
      </w:pPr>
      <w:r>
        <w:lastRenderedPageBreak/>
        <w:t xml:space="preserve">In the </w:t>
      </w:r>
      <w:r w:rsidRPr="0054699B">
        <w:rPr>
          <w:i/>
        </w:rPr>
        <w:t>Sources/Sinks/BCs</w:t>
      </w:r>
      <w:r>
        <w:t xml:space="preserve"> column, turn on </w:t>
      </w:r>
      <w:r w:rsidRPr="0054699B">
        <w:rPr>
          <w:i/>
        </w:rPr>
        <w:t>Refinement</w:t>
      </w:r>
      <w:r>
        <w:t>.</w:t>
      </w:r>
    </w:p>
    <w:p w14:paraId="20AB858A" w14:textId="77777777" w:rsidR="006032BC" w:rsidRDefault="006032BC" w:rsidP="004904F8">
      <w:pPr>
        <w:pStyle w:val="BodyText"/>
        <w:numPr>
          <w:ilvl w:val="0"/>
          <w:numId w:val="26"/>
        </w:numPr>
      </w:pPr>
      <w:r>
        <w:t xml:space="preserve">Click </w:t>
      </w:r>
      <w:r w:rsidRPr="00951C1B">
        <w:rPr>
          <w:b/>
        </w:rPr>
        <w:t>OK</w:t>
      </w:r>
      <w:r>
        <w:t xml:space="preserve"> to close the </w:t>
      </w:r>
      <w:r w:rsidRPr="000A2B42">
        <w:rPr>
          <w:i/>
        </w:rPr>
        <w:t>Coverage Setup</w:t>
      </w:r>
      <w:r>
        <w:t xml:space="preserve"> dialog.</w:t>
      </w:r>
    </w:p>
    <w:p w14:paraId="6F2EBFA5" w14:textId="77777777" w:rsidR="006032BC" w:rsidRDefault="006032BC" w:rsidP="006032BC">
      <w:pPr>
        <w:pStyle w:val="BodyText"/>
      </w:pPr>
      <w:r>
        <w:t>Now it is necessary to turn on refinement for each object, beginning with the wells.</w:t>
      </w:r>
    </w:p>
    <w:p w14:paraId="6F7B05D7" w14:textId="77777777" w:rsidR="006032BC" w:rsidRDefault="006032BC" w:rsidP="004904F8">
      <w:pPr>
        <w:pStyle w:val="BodyText"/>
        <w:numPr>
          <w:ilvl w:val="0"/>
          <w:numId w:val="26"/>
        </w:numPr>
      </w:pPr>
      <w:r>
        <w:t>Right-click on “</w:t>
      </w:r>
      <w:r>
        <w:rPr>
          <w:noProof/>
        </w:rPr>
        <w:drawing>
          <wp:inline distT="0" distB="0" distL="0" distR="0" wp14:anchorId="5D383380" wp14:editId="090E8AF2">
            <wp:extent cx="143510" cy="116205"/>
            <wp:effectExtent l="0" t="0" r="8890" b="0"/>
            <wp:docPr id="141" name="Picture 14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Coverage Activ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951C1B">
        <w:t>Sources-Sinks</w:t>
      </w:r>
      <w:r>
        <w:t xml:space="preserve">” and select </w:t>
      </w:r>
      <w:r w:rsidRPr="00684B9E">
        <w:rPr>
          <w:b/>
        </w:rPr>
        <w:t>Attribute Table</w:t>
      </w:r>
      <w:r>
        <w:rPr>
          <w:b/>
        </w:rPr>
        <w:t>…</w:t>
      </w:r>
      <w:r>
        <w:t xml:space="preserve"> to open the </w:t>
      </w:r>
      <w:r w:rsidRPr="00684B9E">
        <w:rPr>
          <w:i/>
        </w:rPr>
        <w:t xml:space="preserve">Attribute Table </w:t>
      </w:r>
      <w:r>
        <w:t>dialog.</w:t>
      </w:r>
    </w:p>
    <w:p w14:paraId="5D9BEE55" w14:textId="77777777" w:rsidR="006032BC" w:rsidRDefault="006032BC" w:rsidP="004904F8">
      <w:pPr>
        <w:pStyle w:val="BodyText"/>
        <w:numPr>
          <w:ilvl w:val="0"/>
          <w:numId w:val="26"/>
        </w:numPr>
      </w:pPr>
      <w:r>
        <w:t xml:space="preserve">Select “Points” from the </w:t>
      </w:r>
      <w:r w:rsidRPr="0054699B">
        <w:rPr>
          <w:i/>
        </w:rPr>
        <w:t>Feature type</w:t>
      </w:r>
      <w:r>
        <w:t xml:space="preserve"> drop-down.</w:t>
      </w:r>
    </w:p>
    <w:p w14:paraId="42131C01" w14:textId="77777777" w:rsidR="006032BC" w:rsidRDefault="006032BC" w:rsidP="004904F8">
      <w:pPr>
        <w:pStyle w:val="BodyText"/>
        <w:numPr>
          <w:ilvl w:val="0"/>
          <w:numId w:val="26"/>
        </w:numPr>
      </w:pPr>
      <w:r>
        <w:t xml:space="preserve">In the </w:t>
      </w:r>
      <w:r w:rsidRPr="001250C9">
        <w:rPr>
          <w:i/>
        </w:rPr>
        <w:t>All</w:t>
      </w:r>
      <w:r>
        <w:t xml:space="preserve"> row, check the box in the </w:t>
      </w:r>
      <w:r w:rsidRPr="001250C9">
        <w:rPr>
          <w:i/>
        </w:rPr>
        <w:t>Refine</w:t>
      </w:r>
      <w:r>
        <w:t xml:space="preserve"> column.</w:t>
      </w:r>
    </w:p>
    <w:p w14:paraId="72262621" w14:textId="77777777" w:rsidR="006032BC" w:rsidRDefault="006032BC" w:rsidP="004904F8">
      <w:pPr>
        <w:pStyle w:val="BodyText"/>
        <w:numPr>
          <w:ilvl w:val="0"/>
          <w:numId w:val="26"/>
        </w:numPr>
      </w:pPr>
      <w:r>
        <w:t xml:space="preserve">In the </w:t>
      </w:r>
      <w:r w:rsidRPr="001250C9">
        <w:rPr>
          <w:i/>
        </w:rPr>
        <w:t>All</w:t>
      </w:r>
      <w:r>
        <w:t xml:space="preserve"> row, enter “60.0” in the </w:t>
      </w:r>
      <w:r w:rsidRPr="001250C9">
        <w:rPr>
          <w:i/>
        </w:rPr>
        <w:t>Base size</w:t>
      </w:r>
      <w:r>
        <w:rPr>
          <w:i/>
        </w:rPr>
        <w:t xml:space="preserve"> (m)</w:t>
      </w:r>
      <w:r>
        <w:t xml:space="preserve"> column. Scroll over to the column if necessary.</w:t>
      </w:r>
    </w:p>
    <w:p w14:paraId="3C91C30A" w14:textId="77777777" w:rsidR="006032BC" w:rsidRDefault="006032BC" w:rsidP="006032BC">
      <w:pPr>
        <w:pStyle w:val="BodyText"/>
      </w:pPr>
      <w:r>
        <w:t xml:space="preserve">When the grid is generated, the cells that contain the wells will be sized to the first cell size below “60.0”. To generate the grid, the cell size starts at the base cell size and then gets divided by two until the size is below “60.0”. The base cell is 800 m, so a </w:t>
      </w:r>
      <w:r w:rsidRPr="001E32AF">
        <w:rPr>
          <w:i/>
        </w:rPr>
        <w:t>Base size</w:t>
      </w:r>
      <w:r>
        <w:t xml:space="preserve"> of 60 m will result in cell refined to 400 m, 200 m, 100 m, and then 50 m.</w:t>
      </w:r>
    </w:p>
    <w:p w14:paraId="3EF424A2" w14:textId="77777777" w:rsidR="006032BC" w:rsidRDefault="006032BC" w:rsidP="006032BC">
      <w:pPr>
        <w:pStyle w:val="BodyText"/>
      </w:pPr>
      <w:r>
        <w:t>The next step is to set the refinement for the specified head and river arcs. For the river arcs, it is ideal for the cells to be refined to 100 m, so set the size slightly above 100 m.</w:t>
      </w:r>
    </w:p>
    <w:p w14:paraId="372E3810" w14:textId="77777777" w:rsidR="006032BC" w:rsidRDefault="006032BC" w:rsidP="004904F8">
      <w:pPr>
        <w:pStyle w:val="BodyText"/>
        <w:numPr>
          <w:ilvl w:val="0"/>
          <w:numId w:val="26"/>
        </w:numPr>
      </w:pPr>
      <w:r>
        <w:t xml:space="preserve">Select “Arcs” from the </w:t>
      </w:r>
      <w:r w:rsidRPr="0092021E">
        <w:rPr>
          <w:i/>
        </w:rPr>
        <w:t>Feature type</w:t>
      </w:r>
      <w:r>
        <w:t xml:space="preserve"> drop-down.</w:t>
      </w:r>
    </w:p>
    <w:p w14:paraId="03299628" w14:textId="77777777" w:rsidR="006032BC" w:rsidRDefault="006032BC" w:rsidP="004904F8">
      <w:pPr>
        <w:pStyle w:val="BodyText"/>
        <w:numPr>
          <w:ilvl w:val="0"/>
          <w:numId w:val="26"/>
        </w:numPr>
      </w:pPr>
      <w:r>
        <w:t xml:space="preserve">In the </w:t>
      </w:r>
      <w:r w:rsidRPr="001250C9">
        <w:rPr>
          <w:i/>
        </w:rPr>
        <w:t>All</w:t>
      </w:r>
      <w:r>
        <w:t xml:space="preserve"> row, check the box in the </w:t>
      </w:r>
      <w:r w:rsidRPr="001250C9">
        <w:rPr>
          <w:i/>
        </w:rPr>
        <w:t>Refine</w:t>
      </w:r>
      <w:r>
        <w:t xml:space="preserve"> column.</w:t>
      </w:r>
    </w:p>
    <w:p w14:paraId="6D7235ED" w14:textId="77777777" w:rsidR="006032BC" w:rsidRDefault="006032BC" w:rsidP="004904F8">
      <w:pPr>
        <w:pStyle w:val="BodyText"/>
        <w:numPr>
          <w:ilvl w:val="0"/>
          <w:numId w:val="26"/>
        </w:numPr>
      </w:pPr>
      <w:r>
        <w:t xml:space="preserve">In the </w:t>
      </w:r>
      <w:r w:rsidRPr="001250C9">
        <w:rPr>
          <w:i/>
        </w:rPr>
        <w:t>All</w:t>
      </w:r>
      <w:r>
        <w:t xml:space="preserve"> row, enter “110.0” in the </w:t>
      </w:r>
      <w:r w:rsidRPr="001250C9">
        <w:rPr>
          <w:i/>
        </w:rPr>
        <w:t>Base size</w:t>
      </w:r>
      <w:r>
        <w:rPr>
          <w:i/>
        </w:rPr>
        <w:t xml:space="preserve"> (m)</w:t>
      </w:r>
      <w:r>
        <w:t xml:space="preserve"> column.</w:t>
      </w:r>
    </w:p>
    <w:p w14:paraId="518BA42F" w14:textId="77777777" w:rsidR="006032BC" w:rsidRDefault="006032BC" w:rsidP="004904F8">
      <w:pPr>
        <w:pStyle w:val="BodyText"/>
        <w:numPr>
          <w:ilvl w:val="0"/>
          <w:numId w:val="26"/>
        </w:numPr>
      </w:pPr>
      <w:r>
        <w:t xml:space="preserve">Click </w:t>
      </w:r>
      <w:r w:rsidRPr="007B425A">
        <w:rPr>
          <w:b/>
        </w:rPr>
        <w:t>OK</w:t>
      </w:r>
      <w:r>
        <w:t xml:space="preserve"> to close the </w:t>
      </w:r>
      <w:r w:rsidRPr="000A2B42">
        <w:rPr>
          <w:i/>
        </w:rPr>
        <w:t>Attribute Table</w:t>
      </w:r>
      <w:r>
        <w:t xml:space="preserve"> dialog.</w:t>
      </w:r>
    </w:p>
    <w:p w14:paraId="75267CCE" w14:textId="77777777" w:rsidR="006032BC" w:rsidRDefault="006032BC" w:rsidP="006032BC">
      <w:pPr>
        <w:pStyle w:val="Heading1"/>
      </w:pPr>
      <w:bookmarkStart w:id="33" w:name="_Toc454565180"/>
      <w:bookmarkStart w:id="34" w:name="_Toc109831022"/>
      <w:r>
        <w:t>Create the Unstructured Grid</w:t>
      </w:r>
      <w:bookmarkEnd w:id="33"/>
      <w:bookmarkEnd w:id="34"/>
    </w:p>
    <w:p w14:paraId="608EF3F4" w14:textId="77777777" w:rsidR="006032BC" w:rsidRDefault="006032BC" w:rsidP="006032BC">
      <w:pPr>
        <w:pStyle w:val="BodyText"/>
      </w:pPr>
      <w:r>
        <w:t>Now it is necessary to set the dimensions of the unstructured grid by using a grid frame. The quadtree UGrid can be generated without a grid frame, but a grid frame gives more precise control over the size of the generated cells.</w:t>
      </w:r>
    </w:p>
    <w:p w14:paraId="6731C110" w14:textId="77777777" w:rsidR="006032BC" w:rsidRDefault="006032BC" w:rsidP="006032BC">
      <w:pPr>
        <w:pStyle w:val="BodyText"/>
      </w:pPr>
      <w:r>
        <w:t>For this model, it is ideal to set the base grid cell size (or largest cell size) to 800 m. To do so, use a grid frame set with dimensions that are a multiple of 800 m.</w:t>
      </w:r>
    </w:p>
    <w:p w14:paraId="7AC87274" w14:textId="77777777" w:rsidR="006032BC" w:rsidRDefault="006032BC" w:rsidP="004904F8">
      <w:pPr>
        <w:pStyle w:val="ListNumber"/>
        <w:numPr>
          <w:ilvl w:val="0"/>
          <w:numId w:val="10"/>
        </w:numPr>
      </w:pPr>
      <w:r w:rsidRPr="008B2F33">
        <w:rPr>
          <w:rFonts w:ascii="Arial" w:hAnsi="Arial" w:cs="Arial"/>
          <w:sz w:val="20"/>
          <w:szCs w:val="20"/>
        </w:rPr>
        <w:t xml:space="preserve">Right-click in a blank space in the Project Explorer and select </w:t>
      </w:r>
      <w:r w:rsidRPr="008B2F33">
        <w:rPr>
          <w:rFonts w:ascii="Arial" w:hAnsi="Arial" w:cs="Arial"/>
          <w:i/>
          <w:sz w:val="20"/>
          <w:szCs w:val="20"/>
        </w:rPr>
        <w:t xml:space="preserve">New | </w:t>
      </w:r>
      <w:r w:rsidRPr="008B2F33">
        <w:rPr>
          <w:rFonts w:ascii="Arial" w:hAnsi="Arial" w:cs="Arial"/>
          <w:b/>
          <w:sz w:val="20"/>
          <w:szCs w:val="20"/>
        </w:rPr>
        <w:t>Grid Frame</w:t>
      </w:r>
      <w:r w:rsidRPr="008B2F33">
        <w:rPr>
          <w:rFonts w:ascii="Arial" w:hAnsi="Arial" w:cs="Arial"/>
          <w:sz w:val="20"/>
          <w:szCs w:val="20"/>
        </w:rPr>
        <w:t>. A new grid frame should appear</w:t>
      </w:r>
      <w:r>
        <w:t>.</w:t>
      </w:r>
    </w:p>
    <w:p w14:paraId="76DBBEB4" w14:textId="4DA228DE" w:rsidR="006032BC" w:rsidRPr="00BA42D2" w:rsidRDefault="006032BC" w:rsidP="006032BC">
      <w:pPr>
        <w:pStyle w:val="CNlist0"/>
        <w:numPr>
          <w:ilvl w:val="0"/>
          <w:numId w:val="3"/>
        </w:numPr>
      </w:pPr>
      <w:r>
        <w:t>Right-click on “</w:t>
      </w:r>
      <w:r>
        <w:rPr>
          <w:noProof/>
        </w:rPr>
        <w:drawing>
          <wp:inline distT="0" distB="0" distL="0" distR="0" wp14:anchorId="762C0650" wp14:editId="11FB2367">
            <wp:extent cx="143510" cy="143510"/>
            <wp:effectExtent l="0" t="0" r="8890" b="8890"/>
            <wp:docPr id="140" name="Picture 140" descr="File:Grid Fra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e:Grid Fram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935593">
        <w:rPr>
          <w:i/>
          <w:noProof/>
        </w:rPr>
        <w:t xml:space="preserve"> </w:t>
      </w:r>
      <w:r w:rsidRPr="000A2B42">
        <w:t>Grid Frame</w:t>
      </w:r>
      <w:r>
        <w:t xml:space="preserve">” in the </w:t>
      </w:r>
      <w:r w:rsidRPr="00951C1B">
        <w:t>Project Explorer</w:t>
      </w:r>
      <w:r>
        <w:t xml:space="preserve"> and select </w:t>
      </w:r>
      <w:r w:rsidRPr="00935593">
        <w:rPr>
          <w:b/>
        </w:rPr>
        <w:t xml:space="preserve">Fit </w:t>
      </w:r>
      <w:r w:rsidR="00153936">
        <w:rPr>
          <w:b/>
        </w:rPr>
        <w:t>t</w:t>
      </w:r>
      <w:r w:rsidRPr="00935593">
        <w:rPr>
          <w:b/>
        </w:rPr>
        <w:t>o Active Coverage</w:t>
      </w:r>
      <w:r w:rsidRPr="000A2B42">
        <w:t>.</w:t>
      </w:r>
    </w:p>
    <w:p w14:paraId="672FF540" w14:textId="77777777" w:rsidR="006032BC" w:rsidRDefault="006032BC" w:rsidP="006032BC">
      <w:pPr>
        <w:pStyle w:val="CNlist0"/>
        <w:numPr>
          <w:ilvl w:val="0"/>
          <w:numId w:val="3"/>
        </w:numPr>
      </w:pPr>
      <w:r>
        <w:t>Right-click on “</w:t>
      </w:r>
      <w:r>
        <w:rPr>
          <w:noProof/>
        </w:rPr>
        <w:drawing>
          <wp:inline distT="0" distB="0" distL="0" distR="0" wp14:anchorId="6A89CF1A" wp14:editId="43DB0A7C">
            <wp:extent cx="143510" cy="143510"/>
            <wp:effectExtent l="0" t="0" r="8890" b="8890"/>
            <wp:docPr id="139" name="Picture 139" descr="File:Grid Fra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Grid Fram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935593">
        <w:rPr>
          <w:i/>
          <w:noProof/>
        </w:rPr>
        <w:t xml:space="preserve"> </w:t>
      </w:r>
      <w:r w:rsidRPr="00E851BB">
        <w:t>Grid Frame</w:t>
      </w:r>
      <w:r>
        <w:t xml:space="preserve">” and select </w:t>
      </w:r>
      <w:r w:rsidRPr="00935593">
        <w:rPr>
          <w:b/>
        </w:rPr>
        <w:t>Properties</w:t>
      </w:r>
      <w:r>
        <w:rPr>
          <w:b/>
        </w:rPr>
        <w:t>…</w:t>
      </w:r>
      <w:r w:rsidRPr="00935593">
        <w:rPr>
          <w:i/>
        </w:rPr>
        <w:t xml:space="preserve"> </w:t>
      </w:r>
      <w:r>
        <w:t xml:space="preserve">to open the </w:t>
      </w:r>
      <w:r w:rsidRPr="00935593">
        <w:rPr>
          <w:i/>
        </w:rPr>
        <w:t>Grid Frame Properties</w:t>
      </w:r>
      <w:r>
        <w:t xml:space="preserve"> dialog.</w:t>
      </w:r>
    </w:p>
    <w:p w14:paraId="35E08DD0" w14:textId="77777777" w:rsidR="006032BC" w:rsidRDefault="006032BC" w:rsidP="006032BC">
      <w:pPr>
        <w:pStyle w:val="CNlist0"/>
        <w:numPr>
          <w:ilvl w:val="0"/>
          <w:numId w:val="3"/>
        </w:numPr>
      </w:pPr>
      <w:r>
        <w:t xml:space="preserve">In the </w:t>
      </w:r>
      <w:r w:rsidRPr="000A2B42">
        <w:rPr>
          <w:i/>
        </w:rPr>
        <w:t>Value</w:t>
      </w:r>
      <w:r>
        <w:t xml:space="preserve"> column, enter the values from the table below:</w:t>
      </w:r>
    </w:p>
    <w:tbl>
      <w:tblPr>
        <w:tblW w:w="0" w:type="auto"/>
        <w:tblInd w:w="22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530"/>
        <w:gridCol w:w="1170"/>
      </w:tblGrid>
      <w:tr w:rsidR="006032BC" w:rsidRPr="00EE3D02" w14:paraId="1DF25914" w14:textId="77777777" w:rsidTr="00EE3D02">
        <w:tc>
          <w:tcPr>
            <w:tcW w:w="1530" w:type="dxa"/>
            <w:shd w:val="clear" w:color="auto" w:fill="D9D9D9"/>
          </w:tcPr>
          <w:p w14:paraId="02AD3E2E" w14:textId="77777777" w:rsidR="006032BC" w:rsidRPr="00C635DA" w:rsidRDefault="006032BC" w:rsidP="00EE3D02">
            <w:pPr>
              <w:pStyle w:val="TableText"/>
              <w:rPr>
                <w:rFonts w:cs="Arial"/>
                <w:b/>
                <w:szCs w:val="16"/>
              </w:rPr>
            </w:pPr>
            <w:r w:rsidRPr="00C635DA">
              <w:rPr>
                <w:rFonts w:cs="Arial"/>
                <w:b/>
                <w:szCs w:val="16"/>
              </w:rPr>
              <w:t>Origin x:</w:t>
            </w:r>
          </w:p>
        </w:tc>
        <w:tc>
          <w:tcPr>
            <w:tcW w:w="1170" w:type="dxa"/>
          </w:tcPr>
          <w:p w14:paraId="4B37277A" w14:textId="77777777" w:rsidR="006032BC" w:rsidRPr="00C635DA" w:rsidRDefault="006032BC" w:rsidP="00EE3D02">
            <w:pPr>
              <w:pStyle w:val="TableText"/>
              <w:rPr>
                <w:rFonts w:cs="Arial"/>
                <w:szCs w:val="16"/>
              </w:rPr>
            </w:pPr>
            <w:r w:rsidRPr="00C635DA">
              <w:rPr>
                <w:rFonts w:cs="Arial"/>
                <w:szCs w:val="16"/>
              </w:rPr>
              <w:t>543750.0</w:t>
            </w:r>
          </w:p>
        </w:tc>
      </w:tr>
      <w:tr w:rsidR="006032BC" w:rsidRPr="00EE3D02" w14:paraId="07D29227" w14:textId="77777777" w:rsidTr="00EE3D02">
        <w:tc>
          <w:tcPr>
            <w:tcW w:w="1530" w:type="dxa"/>
            <w:shd w:val="clear" w:color="auto" w:fill="D9D9D9"/>
          </w:tcPr>
          <w:p w14:paraId="75501201" w14:textId="77777777" w:rsidR="006032BC" w:rsidRPr="00C635DA" w:rsidRDefault="006032BC" w:rsidP="00EE3D02">
            <w:pPr>
              <w:pStyle w:val="TableText"/>
              <w:rPr>
                <w:rFonts w:cs="Arial"/>
                <w:b/>
                <w:szCs w:val="16"/>
              </w:rPr>
            </w:pPr>
            <w:r w:rsidRPr="00C635DA">
              <w:rPr>
                <w:rFonts w:cs="Arial"/>
                <w:b/>
                <w:szCs w:val="16"/>
              </w:rPr>
              <w:t>Origin y:</w:t>
            </w:r>
          </w:p>
        </w:tc>
        <w:tc>
          <w:tcPr>
            <w:tcW w:w="1170" w:type="dxa"/>
          </w:tcPr>
          <w:p w14:paraId="1BCFA3FB" w14:textId="77777777" w:rsidR="006032BC" w:rsidRPr="00C635DA" w:rsidRDefault="006032BC" w:rsidP="00EE3D02">
            <w:pPr>
              <w:pStyle w:val="TableText"/>
              <w:rPr>
                <w:rFonts w:cs="Arial"/>
                <w:szCs w:val="16"/>
              </w:rPr>
            </w:pPr>
            <w:r w:rsidRPr="00C635DA">
              <w:rPr>
                <w:rFonts w:cs="Arial"/>
                <w:szCs w:val="16"/>
              </w:rPr>
              <w:t>2793450.0</w:t>
            </w:r>
          </w:p>
        </w:tc>
      </w:tr>
      <w:tr w:rsidR="006032BC" w:rsidRPr="00EE3D02" w14:paraId="014CC64B" w14:textId="77777777" w:rsidTr="00EE3D02">
        <w:tc>
          <w:tcPr>
            <w:tcW w:w="1530" w:type="dxa"/>
            <w:shd w:val="clear" w:color="auto" w:fill="D9D9D9"/>
          </w:tcPr>
          <w:p w14:paraId="343D9DF6" w14:textId="77777777" w:rsidR="006032BC" w:rsidRPr="00C635DA" w:rsidRDefault="006032BC" w:rsidP="00EE3D02">
            <w:pPr>
              <w:pStyle w:val="TableText"/>
              <w:rPr>
                <w:rFonts w:cs="Arial"/>
                <w:b/>
                <w:szCs w:val="16"/>
              </w:rPr>
            </w:pPr>
            <w:r w:rsidRPr="00C635DA">
              <w:rPr>
                <w:rFonts w:cs="Arial"/>
                <w:b/>
                <w:szCs w:val="16"/>
              </w:rPr>
              <w:t>Origin z:</w:t>
            </w:r>
          </w:p>
        </w:tc>
        <w:tc>
          <w:tcPr>
            <w:tcW w:w="1170" w:type="dxa"/>
          </w:tcPr>
          <w:p w14:paraId="3AE1BE42" w14:textId="77777777" w:rsidR="006032BC" w:rsidRPr="00C635DA" w:rsidRDefault="006032BC" w:rsidP="00EE3D02">
            <w:pPr>
              <w:pStyle w:val="TableText"/>
              <w:rPr>
                <w:rFonts w:cs="Arial"/>
                <w:szCs w:val="16"/>
              </w:rPr>
            </w:pPr>
            <w:r w:rsidRPr="00C635DA">
              <w:rPr>
                <w:rFonts w:cs="Arial"/>
                <w:szCs w:val="16"/>
              </w:rPr>
              <w:t>0.0</w:t>
            </w:r>
          </w:p>
        </w:tc>
      </w:tr>
      <w:tr w:rsidR="006032BC" w:rsidRPr="00EE3D02" w14:paraId="73C1B8E9" w14:textId="77777777" w:rsidTr="00EE3D02">
        <w:tc>
          <w:tcPr>
            <w:tcW w:w="1530" w:type="dxa"/>
            <w:shd w:val="clear" w:color="auto" w:fill="D9D9D9"/>
          </w:tcPr>
          <w:p w14:paraId="795FD654" w14:textId="77777777" w:rsidR="006032BC" w:rsidRPr="00C635DA" w:rsidRDefault="006032BC" w:rsidP="00EE3D02">
            <w:pPr>
              <w:pStyle w:val="TableText"/>
              <w:rPr>
                <w:rFonts w:cs="Arial"/>
                <w:b/>
                <w:szCs w:val="16"/>
              </w:rPr>
            </w:pPr>
            <w:r w:rsidRPr="00C635DA">
              <w:rPr>
                <w:rFonts w:cs="Arial"/>
                <w:b/>
                <w:szCs w:val="16"/>
              </w:rPr>
              <w:t>Dimension x:</w:t>
            </w:r>
          </w:p>
        </w:tc>
        <w:tc>
          <w:tcPr>
            <w:tcW w:w="1170" w:type="dxa"/>
          </w:tcPr>
          <w:p w14:paraId="6CAE3F5D" w14:textId="77777777" w:rsidR="006032BC" w:rsidRPr="00C635DA" w:rsidRDefault="006032BC" w:rsidP="00EE3D02">
            <w:pPr>
              <w:pStyle w:val="TableText"/>
              <w:rPr>
                <w:rFonts w:cs="Arial"/>
                <w:szCs w:val="16"/>
              </w:rPr>
            </w:pPr>
            <w:r w:rsidRPr="00C635DA">
              <w:rPr>
                <w:rFonts w:cs="Arial"/>
                <w:szCs w:val="16"/>
              </w:rPr>
              <w:t>44000.0</w:t>
            </w:r>
          </w:p>
        </w:tc>
      </w:tr>
      <w:tr w:rsidR="006032BC" w:rsidRPr="00EE3D02" w14:paraId="3ADF45BE" w14:textId="77777777" w:rsidTr="00EE3D02">
        <w:tc>
          <w:tcPr>
            <w:tcW w:w="1530" w:type="dxa"/>
            <w:shd w:val="clear" w:color="auto" w:fill="D9D9D9"/>
          </w:tcPr>
          <w:p w14:paraId="69DFB2A9" w14:textId="77777777" w:rsidR="006032BC" w:rsidRPr="00C635DA" w:rsidRDefault="006032BC" w:rsidP="00EE3D02">
            <w:pPr>
              <w:pStyle w:val="TableText"/>
              <w:rPr>
                <w:rFonts w:cs="Arial"/>
                <w:b/>
                <w:szCs w:val="16"/>
              </w:rPr>
            </w:pPr>
            <w:r w:rsidRPr="00C635DA">
              <w:rPr>
                <w:rFonts w:cs="Arial"/>
                <w:b/>
                <w:szCs w:val="16"/>
              </w:rPr>
              <w:t>Dimension y:</w:t>
            </w:r>
          </w:p>
        </w:tc>
        <w:tc>
          <w:tcPr>
            <w:tcW w:w="1170" w:type="dxa"/>
          </w:tcPr>
          <w:p w14:paraId="45D5EC83" w14:textId="77777777" w:rsidR="006032BC" w:rsidRPr="00C635DA" w:rsidRDefault="006032BC" w:rsidP="00EE3D02">
            <w:pPr>
              <w:pStyle w:val="TableText"/>
              <w:rPr>
                <w:rFonts w:cs="Arial"/>
                <w:szCs w:val="16"/>
              </w:rPr>
            </w:pPr>
            <w:r w:rsidRPr="00C635DA">
              <w:rPr>
                <w:rFonts w:cs="Arial"/>
                <w:szCs w:val="16"/>
              </w:rPr>
              <w:t>79200.0</w:t>
            </w:r>
          </w:p>
        </w:tc>
      </w:tr>
      <w:tr w:rsidR="006032BC" w:rsidRPr="00EE3D02" w14:paraId="2D71177A" w14:textId="77777777" w:rsidTr="00EE3D02">
        <w:tc>
          <w:tcPr>
            <w:tcW w:w="1530" w:type="dxa"/>
            <w:shd w:val="clear" w:color="auto" w:fill="D9D9D9"/>
          </w:tcPr>
          <w:p w14:paraId="22834FEF" w14:textId="77777777" w:rsidR="006032BC" w:rsidRPr="00C635DA" w:rsidRDefault="006032BC" w:rsidP="00EE3D02">
            <w:pPr>
              <w:pStyle w:val="TableText"/>
              <w:rPr>
                <w:rFonts w:cs="Arial"/>
                <w:b/>
                <w:szCs w:val="16"/>
              </w:rPr>
            </w:pPr>
            <w:r w:rsidRPr="00C635DA">
              <w:rPr>
                <w:rFonts w:cs="Arial"/>
                <w:b/>
                <w:szCs w:val="16"/>
              </w:rPr>
              <w:t>Dimension z:</w:t>
            </w:r>
          </w:p>
        </w:tc>
        <w:tc>
          <w:tcPr>
            <w:tcW w:w="1170" w:type="dxa"/>
          </w:tcPr>
          <w:p w14:paraId="229E495C" w14:textId="77777777" w:rsidR="006032BC" w:rsidRPr="00C635DA" w:rsidRDefault="006032BC" w:rsidP="00EE3D02">
            <w:pPr>
              <w:pStyle w:val="TableText"/>
              <w:rPr>
                <w:rFonts w:cs="Arial"/>
                <w:szCs w:val="16"/>
              </w:rPr>
            </w:pPr>
            <w:r w:rsidRPr="00C635DA">
              <w:rPr>
                <w:rFonts w:cs="Arial"/>
                <w:szCs w:val="16"/>
              </w:rPr>
              <w:t>10.0</w:t>
            </w:r>
          </w:p>
        </w:tc>
      </w:tr>
    </w:tbl>
    <w:p w14:paraId="669E80FB" w14:textId="77777777" w:rsidR="006032BC" w:rsidRDefault="006032BC" w:rsidP="006032BC">
      <w:pPr>
        <w:pStyle w:val="CNlist0"/>
        <w:numPr>
          <w:ilvl w:val="0"/>
          <w:numId w:val="3"/>
        </w:numPr>
      </w:pPr>
      <w:r>
        <w:t xml:space="preserve">Click </w:t>
      </w:r>
      <w:r w:rsidRPr="00951C1B">
        <w:rPr>
          <w:b/>
        </w:rPr>
        <w:t>OK</w:t>
      </w:r>
      <w:r>
        <w:t xml:space="preserve"> to exit the </w:t>
      </w:r>
      <w:r w:rsidRPr="000A2B42">
        <w:rPr>
          <w:i/>
        </w:rPr>
        <w:t>Grid Frame Properties</w:t>
      </w:r>
      <w:r>
        <w:t xml:space="preserve"> dialog.</w:t>
      </w:r>
    </w:p>
    <w:p w14:paraId="69C6F8F8" w14:textId="77777777" w:rsidR="006032BC" w:rsidRDefault="006032BC" w:rsidP="006032BC">
      <w:pPr>
        <w:pStyle w:val="BodyText"/>
      </w:pPr>
      <w:r>
        <w:lastRenderedPageBreak/>
        <w:t>The grid frame will adjust to the more specific dimensions just entered. This gives a base grid with 44 columns and 99 rows.</w:t>
      </w:r>
    </w:p>
    <w:p w14:paraId="114A2F7E" w14:textId="6106B1E0" w:rsidR="006032BC" w:rsidRDefault="006032BC" w:rsidP="006032BC">
      <w:pPr>
        <w:pStyle w:val="BodyText"/>
      </w:pPr>
      <w:r>
        <w:t>Now it is possible to create the quadtree UGrid. While a grid frame can be used to determine the dimensions of the grid cells, the polygons in the active coverage determine the boundary of the generated cells. If there are no polygons in the active coverage, the generated cells will fill the grid frame.</w:t>
      </w:r>
    </w:p>
    <w:p w14:paraId="660CAFBD" w14:textId="77777777" w:rsidR="006032BC" w:rsidRDefault="006032BC" w:rsidP="006032BC">
      <w:pPr>
        <w:pStyle w:val="BodyText"/>
      </w:pPr>
      <w:r>
        <w:t>For the grid, use the polygons in the “</w:t>
      </w:r>
      <w:r w:rsidRPr="007B425A">
        <w:t>Areal</w:t>
      </w:r>
      <w:r>
        <w:t>” coverage.</w:t>
      </w:r>
    </w:p>
    <w:p w14:paraId="0FBEE3FE" w14:textId="77777777" w:rsidR="006032BC" w:rsidRDefault="006032BC" w:rsidP="006032BC">
      <w:pPr>
        <w:pStyle w:val="CNlist0"/>
        <w:numPr>
          <w:ilvl w:val="0"/>
          <w:numId w:val="3"/>
        </w:numPr>
      </w:pPr>
      <w:r>
        <w:t>Select “</w:t>
      </w:r>
      <w:r>
        <w:rPr>
          <w:noProof/>
        </w:rPr>
        <w:drawing>
          <wp:inline distT="0" distB="0" distL="0" distR="0" wp14:anchorId="452E226B" wp14:editId="2217E08F">
            <wp:extent cx="143510" cy="116205"/>
            <wp:effectExtent l="0" t="0" r="8890" b="0"/>
            <wp:docPr id="138" name="Picture 13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overage Activ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7B425A">
        <w:t>Areal</w:t>
      </w:r>
      <w:r>
        <w:t xml:space="preserve">” in the </w:t>
      </w:r>
      <w:r w:rsidRPr="007B425A">
        <w:t>Project Explorer</w:t>
      </w:r>
      <w:r>
        <w:t xml:space="preserve"> to make it active.</w:t>
      </w:r>
    </w:p>
    <w:p w14:paraId="293D4431" w14:textId="77777777" w:rsidR="006032BC" w:rsidRDefault="006032BC" w:rsidP="006032BC">
      <w:pPr>
        <w:pStyle w:val="CNlist0"/>
        <w:numPr>
          <w:ilvl w:val="0"/>
          <w:numId w:val="3"/>
        </w:numPr>
      </w:pPr>
      <w:r>
        <w:t>Right-click on “</w:t>
      </w:r>
      <w:r>
        <w:rPr>
          <w:noProof/>
        </w:rPr>
        <w:drawing>
          <wp:inline distT="0" distB="0" distL="0" distR="0" wp14:anchorId="7E313084" wp14:editId="401F377B">
            <wp:extent cx="143510" cy="143510"/>
            <wp:effectExtent l="0" t="0" r="8890" b="8890"/>
            <wp:docPr id="137" name="Picture 137" descr="File:Grid Fra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Grid Fram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Pr>
          <w:noProof/>
        </w:rPr>
        <w:t xml:space="preserve"> </w:t>
      </w:r>
      <w:r w:rsidRPr="000A2B42">
        <w:t>Grid Frame</w:t>
      </w:r>
      <w:r>
        <w:t>”</w:t>
      </w:r>
      <w:r w:rsidRPr="00BB64AB">
        <w:t xml:space="preserve"> </w:t>
      </w:r>
      <w:r>
        <w:t xml:space="preserve">and select </w:t>
      </w:r>
      <w:r w:rsidRPr="00BB64AB">
        <w:rPr>
          <w:i/>
        </w:rPr>
        <w:t xml:space="preserve">Map To | </w:t>
      </w:r>
      <w:r w:rsidRPr="00BB64AB">
        <w:rPr>
          <w:b/>
        </w:rPr>
        <w:t xml:space="preserve">UGrid </w:t>
      </w:r>
      <w:r>
        <w:t xml:space="preserve">to open the </w:t>
      </w:r>
      <w:r w:rsidRPr="00BB64AB">
        <w:rPr>
          <w:i/>
        </w:rPr>
        <w:t xml:space="preserve">Map </w:t>
      </w:r>
      <w:r>
        <w:rPr>
          <w:i/>
        </w:rPr>
        <w:t xml:space="preserve">→ </w:t>
      </w:r>
      <w:r w:rsidRPr="00BB64AB">
        <w:rPr>
          <w:i/>
        </w:rPr>
        <w:t>UGrid</w:t>
      </w:r>
      <w:r>
        <w:t xml:space="preserve"> dialog.</w:t>
      </w:r>
    </w:p>
    <w:p w14:paraId="2E6DD921" w14:textId="395E65D6" w:rsidR="006032BC" w:rsidRDefault="00153936" w:rsidP="006032BC">
      <w:pPr>
        <w:pStyle w:val="CNlist0"/>
        <w:numPr>
          <w:ilvl w:val="0"/>
          <w:numId w:val="3"/>
        </w:numPr>
      </w:pPr>
      <w:r>
        <w:t xml:space="preserve">From the </w:t>
      </w:r>
      <w:proofErr w:type="spellStart"/>
      <w:r w:rsidRPr="0071691B">
        <w:rPr>
          <w:i/>
          <w:iCs/>
        </w:rPr>
        <w:t>UGrid</w:t>
      </w:r>
      <w:proofErr w:type="spellEnd"/>
      <w:r w:rsidRPr="0071691B">
        <w:rPr>
          <w:i/>
          <w:iCs/>
        </w:rPr>
        <w:t xml:space="preserve"> type</w:t>
      </w:r>
      <w:r>
        <w:t xml:space="preserve"> drop-down, s</w:t>
      </w:r>
      <w:r w:rsidR="006032BC">
        <w:t>elect “Quadtree</w:t>
      </w:r>
      <w:r>
        <w:t xml:space="preserve"> </w:t>
      </w:r>
      <w:r w:rsidR="006032BC">
        <w:t>/</w:t>
      </w:r>
      <w:r>
        <w:t xml:space="preserve"> </w:t>
      </w:r>
      <w:r w:rsidR="006032BC">
        <w:t>Octree”.</w:t>
      </w:r>
    </w:p>
    <w:p w14:paraId="3FCEE4E0" w14:textId="1B49CA10" w:rsidR="00153936" w:rsidRDefault="00153936" w:rsidP="006032BC">
      <w:pPr>
        <w:pStyle w:val="CNlist0"/>
        <w:numPr>
          <w:ilvl w:val="0"/>
          <w:numId w:val="3"/>
        </w:numPr>
      </w:pPr>
      <w:r>
        <w:t xml:space="preserve">From the </w:t>
      </w:r>
      <w:r w:rsidRPr="0071691B">
        <w:rPr>
          <w:i/>
          <w:iCs/>
        </w:rPr>
        <w:t>Arc/poly refinement</w:t>
      </w:r>
      <w:r>
        <w:t xml:space="preserve"> drop-down, select “Quadtree on assigned layers”.</w:t>
      </w:r>
    </w:p>
    <w:p w14:paraId="472F8BD9" w14:textId="77777777" w:rsidR="006032BC" w:rsidRPr="00F431ED" w:rsidRDefault="006032BC" w:rsidP="006032BC">
      <w:pPr>
        <w:pStyle w:val="CNlist0"/>
        <w:numPr>
          <w:ilvl w:val="0"/>
          <w:numId w:val="3"/>
        </w:numPr>
      </w:pPr>
      <w:r>
        <w:t xml:space="preserve">In the </w:t>
      </w:r>
      <w:r>
        <w:rPr>
          <w:i/>
        </w:rPr>
        <w:t xml:space="preserve">X-Dimension </w:t>
      </w:r>
      <w:r>
        <w:t xml:space="preserve">section, select </w:t>
      </w:r>
      <w:r w:rsidRPr="00F431ED">
        <w:rPr>
          <w:i/>
        </w:rPr>
        <w:t>Cell size</w:t>
      </w:r>
      <w:r>
        <w:t xml:space="preserve"> as the </w:t>
      </w:r>
      <w:r w:rsidRPr="000A2B42">
        <w:rPr>
          <w:i/>
        </w:rPr>
        <w:t>Cell size method</w:t>
      </w:r>
      <w:r>
        <w:t xml:space="preserve"> and enter “800.0” as the </w:t>
      </w:r>
      <w:r w:rsidRPr="000A2B42">
        <w:rPr>
          <w:i/>
        </w:rPr>
        <w:t>Cell size</w:t>
      </w:r>
      <w:r w:rsidRPr="00F431ED">
        <w:rPr>
          <w:i/>
        </w:rPr>
        <w:t>.</w:t>
      </w:r>
    </w:p>
    <w:p w14:paraId="0614DAE7" w14:textId="77777777" w:rsidR="006032BC" w:rsidRPr="00F431ED" w:rsidRDefault="006032BC" w:rsidP="006032BC">
      <w:pPr>
        <w:pStyle w:val="CNlist0"/>
        <w:numPr>
          <w:ilvl w:val="0"/>
          <w:numId w:val="3"/>
        </w:numPr>
      </w:pPr>
      <w:r>
        <w:t xml:space="preserve">In the </w:t>
      </w:r>
      <w:r>
        <w:rPr>
          <w:i/>
        </w:rPr>
        <w:t xml:space="preserve">Y-Dimension </w:t>
      </w:r>
      <w:r>
        <w:t xml:space="preserve">section, select </w:t>
      </w:r>
      <w:r w:rsidRPr="000A2B42">
        <w:rPr>
          <w:i/>
        </w:rPr>
        <w:t>Cell size</w:t>
      </w:r>
      <w:r>
        <w:t xml:space="preserve"> as the </w:t>
      </w:r>
      <w:r>
        <w:rPr>
          <w:i/>
        </w:rPr>
        <w:t>Cell size method</w:t>
      </w:r>
      <w:r>
        <w:t xml:space="preserve"> and enter “800.0” as the </w:t>
      </w:r>
      <w:r w:rsidRPr="000A2B42">
        <w:rPr>
          <w:i/>
        </w:rPr>
        <w:t>Cell size</w:t>
      </w:r>
      <w:r>
        <w:t>.</w:t>
      </w:r>
    </w:p>
    <w:p w14:paraId="691E85F0" w14:textId="75759C94" w:rsidR="006032BC" w:rsidRDefault="006032BC" w:rsidP="006032BC">
      <w:pPr>
        <w:pStyle w:val="CNlist0"/>
        <w:numPr>
          <w:ilvl w:val="0"/>
          <w:numId w:val="3"/>
        </w:numPr>
      </w:pPr>
      <w:r>
        <w:t xml:space="preserve">In the </w:t>
      </w:r>
      <w:r>
        <w:rPr>
          <w:i/>
        </w:rPr>
        <w:t xml:space="preserve">Z-Dimension </w:t>
      </w:r>
      <w:r>
        <w:t xml:space="preserve">section, enter “1” as the </w:t>
      </w:r>
      <w:r>
        <w:rPr>
          <w:i/>
        </w:rPr>
        <w:t>Number of cells</w:t>
      </w:r>
      <w:r>
        <w:t>.</w:t>
      </w:r>
    </w:p>
    <w:p w14:paraId="530546F7" w14:textId="3C04D1CD" w:rsidR="006032BC" w:rsidRDefault="006032BC" w:rsidP="006032BC">
      <w:pPr>
        <w:pStyle w:val="CNlist0"/>
        <w:numPr>
          <w:ilvl w:val="0"/>
          <w:numId w:val="3"/>
        </w:numPr>
      </w:pPr>
      <w:r>
        <w:t xml:space="preserve">The options in the </w:t>
      </w:r>
      <w:r w:rsidRPr="00B15359">
        <w:rPr>
          <w:i/>
        </w:rPr>
        <w:t xml:space="preserve">Map </w:t>
      </w:r>
      <w:r w:rsidR="00153936">
        <w:rPr>
          <w:i/>
        </w:rPr>
        <w:t>→</w:t>
      </w:r>
      <w:r w:rsidRPr="00B15359">
        <w:rPr>
          <w:i/>
        </w:rPr>
        <w:t xml:space="preserve"> </w:t>
      </w:r>
      <w:proofErr w:type="spellStart"/>
      <w:r w:rsidRPr="00B15359">
        <w:rPr>
          <w:i/>
        </w:rPr>
        <w:t>UGrid</w:t>
      </w:r>
      <w:proofErr w:type="spellEnd"/>
      <w:r>
        <w:t xml:space="preserve"> dialog should match those shown in </w:t>
      </w:r>
      <w:r>
        <w:fldChar w:fldCharType="begin"/>
      </w:r>
      <w:r>
        <w:instrText xml:space="preserve"> REF _Ref477524275 \h </w:instrText>
      </w:r>
      <w:r>
        <w:fldChar w:fldCharType="separate"/>
      </w:r>
      <w:r w:rsidR="00A97DAE">
        <w:t xml:space="preserve">Figure </w:t>
      </w:r>
      <w:r w:rsidR="00A97DAE">
        <w:rPr>
          <w:noProof/>
        </w:rPr>
        <w:t>4</w:t>
      </w:r>
      <w:r>
        <w:fldChar w:fldCharType="end"/>
      </w:r>
      <w:r>
        <w:t>.</w:t>
      </w:r>
    </w:p>
    <w:p w14:paraId="0C805876" w14:textId="77777777" w:rsidR="006032BC" w:rsidRDefault="006032BC" w:rsidP="006032BC">
      <w:pPr>
        <w:ind w:left="2160"/>
      </w:pPr>
      <w:r>
        <w:rPr>
          <w:noProof/>
        </w:rPr>
        <w:drawing>
          <wp:inline distT="0" distB="0" distL="0" distR="0" wp14:anchorId="08A04985" wp14:editId="08313302">
            <wp:extent cx="2388235" cy="3834765"/>
            <wp:effectExtent l="19050" t="19050" r="12065" b="133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8235" cy="3834765"/>
                    </a:xfrm>
                    <a:prstGeom prst="rect">
                      <a:avLst/>
                    </a:prstGeom>
                    <a:noFill/>
                    <a:ln w="6350" cmpd="sng">
                      <a:solidFill>
                        <a:srgbClr val="000000"/>
                      </a:solidFill>
                      <a:miter lim="800000"/>
                      <a:headEnd/>
                      <a:tailEnd/>
                    </a:ln>
                    <a:effectLst/>
                  </pic:spPr>
                </pic:pic>
              </a:graphicData>
            </a:graphic>
          </wp:inline>
        </w:drawing>
      </w:r>
    </w:p>
    <w:p w14:paraId="32CE5B78" w14:textId="77777777" w:rsidR="006032BC" w:rsidRPr="00153936" w:rsidRDefault="006032BC" w:rsidP="006032BC">
      <w:pPr>
        <w:pStyle w:val="Caption"/>
        <w:ind w:left="3427"/>
      </w:pPr>
      <w:bookmarkStart w:id="35" w:name="_Ref384992301"/>
      <w:r w:rsidRPr="00153936">
        <w:t xml:space="preserve">      </w:t>
      </w:r>
      <w:bookmarkStart w:id="36" w:name="_Ref477524275"/>
      <w:r w:rsidRPr="00153936">
        <w:t xml:space="preserve">Figure </w:t>
      </w:r>
      <w:fldSimple w:instr=" SEQ Figure \* ARABIC ">
        <w:r w:rsidR="00A97DAE" w:rsidRPr="00153936">
          <w:rPr>
            <w:noProof/>
          </w:rPr>
          <w:t>4</w:t>
        </w:r>
      </w:fldSimple>
      <w:bookmarkEnd w:id="35"/>
      <w:bookmarkEnd w:id="36"/>
      <w:r w:rsidRPr="00153936">
        <w:t xml:space="preserve">      </w:t>
      </w:r>
      <w:r w:rsidRPr="0071691B">
        <w:t xml:space="preserve">Map </w:t>
      </w:r>
      <w:r w:rsidRPr="0071691B">
        <w:rPr>
          <w:rFonts w:cs="Arial"/>
        </w:rPr>
        <w:t>→</w:t>
      </w:r>
      <w:r w:rsidRPr="0071691B">
        <w:t xml:space="preserve"> UGrid dialog</w:t>
      </w:r>
    </w:p>
    <w:p w14:paraId="3197D1B4" w14:textId="77777777" w:rsidR="006032BC" w:rsidRDefault="006032BC" w:rsidP="006032BC">
      <w:pPr>
        <w:pStyle w:val="CNlist0"/>
        <w:numPr>
          <w:ilvl w:val="0"/>
          <w:numId w:val="3"/>
        </w:numPr>
      </w:pPr>
      <w:r>
        <w:t xml:space="preserve">Click </w:t>
      </w:r>
      <w:r w:rsidRPr="00F431ED">
        <w:rPr>
          <w:b/>
        </w:rPr>
        <w:t>OK</w:t>
      </w:r>
      <w:r>
        <w:t xml:space="preserve"> to exit the </w:t>
      </w:r>
      <w:r w:rsidRPr="000A2B42">
        <w:rPr>
          <w:i/>
        </w:rPr>
        <w:t>Map → UGrid</w:t>
      </w:r>
      <w:r>
        <w:t xml:space="preserve"> dialog and generate the unstructured grid.</w:t>
      </w:r>
    </w:p>
    <w:p w14:paraId="2854A854" w14:textId="77777777" w:rsidR="006032BC" w:rsidRDefault="006032BC" w:rsidP="006032BC">
      <w:pPr>
        <w:pStyle w:val="CNlist0"/>
        <w:numPr>
          <w:ilvl w:val="0"/>
          <w:numId w:val="3"/>
        </w:numPr>
      </w:pPr>
      <w:r>
        <w:t>Right-click on “</w:t>
      </w:r>
      <w:r>
        <w:rPr>
          <w:noProof/>
        </w:rPr>
        <w:drawing>
          <wp:inline distT="0" distB="0" distL="0" distR="0" wp14:anchorId="627E9656" wp14:editId="68DA8471">
            <wp:extent cx="156845" cy="156845"/>
            <wp:effectExtent l="0" t="0" r="0" b="0"/>
            <wp:docPr id="135" name="Picture 135" descr="File:GIS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le:GIS Image Icon.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Biscayne.tif” in the Project Explorer and select </w:t>
      </w:r>
      <w:r w:rsidRPr="000A2B42">
        <w:rPr>
          <w:b/>
        </w:rPr>
        <w:t>Tran</w:t>
      </w:r>
      <w:r>
        <w:rPr>
          <w:b/>
        </w:rPr>
        <w:t>s</w:t>
      </w:r>
      <w:r w:rsidRPr="000A2B42">
        <w:rPr>
          <w:b/>
        </w:rPr>
        <w:t>parency…</w:t>
      </w:r>
      <w:r>
        <w:t xml:space="preserve"> to bring up the </w:t>
      </w:r>
      <w:r w:rsidRPr="000A2B42">
        <w:rPr>
          <w:i/>
        </w:rPr>
        <w:t>Layer Transparency</w:t>
      </w:r>
      <w:r>
        <w:t xml:space="preserve"> dialog.</w:t>
      </w:r>
    </w:p>
    <w:p w14:paraId="52CA725C" w14:textId="77777777" w:rsidR="006032BC" w:rsidRDefault="006032BC" w:rsidP="006032BC">
      <w:pPr>
        <w:pStyle w:val="CNlist0"/>
        <w:numPr>
          <w:ilvl w:val="0"/>
          <w:numId w:val="3"/>
        </w:numPr>
      </w:pPr>
      <w:r>
        <w:lastRenderedPageBreak/>
        <w:t xml:space="preserve">Set the </w:t>
      </w:r>
      <w:r w:rsidRPr="000A2B42">
        <w:rPr>
          <w:i/>
        </w:rPr>
        <w:t>Transparency</w:t>
      </w:r>
      <w:r>
        <w:t xml:space="preserve"> slider to “30%” and click </w:t>
      </w:r>
      <w:r w:rsidRPr="000A2B42">
        <w:rPr>
          <w:b/>
        </w:rPr>
        <w:t>OK</w:t>
      </w:r>
      <w:r>
        <w:t xml:space="preserve"> to close the </w:t>
      </w:r>
      <w:r w:rsidRPr="000A2B42">
        <w:rPr>
          <w:i/>
        </w:rPr>
        <w:t>Layer Transparency</w:t>
      </w:r>
      <w:r>
        <w:t xml:space="preserve"> dialog. This makes the UGrid easier to see.</w:t>
      </w:r>
    </w:p>
    <w:p w14:paraId="3B921714" w14:textId="77777777" w:rsidR="006032BC" w:rsidRDefault="006032BC" w:rsidP="006032BC">
      <w:pPr>
        <w:pStyle w:val="BodyText"/>
      </w:pPr>
      <w:r>
        <w:t xml:space="preserve">The new quadtree UGrid should appear </w:t>
      </w:r>
      <w:proofErr w:type="gramStart"/>
      <w:r>
        <w:t>similar to</w:t>
      </w:r>
      <w:proofErr w:type="gramEnd"/>
      <w:r>
        <w:t xml:space="preserve"> </w:t>
      </w:r>
      <w:r>
        <w:fldChar w:fldCharType="begin"/>
      </w:r>
      <w:r>
        <w:instrText xml:space="preserve"> REF _Ref477524283 \h </w:instrText>
      </w:r>
      <w:r>
        <w:fldChar w:fldCharType="separate"/>
      </w:r>
      <w:r w:rsidR="00A97DAE">
        <w:t xml:space="preserve">Figure </w:t>
      </w:r>
      <w:r w:rsidR="00A97DAE">
        <w:rPr>
          <w:noProof/>
        </w:rPr>
        <w:t>5</w:t>
      </w:r>
      <w:r>
        <w:fldChar w:fldCharType="end"/>
      </w:r>
      <w:r>
        <w:t>.</w:t>
      </w:r>
    </w:p>
    <w:p w14:paraId="6E8C2411" w14:textId="77777777" w:rsidR="006032BC" w:rsidRDefault="006032BC" w:rsidP="006032BC">
      <w:r>
        <w:rPr>
          <w:noProof/>
        </w:rPr>
        <w:drawing>
          <wp:inline distT="0" distB="0" distL="0" distR="0" wp14:anchorId="7C59A69D" wp14:editId="1659C894">
            <wp:extent cx="2926080" cy="3063240"/>
            <wp:effectExtent l="19050" t="19050" r="26670" b="22860"/>
            <wp:docPr id="134" name="Picture 134" descr="GMS 10_1 - MODFLOW-USG-Quadtree - UGrid on faded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MS 10_1 - MODFLOW-USG-Quadtree - UGrid on faded ras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3063240"/>
                    </a:xfrm>
                    <a:prstGeom prst="rect">
                      <a:avLst/>
                    </a:prstGeom>
                    <a:noFill/>
                    <a:ln w="6350" cmpd="sng">
                      <a:solidFill>
                        <a:srgbClr val="000000"/>
                      </a:solidFill>
                      <a:miter lim="800000"/>
                      <a:headEnd/>
                      <a:tailEnd/>
                    </a:ln>
                    <a:effectLst/>
                  </pic:spPr>
                </pic:pic>
              </a:graphicData>
            </a:graphic>
          </wp:inline>
        </w:drawing>
      </w:r>
    </w:p>
    <w:p w14:paraId="11509D29" w14:textId="77777777" w:rsidR="006032BC" w:rsidRDefault="006032BC" w:rsidP="006032BC">
      <w:pPr>
        <w:pStyle w:val="Caption"/>
        <w:jc w:val="both"/>
      </w:pPr>
      <w:bookmarkStart w:id="37" w:name="_Ref384992349"/>
      <w:r>
        <w:t xml:space="preserve">      </w:t>
      </w:r>
      <w:bookmarkStart w:id="38" w:name="_Ref477524283"/>
      <w:r>
        <w:t xml:space="preserve">Figure </w:t>
      </w:r>
      <w:fldSimple w:instr=" SEQ Figure \* ARABIC ">
        <w:r w:rsidR="00A97DAE">
          <w:rPr>
            <w:noProof/>
          </w:rPr>
          <w:t>5</w:t>
        </w:r>
      </w:fldSimple>
      <w:bookmarkEnd w:id="37"/>
      <w:bookmarkEnd w:id="38"/>
      <w:r>
        <w:t xml:space="preserve">      Quadtree grid</w:t>
      </w:r>
    </w:p>
    <w:p w14:paraId="5CA9E078" w14:textId="77777777" w:rsidR="006032BC" w:rsidRDefault="006032BC" w:rsidP="006032BC">
      <w:pPr>
        <w:pStyle w:val="BodyText"/>
      </w:pPr>
      <w:r>
        <w:t>It is now possible to check how many cells were generated.</w:t>
      </w:r>
    </w:p>
    <w:p w14:paraId="7C154CBB" w14:textId="77777777" w:rsidR="006032BC" w:rsidRDefault="006032BC" w:rsidP="006032BC">
      <w:pPr>
        <w:pStyle w:val="CNlist0"/>
        <w:numPr>
          <w:ilvl w:val="0"/>
          <w:numId w:val="3"/>
        </w:numPr>
      </w:pPr>
      <w:r>
        <w:t xml:space="preserve">Right-click on </w:t>
      </w:r>
      <w:r w:rsidRPr="000A2B42">
        <w:t>“</w:t>
      </w:r>
      <w:r>
        <w:rPr>
          <w:noProof/>
        </w:rPr>
        <w:drawing>
          <wp:inline distT="0" distB="0" distL="0" distR="0" wp14:anchorId="0D708CD7" wp14:editId="31D7DAFD">
            <wp:extent cx="198120" cy="211455"/>
            <wp:effectExtent l="0" t="0" r="0" b="0"/>
            <wp:docPr id="133" name="Picture 133" descr="Ugrid_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grid_l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120" cy="211455"/>
                    </a:xfrm>
                    <a:prstGeom prst="rect">
                      <a:avLst/>
                    </a:prstGeom>
                    <a:noFill/>
                    <a:ln>
                      <a:noFill/>
                    </a:ln>
                  </pic:spPr>
                </pic:pic>
              </a:graphicData>
            </a:graphic>
          </wp:inline>
        </w:drawing>
      </w:r>
      <w:r>
        <w:rPr>
          <w:noProof/>
        </w:rPr>
        <w:t xml:space="preserve"> </w:t>
      </w:r>
      <w:r w:rsidRPr="00F431ED">
        <w:t>ugrid</w:t>
      </w:r>
      <w:r>
        <w:t>”</w:t>
      </w:r>
      <w:r>
        <w:rPr>
          <w:noProof/>
        </w:rPr>
        <w:t xml:space="preserve"> </w:t>
      </w:r>
      <w:r>
        <w:t xml:space="preserve">in the </w:t>
      </w:r>
      <w:r w:rsidRPr="00F431ED">
        <w:t>Project Explorer</w:t>
      </w:r>
      <w:r>
        <w:t xml:space="preserve"> and select </w:t>
      </w:r>
      <w:r w:rsidRPr="003E7451">
        <w:rPr>
          <w:b/>
        </w:rPr>
        <w:t>Properties</w:t>
      </w:r>
      <w:r>
        <w:rPr>
          <w:b/>
        </w:rPr>
        <w:t>…</w:t>
      </w:r>
      <w:r>
        <w:t xml:space="preserve"> to open the </w:t>
      </w:r>
      <w:r w:rsidRPr="003E7451">
        <w:rPr>
          <w:i/>
        </w:rPr>
        <w:t xml:space="preserve">UGrid Properties </w:t>
      </w:r>
      <w:r>
        <w:t>dialog.</w:t>
      </w:r>
    </w:p>
    <w:p w14:paraId="582DACC6" w14:textId="77777777" w:rsidR="006032BC" w:rsidRDefault="006032BC" w:rsidP="006032BC">
      <w:pPr>
        <w:pStyle w:val="BodyText"/>
      </w:pPr>
      <w:r>
        <w:t>The generated unstructured grid has around 28,000 cells. Generating a structured grid for the same model using a cell size of 100 m results in a grid with about 185,000 cells.</w:t>
      </w:r>
    </w:p>
    <w:p w14:paraId="6B4A1818" w14:textId="77777777" w:rsidR="006032BC" w:rsidRDefault="006032BC" w:rsidP="006032BC">
      <w:pPr>
        <w:pStyle w:val="CNlist0"/>
        <w:numPr>
          <w:ilvl w:val="0"/>
          <w:numId w:val="3"/>
        </w:numPr>
      </w:pPr>
      <w:r>
        <w:t xml:space="preserve">Click </w:t>
      </w:r>
      <w:r>
        <w:rPr>
          <w:b/>
        </w:rPr>
        <w:t>OK</w:t>
      </w:r>
      <w:r>
        <w:t xml:space="preserve"> to exit the </w:t>
      </w:r>
      <w:r w:rsidRPr="000A2B42">
        <w:rPr>
          <w:i/>
        </w:rPr>
        <w:t>UGrid Properties</w:t>
      </w:r>
      <w:r>
        <w:t xml:space="preserve"> dialog.</w:t>
      </w:r>
    </w:p>
    <w:p w14:paraId="148B4DB4" w14:textId="77777777" w:rsidR="006032BC" w:rsidRDefault="006032BC" w:rsidP="006032BC">
      <w:pPr>
        <w:pStyle w:val="Heading1"/>
      </w:pPr>
      <w:bookmarkStart w:id="39" w:name="_Toc454565181"/>
      <w:bookmarkStart w:id="40" w:name="_Toc109831023"/>
      <w:r w:rsidRPr="00A74E43">
        <w:t>Create a MODFLOW-USG Model</w:t>
      </w:r>
      <w:bookmarkEnd w:id="39"/>
      <w:bookmarkEnd w:id="40"/>
    </w:p>
    <w:p w14:paraId="3F30A4F8" w14:textId="77777777" w:rsidR="006032BC" w:rsidRDefault="006032BC" w:rsidP="006032BC">
      <w:pPr>
        <w:pStyle w:val="BodyText"/>
      </w:pPr>
      <w:r>
        <w:t>Now it is possible to create the MODFLOW-USG model.</w:t>
      </w:r>
    </w:p>
    <w:p w14:paraId="483588DF" w14:textId="77777777" w:rsidR="006032BC" w:rsidRDefault="006032BC" w:rsidP="004904F8">
      <w:pPr>
        <w:pStyle w:val="BodyText"/>
        <w:numPr>
          <w:ilvl w:val="0"/>
          <w:numId w:val="20"/>
        </w:numPr>
      </w:pPr>
      <w:r>
        <w:t xml:space="preserve">Select </w:t>
      </w:r>
      <w:r w:rsidRPr="00695C31">
        <w:rPr>
          <w:i/>
        </w:rPr>
        <w:t xml:space="preserve">MODFLOW | </w:t>
      </w:r>
      <w:r w:rsidRPr="00695C31">
        <w:rPr>
          <w:b/>
        </w:rPr>
        <w:t>New Simulation</w:t>
      </w:r>
      <w:r>
        <w:rPr>
          <w:b/>
        </w:rPr>
        <w:t>…</w:t>
      </w:r>
      <w:r>
        <w:t xml:space="preserve"> to bring up the </w:t>
      </w:r>
      <w:r w:rsidRPr="000A2B42">
        <w:rPr>
          <w:i/>
        </w:rPr>
        <w:t>MODFLOW Global/Basic Package</w:t>
      </w:r>
      <w:r>
        <w:t xml:space="preserve"> dialog.</w:t>
      </w:r>
    </w:p>
    <w:p w14:paraId="48D0B77E" w14:textId="77777777" w:rsidR="006032BC" w:rsidRDefault="006032BC" w:rsidP="004904F8">
      <w:pPr>
        <w:pStyle w:val="BodyText"/>
        <w:numPr>
          <w:ilvl w:val="0"/>
          <w:numId w:val="20"/>
        </w:numPr>
      </w:pPr>
      <w:r>
        <w:t xml:space="preserve">Click </w:t>
      </w:r>
      <w:r w:rsidRPr="00DE34C2">
        <w:rPr>
          <w:b/>
        </w:rPr>
        <w:t>OK</w:t>
      </w:r>
      <w:r>
        <w:t xml:space="preserve"> to accept the defaults and exit the </w:t>
      </w:r>
      <w:r w:rsidRPr="000A2B42">
        <w:rPr>
          <w:i/>
        </w:rPr>
        <w:t>MODFLOW Global/Basic Package</w:t>
      </w:r>
      <w:r>
        <w:t xml:space="preserve"> dialog.</w:t>
      </w:r>
    </w:p>
    <w:p w14:paraId="0A1C2682" w14:textId="77777777" w:rsidR="006032BC" w:rsidRDefault="006032BC" w:rsidP="006032BC">
      <w:pPr>
        <w:pStyle w:val="Heading1"/>
      </w:pPr>
      <w:bookmarkStart w:id="41" w:name="_Toc454565182"/>
      <w:bookmarkStart w:id="42" w:name="_Toc109831024"/>
      <w:r w:rsidRPr="00A74E43">
        <w:t>Set Grid Elevations</w:t>
      </w:r>
      <w:bookmarkEnd w:id="41"/>
      <w:bookmarkEnd w:id="42"/>
    </w:p>
    <w:p w14:paraId="74FDF282" w14:textId="77777777" w:rsidR="006032BC" w:rsidRDefault="006032BC" w:rsidP="006032BC">
      <w:pPr>
        <w:pStyle w:val="BodyText"/>
      </w:pPr>
      <w:r>
        <w:t>The top and bottom elevations for the model need to be set up. This tutorial will interpolate raster elevations to MODFLOW layers.</w:t>
      </w:r>
    </w:p>
    <w:p w14:paraId="4D4D68A6" w14:textId="77777777" w:rsidR="006032BC" w:rsidRDefault="006032BC" w:rsidP="004904F8">
      <w:pPr>
        <w:pStyle w:val="BodyText"/>
        <w:numPr>
          <w:ilvl w:val="0"/>
          <w:numId w:val="19"/>
        </w:numPr>
      </w:pPr>
      <w:r>
        <w:lastRenderedPageBreak/>
        <w:t>Right-click on “</w:t>
      </w:r>
      <w:r>
        <w:rPr>
          <w:noProof/>
        </w:rPr>
        <w:drawing>
          <wp:inline distT="0" distB="0" distL="0" distR="0" wp14:anchorId="40F8EF4E" wp14:editId="75F8E79E">
            <wp:extent cx="156845" cy="156845"/>
            <wp:effectExtent l="0" t="0" r="0" b="0"/>
            <wp:docPr id="132" name="Picture 132" descr="File:GIS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GIS Image Icon.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951C1B">
        <w:t>Tops.tif</w:t>
      </w:r>
      <w:r>
        <w:t>” in the “</w:t>
      </w:r>
      <w:r>
        <w:rPr>
          <w:noProof/>
        </w:rPr>
        <w:drawing>
          <wp:inline distT="0" distB="0" distL="0" distR="0" wp14:anchorId="3554AE07" wp14:editId="4660430B">
            <wp:extent cx="156845" cy="156845"/>
            <wp:effectExtent l="0" t="0" r="0" b="0"/>
            <wp:docPr id="131" name="Picture 131"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GIS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GIS Layers” folder in the </w:t>
      </w:r>
      <w:r w:rsidRPr="00951C1B">
        <w:t>Project Explorer</w:t>
      </w:r>
      <w:r>
        <w:t xml:space="preserve"> and select </w:t>
      </w:r>
      <w:r w:rsidRPr="009F23B4">
        <w:rPr>
          <w:i/>
        </w:rPr>
        <w:t xml:space="preserve">Interpolate To | </w:t>
      </w:r>
      <w:r w:rsidRPr="009F23B4">
        <w:rPr>
          <w:b/>
        </w:rPr>
        <w:t>MODFLOW Layers</w:t>
      </w:r>
      <w:r>
        <w:rPr>
          <w:b/>
        </w:rPr>
        <w:t>…</w:t>
      </w:r>
      <w:r w:rsidRPr="009F23B4">
        <w:rPr>
          <w:i/>
        </w:rPr>
        <w:t xml:space="preserve"> </w:t>
      </w:r>
      <w:r>
        <w:t xml:space="preserve">to bring up the </w:t>
      </w:r>
      <w:r w:rsidRPr="000A2B42">
        <w:rPr>
          <w:i/>
        </w:rPr>
        <w:t>Interpolate to MODFLOW Layers</w:t>
      </w:r>
      <w:r>
        <w:t xml:space="preserve"> dialog.</w:t>
      </w:r>
    </w:p>
    <w:p w14:paraId="2DB49939" w14:textId="77777777" w:rsidR="006032BC" w:rsidRDefault="006032BC" w:rsidP="006032BC">
      <w:pPr>
        <w:pStyle w:val="BodyText"/>
      </w:pPr>
      <w:r>
        <w:t xml:space="preserve">The “Tops.tif” dataset has automatically been mapped to “Top Elevations Layer 1” in the array in the </w:t>
      </w:r>
      <w:r w:rsidRPr="000A2B42">
        <w:rPr>
          <w:i/>
        </w:rPr>
        <w:t>Dataset → MODFLOW data</w:t>
      </w:r>
      <w:r>
        <w:t xml:space="preserve"> section. Now map “Bottoms.tif” to “Bottom Elevation Layer 1”.</w:t>
      </w:r>
    </w:p>
    <w:p w14:paraId="0466EF49" w14:textId="0905EB21" w:rsidR="00BE6F91" w:rsidRDefault="00BE6F91" w:rsidP="004904F8">
      <w:pPr>
        <w:pStyle w:val="BodyText"/>
        <w:numPr>
          <w:ilvl w:val="0"/>
          <w:numId w:val="19"/>
        </w:numPr>
      </w:pPr>
      <w:r>
        <w:t xml:space="preserve">In the </w:t>
      </w:r>
      <w:r w:rsidRPr="00BE6F91">
        <w:rPr>
          <w:i/>
        </w:rPr>
        <w:t xml:space="preserve">Dataset </w:t>
      </w:r>
      <w:r w:rsidRPr="000A2B42">
        <w:rPr>
          <w:i/>
        </w:rPr>
        <w:t>→</w:t>
      </w:r>
      <w:r w:rsidRPr="00BE6F91">
        <w:rPr>
          <w:i/>
        </w:rPr>
        <w:t xml:space="preserve"> MODFLOW</w:t>
      </w:r>
      <w:r>
        <w:t xml:space="preserve"> </w:t>
      </w:r>
      <w:r w:rsidRPr="0071691B">
        <w:rPr>
          <w:i/>
          <w:iCs/>
        </w:rPr>
        <w:t>data</w:t>
      </w:r>
      <w:r>
        <w:t xml:space="preserve"> section, select “</w:t>
      </w:r>
      <w:proofErr w:type="spellStart"/>
      <w:r w:rsidR="009568E5">
        <w:t>Tops.tif</w:t>
      </w:r>
      <w:proofErr w:type="spellEnd"/>
      <w:r>
        <w:t xml:space="preserve">” </w:t>
      </w:r>
      <w:r w:rsidR="009568E5">
        <w:t xml:space="preserve">under the </w:t>
      </w:r>
      <w:r w:rsidR="009568E5" w:rsidRPr="0071691B">
        <w:rPr>
          <w:i/>
          <w:iCs/>
        </w:rPr>
        <w:t>Dataset</w:t>
      </w:r>
      <w:r w:rsidR="009568E5">
        <w:t xml:space="preserve"> column and</w:t>
      </w:r>
      <w:r>
        <w:t xml:space="preserve"> select </w:t>
      </w:r>
      <w:proofErr w:type="spellStart"/>
      <w:r w:rsidRPr="00BE6F91">
        <w:rPr>
          <w:b/>
        </w:rPr>
        <w:t>Unmap</w:t>
      </w:r>
      <w:proofErr w:type="spellEnd"/>
      <w:r>
        <w:t>.</w:t>
      </w:r>
    </w:p>
    <w:p w14:paraId="7BF6733F" w14:textId="77777777" w:rsidR="006032BC" w:rsidRDefault="006032BC" w:rsidP="004904F8">
      <w:pPr>
        <w:pStyle w:val="BodyText"/>
        <w:numPr>
          <w:ilvl w:val="0"/>
          <w:numId w:val="19"/>
        </w:numPr>
      </w:pPr>
      <w:r>
        <w:t xml:space="preserve">In the </w:t>
      </w:r>
      <w:r w:rsidRPr="001250C9">
        <w:rPr>
          <w:i/>
        </w:rPr>
        <w:t xml:space="preserve">Rasters </w:t>
      </w:r>
      <w:r w:rsidRPr="000A2B42">
        <w:t>list</w:t>
      </w:r>
      <w:r>
        <w:t>, select “</w:t>
      </w:r>
      <w:r w:rsidRPr="007B425A">
        <w:t>Bottoms.tif</w:t>
      </w:r>
      <w:r>
        <w:t>”.</w:t>
      </w:r>
    </w:p>
    <w:p w14:paraId="38B02CC7" w14:textId="77777777" w:rsidR="006032BC" w:rsidRDefault="006032BC" w:rsidP="004904F8">
      <w:pPr>
        <w:pStyle w:val="BodyText"/>
        <w:numPr>
          <w:ilvl w:val="0"/>
          <w:numId w:val="19"/>
        </w:numPr>
      </w:pPr>
      <w:r>
        <w:t xml:space="preserve">In the </w:t>
      </w:r>
      <w:r w:rsidRPr="001250C9">
        <w:rPr>
          <w:i/>
        </w:rPr>
        <w:t>MODFLOW data</w:t>
      </w:r>
      <w:r>
        <w:t xml:space="preserve"> list, click on “</w:t>
      </w:r>
      <w:r w:rsidRPr="000A2B42">
        <w:t>Bottom Elevations Layer 1</w:t>
      </w:r>
      <w:r>
        <w:t>”</w:t>
      </w:r>
      <w:r w:rsidRPr="003873B1">
        <w:t>.</w:t>
      </w:r>
    </w:p>
    <w:p w14:paraId="59B28F8E" w14:textId="77777777" w:rsidR="006032BC" w:rsidRDefault="006032BC" w:rsidP="004904F8">
      <w:pPr>
        <w:pStyle w:val="BodyText"/>
        <w:numPr>
          <w:ilvl w:val="0"/>
          <w:numId w:val="19"/>
        </w:numPr>
      </w:pPr>
      <w:r>
        <w:t xml:space="preserve">Click </w:t>
      </w:r>
      <w:r w:rsidRPr="007B425A">
        <w:rPr>
          <w:b/>
        </w:rPr>
        <w:t>Map</w:t>
      </w:r>
      <w:r>
        <w:t xml:space="preserve"> to add the mapping to the array in the </w:t>
      </w:r>
      <w:r w:rsidRPr="00E851BB">
        <w:rPr>
          <w:i/>
        </w:rPr>
        <w:t>Dataset → MODFLOW data</w:t>
      </w:r>
      <w:r>
        <w:t xml:space="preserve"> section.</w:t>
      </w:r>
    </w:p>
    <w:p w14:paraId="323A1C72" w14:textId="77777777" w:rsidR="006032BC" w:rsidRDefault="006032BC" w:rsidP="004904F8">
      <w:pPr>
        <w:pStyle w:val="BodyText"/>
        <w:numPr>
          <w:ilvl w:val="0"/>
          <w:numId w:val="19"/>
        </w:numPr>
      </w:pPr>
      <w:r>
        <w:t xml:space="preserve">Click </w:t>
      </w:r>
      <w:r w:rsidRPr="007B425A">
        <w:rPr>
          <w:b/>
        </w:rPr>
        <w:t>OK</w:t>
      </w:r>
      <w:r>
        <w:t xml:space="preserve"> to interpolate the top and bottom values to the MODFLOW model and close the </w:t>
      </w:r>
      <w:r w:rsidRPr="000A2B42">
        <w:rPr>
          <w:i/>
        </w:rPr>
        <w:t>Interpolate to MODFLOW Layers</w:t>
      </w:r>
      <w:r>
        <w:t xml:space="preserve"> dialog.</w:t>
      </w:r>
    </w:p>
    <w:p w14:paraId="7A61FD6E" w14:textId="77777777" w:rsidR="006032BC" w:rsidRDefault="006032BC" w:rsidP="006032BC">
      <w:pPr>
        <w:pStyle w:val="Heading1"/>
      </w:pPr>
      <w:bookmarkStart w:id="43" w:name="_Toc454565183"/>
      <w:bookmarkStart w:id="44" w:name="_Toc109831025"/>
      <w:r>
        <w:t>Map to MODFLOW</w:t>
      </w:r>
      <w:bookmarkEnd w:id="43"/>
      <w:bookmarkEnd w:id="44"/>
    </w:p>
    <w:p w14:paraId="1C4451C2" w14:textId="4319F75A" w:rsidR="006032BC" w:rsidRDefault="00C84976" w:rsidP="006032BC">
      <w:pPr>
        <w:pStyle w:val="BodyText"/>
      </w:pPr>
      <w:r>
        <w:t>T</w:t>
      </w:r>
      <w:r w:rsidR="006032BC">
        <w:t>o assign the conceptual model values to the MODFLOW model:</w:t>
      </w:r>
    </w:p>
    <w:p w14:paraId="04014F6E" w14:textId="77777777" w:rsidR="006032BC" w:rsidRDefault="006032BC" w:rsidP="004904F8">
      <w:pPr>
        <w:pStyle w:val="BodyText"/>
        <w:numPr>
          <w:ilvl w:val="0"/>
          <w:numId w:val="18"/>
        </w:numPr>
      </w:pPr>
      <w:r>
        <w:t>Select “</w:t>
      </w:r>
      <w:r>
        <w:rPr>
          <w:noProof/>
        </w:rPr>
        <w:drawing>
          <wp:inline distT="0" distB="0" distL="0" distR="0" wp14:anchorId="346CD6B7" wp14:editId="08E7F9A1">
            <wp:extent cx="143510" cy="156845"/>
            <wp:effectExtent l="0" t="0" r="8890" b="0"/>
            <wp:docPr id="130" name="Picture 130"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Conceptual Model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Pr>
          <w:noProof/>
        </w:rPr>
        <w:t xml:space="preserve"> </w:t>
      </w:r>
      <w:r w:rsidRPr="007B425A">
        <w:t>Biscayne</w:t>
      </w:r>
      <w:r>
        <w:t xml:space="preserve">” in the </w:t>
      </w:r>
      <w:r w:rsidRPr="007B425A">
        <w:t>Project Explorer</w:t>
      </w:r>
      <w:r>
        <w:t xml:space="preserve"> to make it active.</w:t>
      </w:r>
    </w:p>
    <w:p w14:paraId="4150DB2B" w14:textId="77777777" w:rsidR="006032BC" w:rsidRDefault="006032BC" w:rsidP="004904F8">
      <w:pPr>
        <w:pStyle w:val="BodyText"/>
        <w:numPr>
          <w:ilvl w:val="0"/>
          <w:numId w:val="18"/>
        </w:numPr>
      </w:pPr>
      <w:r>
        <w:t xml:space="preserve">Select </w:t>
      </w:r>
      <w:r w:rsidRPr="001250C9">
        <w:rPr>
          <w:i/>
        </w:rPr>
        <w:t xml:space="preserve">Feature Objects | </w:t>
      </w:r>
      <w:r w:rsidRPr="007B425A">
        <w:rPr>
          <w:b/>
        </w:rPr>
        <w:t xml:space="preserve">Map </w:t>
      </w:r>
      <w:r>
        <w:rPr>
          <w:b/>
        </w:rPr>
        <w:t>→</w:t>
      </w:r>
      <w:r w:rsidRPr="007B425A">
        <w:rPr>
          <w:b/>
        </w:rPr>
        <w:t xml:space="preserve"> MODFLOW</w:t>
      </w:r>
      <w:r w:rsidRPr="001250C9">
        <w:rPr>
          <w:i/>
        </w:rPr>
        <w:t xml:space="preserve"> </w:t>
      </w:r>
      <w:r>
        <w:t xml:space="preserve">to bring up the </w:t>
      </w:r>
      <w:r w:rsidRPr="000A2B42">
        <w:rPr>
          <w:i/>
        </w:rPr>
        <w:t>Map → Model</w:t>
      </w:r>
      <w:r>
        <w:t xml:space="preserve"> dialog.</w:t>
      </w:r>
    </w:p>
    <w:p w14:paraId="55F4E0E7" w14:textId="0FF68394" w:rsidR="006032BC" w:rsidRDefault="006032BC" w:rsidP="004904F8">
      <w:pPr>
        <w:pStyle w:val="BodyText"/>
        <w:numPr>
          <w:ilvl w:val="0"/>
          <w:numId w:val="18"/>
        </w:numPr>
      </w:pPr>
      <w:r>
        <w:t xml:space="preserve">Click </w:t>
      </w:r>
      <w:r w:rsidRPr="007B425A">
        <w:rPr>
          <w:b/>
        </w:rPr>
        <w:t>OK</w:t>
      </w:r>
      <w:r>
        <w:t xml:space="preserve"> to accept the defaults and close the </w:t>
      </w:r>
      <w:r w:rsidRPr="000A2B42">
        <w:rPr>
          <w:i/>
        </w:rPr>
        <w:t>Map → Model</w:t>
      </w:r>
      <w:r>
        <w:t xml:space="preserve"> dialog.</w:t>
      </w:r>
      <w:r w:rsidR="009568E5">
        <w:t xml:space="preserve"> It may take a moment for the model to load.</w:t>
      </w:r>
    </w:p>
    <w:p w14:paraId="2E64E76B" w14:textId="77777777" w:rsidR="006032BC" w:rsidRDefault="006032BC" w:rsidP="006032BC">
      <w:pPr>
        <w:pStyle w:val="BodyText"/>
      </w:pPr>
      <w:r>
        <w:t>The boundary condition symbols for specified head, rivers, and wells should appear (</w:t>
      </w:r>
      <w:r>
        <w:fldChar w:fldCharType="begin"/>
      </w:r>
      <w:r>
        <w:instrText xml:space="preserve"> REF _Ref454564651 \h </w:instrText>
      </w:r>
      <w:r>
        <w:fldChar w:fldCharType="separate"/>
      </w:r>
      <w:r w:rsidR="00A97DAE">
        <w:t xml:space="preserve">Figure </w:t>
      </w:r>
      <w:r w:rsidR="00A97DAE">
        <w:rPr>
          <w:noProof/>
        </w:rPr>
        <w:t>6</w:t>
      </w:r>
      <w:r>
        <w:fldChar w:fldCharType="end"/>
      </w:r>
      <w:r>
        <w:t>).</w:t>
      </w:r>
    </w:p>
    <w:p w14:paraId="700EC41E" w14:textId="77777777" w:rsidR="006032BC" w:rsidRDefault="006032BC" w:rsidP="006032BC">
      <w:r>
        <w:rPr>
          <w:noProof/>
        </w:rPr>
        <w:drawing>
          <wp:inline distT="0" distB="0" distL="0" distR="0" wp14:anchorId="1F967AB7" wp14:editId="6AEE7EC4">
            <wp:extent cx="3145536" cy="3319272"/>
            <wp:effectExtent l="19050" t="19050" r="17145" b="14605"/>
            <wp:docPr id="129" name="Picture 129" descr="GMS 10_1 - MODFLOW-USG-Quadtree - conceptual model mapped to MOD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MS 10_1 - MODFLOW-USG-Quadtree - conceptual model mapped to MOD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5536" cy="3319272"/>
                    </a:xfrm>
                    <a:prstGeom prst="rect">
                      <a:avLst/>
                    </a:prstGeom>
                    <a:noFill/>
                    <a:ln w="6350" cmpd="sng">
                      <a:solidFill>
                        <a:srgbClr val="000000"/>
                      </a:solidFill>
                      <a:miter lim="800000"/>
                      <a:headEnd/>
                      <a:tailEnd/>
                    </a:ln>
                    <a:effectLst/>
                  </pic:spPr>
                </pic:pic>
              </a:graphicData>
            </a:graphic>
          </wp:inline>
        </w:drawing>
      </w:r>
    </w:p>
    <w:p w14:paraId="0186A159" w14:textId="77777777" w:rsidR="006032BC" w:rsidRPr="00A74E43" w:rsidRDefault="006032BC" w:rsidP="006032BC">
      <w:pPr>
        <w:pStyle w:val="Caption"/>
        <w:jc w:val="both"/>
      </w:pPr>
      <w:r>
        <w:lastRenderedPageBreak/>
        <w:t xml:space="preserve">      </w:t>
      </w:r>
      <w:bookmarkStart w:id="45" w:name="_Ref454564651"/>
      <w:r>
        <w:t xml:space="preserve">Figure </w:t>
      </w:r>
      <w:fldSimple w:instr=" SEQ Figure \* ARABIC ">
        <w:r w:rsidR="00A97DAE">
          <w:rPr>
            <w:noProof/>
          </w:rPr>
          <w:t>6</w:t>
        </w:r>
      </w:fldSimple>
      <w:bookmarkEnd w:id="45"/>
      <w:r>
        <w:t xml:space="preserve">      MODFLOW boundary conditions assigned from the conceptual model</w:t>
      </w:r>
    </w:p>
    <w:p w14:paraId="24E87CEB" w14:textId="77777777" w:rsidR="006032BC" w:rsidRDefault="006032BC" w:rsidP="006032BC">
      <w:pPr>
        <w:pStyle w:val="Heading1"/>
      </w:pPr>
      <w:bookmarkStart w:id="46" w:name="_Toc454565184"/>
      <w:bookmarkStart w:id="47" w:name="_Toc109831026"/>
      <w:r>
        <w:t>Save and Run MODFLOW</w:t>
      </w:r>
      <w:bookmarkEnd w:id="46"/>
      <w:bookmarkEnd w:id="47"/>
    </w:p>
    <w:p w14:paraId="060D15F2" w14:textId="77777777" w:rsidR="006032BC" w:rsidRDefault="006032BC" w:rsidP="006032BC">
      <w:pPr>
        <w:pStyle w:val="BodyText"/>
      </w:pPr>
      <w:r>
        <w:t>Now it is possible to run MODFLOW.</w:t>
      </w:r>
    </w:p>
    <w:p w14:paraId="3F0FAA56" w14:textId="77777777" w:rsidR="006032BC" w:rsidRDefault="006032BC" w:rsidP="004904F8">
      <w:pPr>
        <w:pStyle w:val="BodyText"/>
        <w:numPr>
          <w:ilvl w:val="0"/>
          <w:numId w:val="17"/>
        </w:numPr>
      </w:pPr>
      <w:r w:rsidRPr="00695C31">
        <w:rPr>
          <w:b/>
        </w:rPr>
        <w:t>Save</w:t>
      </w:r>
      <w:r>
        <w:t xml:space="preserve"> </w:t>
      </w:r>
      <w:r>
        <w:rPr>
          <w:noProof/>
        </w:rPr>
        <w:drawing>
          <wp:inline distT="0" distB="0" distL="0" distR="0" wp14:anchorId="5A821F8F" wp14:editId="4D01A29D">
            <wp:extent cx="143510" cy="143510"/>
            <wp:effectExtent l="0" t="0" r="8890" b="8890"/>
            <wp:docPr id="128" name="Picture 128"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Save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B14811">
        <w:rPr>
          <w:noProof/>
        </w:rPr>
        <w:t xml:space="preserve"> </w:t>
      </w:r>
      <w:r>
        <w:rPr>
          <w:noProof/>
        </w:rPr>
        <w:t>the project.</w:t>
      </w:r>
    </w:p>
    <w:p w14:paraId="57067706" w14:textId="3885490E" w:rsidR="006032BC" w:rsidRDefault="006032BC" w:rsidP="004904F8">
      <w:pPr>
        <w:pStyle w:val="BodyText"/>
        <w:numPr>
          <w:ilvl w:val="0"/>
          <w:numId w:val="17"/>
        </w:numPr>
      </w:pPr>
      <w:r>
        <w:t xml:space="preserve">Click </w:t>
      </w:r>
      <w:r w:rsidR="009568E5">
        <w:t xml:space="preserve">the </w:t>
      </w:r>
      <w:r w:rsidRPr="007B425A">
        <w:rPr>
          <w:b/>
        </w:rPr>
        <w:t>Run MODFLOW</w:t>
      </w:r>
      <w:r>
        <w:t xml:space="preserve"> </w:t>
      </w:r>
      <w:r>
        <w:rPr>
          <w:noProof/>
        </w:rPr>
        <w:drawing>
          <wp:inline distT="0" distB="0" distL="0" distR="0" wp14:anchorId="52C84FEE" wp14:editId="69AF30B4">
            <wp:extent cx="156845" cy="136525"/>
            <wp:effectExtent l="0" t="0" r="0" b="0"/>
            <wp:docPr id="127" name="Picture 127"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e:Run MODFLOW Macro.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009568E5">
        <w:t xml:space="preserve">macro </w:t>
      </w:r>
      <w:r>
        <w:t xml:space="preserve">to bring up the </w:t>
      </w:r>
      <w:r w:rsidRPr="000A2B42">
        <w:rPr>
          <w:i/>
        </w:rPr>
        <w:t>MODFLOW</w:t>
      </w:r>
      <w:r>
        <w:t xml:space="preserve"> model wrapper dialog.</w:t>
      </w:r>
    </w:p>
    <w:p w14:paraId="2E11182B" w14:textId="77777777" w:rsidR="006032BC" w:rsidRDefault="006032BC" w:rsidP="004904F8">
      <w:pPr>
        <w:pStyle w:val="BodyText"/>
        <w:numPr>
          <w:ilvl w:val="0"/>
          <w:numId w:val="17"/>
        </w:numPr>
      </w:pPr>
      <w:r>
        <w:t xml:space="preserve">When the model finishes, turn on </w:t>
      </w:r>
      <w:r w:rsidRPr="000A2B42">
        <w:rPr>
          <w:i/>
        </w:rPr>
        <w:t>Read solution on exit</w:t>
      </w:r>
      <w:r>
        <w:t xml:space="preserve"> and </w:t>
      </w:r>
      <w:r w:rsidRPr="000A2B42">
        <w:rPr>
          <w:i/>
        </w:rPr>
        <w:t>Turn on contours (if not on already)</w:t>
      </w:r>
      <w:r>
        <w:t>.</w:t>
      </w:r>
    </w:p>
    <w:p w14:paraId="60D8EE2E" w14:textId="77777777" w:rsidR="006032BC" w:rsidRDefault="006032BC" w:rsidP="004904F8">
      <w:pPr>
        <w:pStyle w:val="BodyText"/>
        <w:numPr>
          <w:ilvl w:val="0"/>
          <w:numId w:val="17"/>
        </w:numPr>
      </w:pPr>
      <w:r>
        <w:t xml:space="preserve">Click </w:t>
      </w:r>
      <w:r w:rsidRPr="007B425A">
        <w:rPr>
          <w:b/>
        </w:rPr>
        <w:t>Close</w:t>
      </w:r>
      <w:r>
        <w:t xml:space="preserve"> to import the solution and exit the </w:t>
      </w:r>
      <w:r w:rsidRPr="000A2B42">
        <w:rPr>
          <w:i/>
        </w:rPr>
        <w:t>MODFLOW</w:t>
      </w:r>
      <w:r>
        <w:t xml:space="preserve"> model wrapper dialog.</w:t>
      </w:r>
    </w:p>
    <w:bookmarkEnd w:id="8"/>
    <w:bookmarkEnd w:id="9"/>
    <w:bookmarkEnd w:id="12"/>
    <w:p w14:paraId="7D363C44" w14:textId="77777777" w:rsidR="006032BC" w:rsidRDefault="006032BC" w:rsidP="006032BC">
      <w:pPr>
        <w:pStyle w:val="BodyText"/>
      </w:pPr>
      <w:r>
        <w:t xml:space="preserve">The Graphics Window should appear </w:t>
      </w:r>
      <w:proofErr w:type="gramStart"/>
      <w:r>
        <w:t>similar to</w:t>
      </w:r>
      <w:proofErr w:type="gramEnd"/>
      <w:r>
        <w:t xml:space="preserve"> </w:t>
      </w:r>
      <w:r>
        <w:fldChar w:fldCharType="begin"/>
      </w:r>
      <w:r>
        <w:instrText xml:space="preserve"> REF _Ref454564967 \h </w:instrText>
      </w:r>
      <w:r>
        <w:fldChar w:fldCharType="separate"/>
      </w:r>
      <w:r w:rsidR="00A97DAE">
        <w:t xml:space="preserve">Figure </w:t>
      </w:r>
      <w:r w:rsidR="00A97DAE">
        <w:rPr>
          <w:noProof/>
        </w:rPr>
        <w:t>7</w:t>
      </w:r>
      <w:r>
        <w:fldChar w:fldCharType="end"/>
      </w:r>
      <w:r>
        <w:t>.</w:t>
      </w:r>
    </w:p>
    <w:p w14:paraId="24B2E993" w14:textId="77777777" w:rsidR="006032BC" w:rsidRDefault="006032BC" w:rsidP="006032BC">
      <w:r>
        <w:rPr>
          <w:noProof/>
        </w:rPr>
        <w:drawing>
          <wp:inline distT="0" distB="0" distL="0" distR="0" wp14:anchorId="00EC6208" wp14:editId="07796AF5">
            <wp:extent cx="3739896" cy="3575304"/>
            <wp:effectExtent l="19050" t="19050" r="13335" b="254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9896" cy="3575304"/>
                    </a:xfrm>
                    <a:prstGeom prst="rect">
                      <a:avLst/>
                    </a:prstGeom>
                    <a:noFill/>
                    <a:ln w="6350" cmpd="sng">
                      <a:solidFill>
                        <a:srgbClr val="000000"/>
                      </a:solidFill>
                      <a:miter lim="800000"/>
                      <a:headEnd/>
                      <a:tailEnd/>
                    </a:ln>
                    <a:effectLst/>
                  </pic:spPr>
                </pic:pic>
              </a:graphicData>
            </a:graphic>
          </wp:inline>
        </w:drawing>
      </w:r>
    </w:p>
    <w:p w14:paraId="7EB78364" w14:textId="77777777" w:rsidR="006032BC" w:rsidRDefault="006032BC" w:rsidP="006032BC">
      <w:pPr>
        <w:pStyle w:val="Caption"/>
        <w:jc w:val="both"/>
      </w:pPr>
      <w:r>
        <w:t xml:space="preserve">      </w:t>
      </w:r>
      <w:bookmarkStart w:id="48" w:name="_Ref454564967"/>
      <w:r>
        <w:t xml:space="preserve">Figure </w:t>
      </w:r>
      <w:fldSimple w:instr=" SEQ Figure \* ARABIC ">
        <w:r w:rsidR="00A97DAE">
          <w:rPr>
            <w:noProof/>
          </w:rPr>
          <w:t>7</w:t>
        </w:r>
      </w:fldSimple>
      <w:bookmarkEnd w:id="48"/>
      <w:r>
        <w:t xml:space="preserve">      MODFLOW-USG head contours</w:t>
      </w:r>
    </w:p>
    <w:p w14:paraId="6B986EDA" w14:textId="51E182FA" w:rsidR="0071691B" w:rsidRDefault="0071691B">
      <w:pPr>
        <w:spacing w:before="0" w:after="0"/>
        <w:ind w:left="0"/>
      </w:pPr>
      <w:r>
        <w:br w:type="page"/>
      </w:r>
    </w:p>
    <w:p w14:paraId="61388F1C" w14:textId="77777777" w:rsidR="006032BC" w:rsidRDefault="006032BC" w:rsidP="006032BC">
      <w:pPr>
        <w:pStyle w:val="Heading1"/>
      </w:pPr>
      <w:bookmarkStart w:id="49" w:name="_Toc351172063"/>
      <w:bookmarkStart w:id="50" w:name="_Toc361455782"/>
      <w:bookmarkStart w:id="51" w:name="_Toc112844258"/>
      <w:bookmarkStart w:id="52" w:name="_Toc454565185"/>
      <w:bookmarkStart w:id="53" w:name="_Toc109831027"/>
      <w:r>
        <w:lastRenderedPageBreak/>
        <w:t>Conclusion</w:t>
      </w:r>
      <w:bookmarkEnd w:id="49"/>
      <w:bookmarkEnd w:id="50"/>
      <w:bookmarkEnd w:id="51"/>
      <w:bookmarkEnd w:id="52"/>
      <w:bookmarkEnd w:id="53"/>
    </w:p>
    <w:p w14:paraId="51D701B5" w14:textId="77777777" w:rsidR="006032BC" w:rsidRDefault="006032BC" w:rsidP="006032BC">
      <w:pPr>
        <w:pStyle w:val="BodyText"/>
      </w:pPr>
      <w:r>
        <w:t>This concludes the “MODFLOW-USG – Quadtree” tutorial. The following key concepts were discussed and demonstrated in this tutorial:</w:t>
      </w:r>
    </w:p>
    <w:p w14:paraId="4069631B" w14:textId="77777777" w:rsidR="006032BC" w:rsidRDefault="006032BC" w:rsidP="004904F8">
      <w:pPr>
        <w:pStyle w:val="BodyText"/>
        <w:numPr>
          <w:ilvl w:val="0"/>
          <w:numId w:val="11"/>
        </w:numPr>
      </w:pPr>
      <w:r>
        <w:t>GMS supports generating smoothed quadtree UGrids that can be used with MODFLOW-USG.</w:t>
      </w:r>
    </w:p>
    <w:p w14:paraId="260BE14C" w14:textId="77777777" w:rsidR="006032BC" w:rsidRDefault="006032BC" w:rsidP="004904F8">
      <w:pPr>
        <w:pStyle w:val="BodyText"/>
        <w:numPr>
          <w:ilvl w:val="0"/>
          <w:numId w:val="11"/>
        </w:numPr>
      </w:pPr>
      <w:r>
        <w:t>The localized cell refinement for a generated grid can be controlled by turning on r</w:t>
      </w:r>
      <w:r w:rsidRPr="000A2B42">
        <w:t>efinement</w:t>
      </w:r>
      <w:r w:rsidRPr="008B7B74">
        <w:t xml:space="preserve"> and setting the </w:t>
      </w:r>
      <w:r>
        <w:t>b</w:t>
      </w:r>
      <w:r w:rsidRPr="000A2B42">
        <w:t>ase size</w:t>
      </w:r>
      <w:r w:rsidRPr="008B7B74">
        <w:t xml:space="preserve"> in the</w:t>
      </w:r>
      <w:r>
        <w:t xml:space="preserve"> conceptual model.</w:t>
      </w:r>
    </w:p>
    <w:p w14:paraId="30CED5F6" w14:textId="77777777" w:rsidR="006032BC" w:rsidRDefault="006032BC" w:rsidP="004904F8">
      <w:pPr>
        <w:pStyle w:val="BodyText"/>
        <w:numPr>
          <w:ilvl w:val="0"/>
          <w:numId w:val="11"/>
        </w:numPr>
      </w:pPr>
      <w:r>
        <w:t>Polygons in the active coverage determine the area in which cells are generated.</w:t>
      </w:r>
    </w:p>
    <w:p w14:paraId="09F2FE6F" w14:textId="77777777" w:rsidR="00F01B80" w:rsidRPr="00655AB4" w:rsidRDefault="006032BC" w:rsidP="00506A05">
      <w:pPr>
        <w:pStyle w:val="BodyText"/>
        <w:numPr>
          <w:ilvl w:val="0"/>
          <w:numId w:val="11"/>
        </w:numPr>
      </w:pPr>
      <w:r>
        <w:t>A grid frame can be used to further control the size and position of the generated cells.</w:t>
      </w: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5A423" w14:textId="77777777" w:rsidR="00D978DD" w:rsidRDefault="00D978DD">
      <w:r>
        <w:separator/>
      </w:r>
    </w:p>
  </w:endnote>
  <w:endnote w:type="continuationSeparator" w:id="0">
    <w:p w14:paraId="1F7033C8" w14:textId="77777777" w:rsidR="00D978DD" w:rsidRDefault="00D97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43F31" w14:textId="7FC5549D" w:rsidR="00EE3D02" w:rsidRDefault="00EE3D02"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A97DAE">
      <w:rPr>
        <w:rFonts w:cs="Arial"/>
        <w:noProof/>
        <w:color w:val="807F7D"/>
      </w:rPr>
      <w:t>12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A97DAE">
      <w:rPr>
        <w:rFonts w:cs="Arial"/>
        <w:noProof/>
        <w:color w:val="807F7D"/>
      </w:rPr>
      <w:t>12</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5D1D18">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5A971" w14:textId="5967FD68" w:rsidR="00EE3D02" w:rsidRDefault="00EE3D02"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A97DAE">
      <w:rPr>
        <w:rFonts w:cs="Arial"/>
        <w:noProof/>
        <w:color w:val="807F7D"/>
      </w:rPr>
      <w:t>11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A97DAE">
      <w:rPr>
        <w:rFonts w:cs="Arial"/>
        <w:noProof/>
        <w:color w:val="807F7D"/>
      </w:rPr>
      <w:t>12</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5D1D18">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6C42F" w14:textId="4561D298" w:rsidR="00EE3D02" w:rsidRPr="00655AB4" w:rsidRDefault="00EE3D02"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A97DAE">
      <w:rPr>
        <w:rFonts w:cs="Arial"/>
        <w:noProof/>
        <w:color w:val="807F7D"/>
      </w:rPr>
      <w:t>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A97DAE">
      <w:rPr>
        <w:rFonts w:cs="Arial"/>
        <w:noProof/>
        <w:color w:val="807F7D"/>
      </w:rPr>
      <w:t>12</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5D1D18">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FF5DA" w14:textId="77777777" w:rsidR="00D978DD" w:rsidRDefault="00D978DD">
      <w:r>
        <w:separator/>
      </w:r>
    </w:p>
  </w:footnote>
  <w:footnote w:type="continuationSeparator" w:id="0">
    <w:p w14:paraId="13440042" w14:textId="77777777" w:rsidR="00D978DD" w:rsidRDefault="00D978DD">
      <w:r>
        <w:continuationSeparator/>
      </w:r>
    </w:p>
  </w:footnote>
  <w:footnote w:id="1">
    <w:p w14:paraId="37A9DCA4" w14:textId="53BEE11C" w:rsidR="00EE3D02" w:rsidRPr="00C635DA" w:rsidRDefault="00EE3D02" w:rsidP="006032BC">
      <w:pPr>
        <w:pStyle w:val="FootnoteText"/>
        <w:rPr>
          <w:rFonts w:ascii="Arial" w:hAnsi="Arial" w:cs="Arial"/>
          <w:sz w:val="18"/>
          <w:szCs w:val="18"/>
        </w:rPr>
      </w:pPr>
      <w:r w:rsidRPr="00C635DA">
        <w:rPr>
          <w:rStyle w:val="FootnoteReference"/>
          <w:rFonts w:ascii="Arial" w:hAnsi="Arial" w:cs="Arial"/>
          <w:sz w:val="18"/>
          <w:szCs w:val="18"/>
        </w:rPr>
        <w:footnoteRef/>
      </w:r>
      <w:r w:rsidRPr="00C635DA">
        <w:rPr>
          <w:rFonts w:ascii="Arial" w:hAnsi="Arial" w:cs="Arial"/>
          <w:sz w:val="18"/>
          <w:szCs w:val="18"/>
        </w:rPr>
        <w:t xml:space="preserve"> Panday, Sorab; Langevin, Christian</w:t>
      </w:r>
      <w:r w:rsidR="00C84976">
        <w:rPr>
          <w:rFonts w:ascii="Arial" w:hAnsi="Arial" w:cs="Arial"/>
          <w:sz w:val="18"/>
          <w:szCs w:val="18"/>
        </w:rPr>
        <w:t xml:space="preserve"> </w:t>
      </w:r>
      <w:r w:rsidRPr="00C635DA">
        <w:rPr>
          <w:rFonts w:ascii="Arial" w:hAnsi="Arial" w:cs="Arial"/>
          <w:sz w:val="18"/>
          <w:szCs w:val="18"/>
        </w:rPr>
        <w:t xml:space="preserve">D.; Niswonger, Richard G.; Ibaraki, Motomu; and Hughes, Joseph D., (2013). “MODFLOW–USG version 1: An Unstructured Grid Version of MODFLOW for Simulating Groundwater Flow and Tightly Coupled Processes Using a Control Volume Finite-Difference Formulation” in </w:t>
      </w:r>
      <w:r w:rsidRPr="00C635DA">
        <w:rPr>
          <w:rFonts w:ascii="Arial" w:hAnsi="Arial" w:cs="Arial"/>
          <w:i/>
          <w:sz w:val="18"/>
          <w:szCs w:val="18"/>
        </w:rPr>
        <w:t>Techniques and Methods 6–A45</w:t>
      </w:r>
      <w:r w:rsidRPr="00C635DA">
        <w:rPr>
          <w:rFonts w:ascii="Arial" w:hAnsi="Arial" w:cs="Arial"/>
          <w:sz w:val="18"/>
          <w:szCs w:val="18"/>
        </w:rPr>
        <w:t>,</w:t>
      </w:r>
      <w:r w:rsidR="00C84976">
        <w:rPr>
          <w:rFonts w:ascii="Arial" w:hAnsi="Arial" w:cs="Arial"/>
          <w:sz w:val="18"/>
          <w:szCs w:val="18"/>
        </w:rPr>
        <w:t xml:space="preserve"> </w:t>
      </w:r>
      <w:r w:rsidRPr="00C635DA">
        <w:rPr>
          <w:rFonts w:ascii="Arial" w:hAnsi="Arial" w:cs="Arial"/>
          <w:sz w:val="18"/>
          <w:szCs w:val="18"/>
        </w:rPr>
        <w:t>U.S. Geological Survey, 66 p.</w:t>
      </w:r>
    </w:p>
  </w:footnote>
  <w:footnote w:id="2">
    <w:p w14:paraId="0A825839" w14:textId="77777777" w:rsidR="00EE3D02" w:rsidRDefault="00EE3D02" w:rsidP="006032BC">
      <w:pPr>
        <w:pStyle w:val="FootnoteText"/>
      </w:pPr>
      <w:r w:rsidRPr="00C635DA">
        <w:rPr>
          <w:rStyle w:val="FootnoteReference"/>
          <w:rFonts w:ascii="Arial" w:hAnsi="Arial" w:cs="Arial"/>
          <w:sz w:val="18"/>
          <w:szCs w:val="18"/>
        </w:rPr>
        <w:footnoteRef/>
      </w:r>
      <w:r w:rsidRPr="00C635DA">
        <w:rPr>
          <w:rFonts w:ascii="Arial" w:hAnsi="Arial" w:cs="Arial"/>
          <w:sz w:val="18"/>
          <w:szCs w:val="18"/>
        </w:rPr>
        <w:t xml:space="preserve"> Panday, et al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0BCA6" w14:textId="77777777" w:rsidR="00EE3D02" w:rsidRPr="00655AB4" w:rsidRDefault="00EE3D02"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MODFLOW-USG – Quadtree</w:t>
    </w:r>
  </w:p>
  <w:p w14:paraId="7A721979" w14:textId="77777777" w:rsidR="00EE3D02" w:rsidRPr="00AC1FAC" w:rsidRDefault="00EE3D02" w:rsidP="00AC1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68B8" w14:textId="77777777" w:rsidR="00EE3D02" w:rsidRPr="00655AB4" w:rsidRDefault="00EE3D02"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MODFLOW-USG – Quadtree</w:t>
    </w:r>
  </w:p>
  <w:p w14:paraId="6E9C16A2" w14:textId="77777777" w:rsidR="00EE3D02" w:rsidRPr="00506A05" w:rsidRDefault="00EE3D02"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2D0BB" w14:textId="77777777" w:rsidR="00EE3D02" w:rsidRPr="00655AB4" w:rsidRDefault="00EE3D02"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MODFLOW-USG – Quadtree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392A843A"/>
    <w:lvl w:ilvl="0">
      <w:start w:val="1"/>
      <w:numFmt w:val="decimal"/>
      <w:pStyle w:val="ListNumber"/>
      <w:lvlText w:val="%1."/>
      <w:lvlJc w:val="left"/>
      <w:pPr>
        <w:tabs>
          <w:tab w:val="num" w:pos="2160"/>
        </w:tabs>
        <w:ind w:left="2160" w:hanging="360"/>
      </w:pPr>
      <w:rPr>
        <w:rFonts w:ascii="Arial" w:hAnsi="Arial" w:cs="Arial" w:hint="default"/>
        <w:sz w:val="20"/>
        <w:szCs w:val="20"/>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6" w15:restartNumberingAfterBreak="0">
    <w:nsid w:val="102B633C"/>
    <w:multiLevelType w:val="hybridMultilevel"/>
    <w:tmpl w:val="8E56EE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9" w15:restartNumberingAfterBreak="0">
    <w:nsid w:val="11A80144"/>
    <w:multiLevelType w:val="hybridMultilevel"/>
    <w:tmpl w:val="5C48CB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D944C79"/>
    <w:multiLevelType w:val="hybridMultilevel"/>
    <w:tmpl w:val="06287D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0987DC5"/>
    <w:multiLevelType w:val="hybridMultilevel"/>
    <w:tmpl w:val="6DD2A8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16B03DE"/>
    <w:multiLevelType w:val="hybridMultilevel"/>
    <w:tmpl w:val="1EEA3A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75D251A"/>
    <w:multiLevelType w:val="hybridMultilevel"/>
    <w:tmpl w:val="2ADCA9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F9B6640"/>
    <w:multiLevelType w:val="hybridMultilevel"/>
    <w:tmpl w:val="F62C8A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1A343E1"/>
    <w:multiLevelType w:val="hybridMultilevel"/>
    <w:tmpl w:val="B91843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CC96D8A"/>
    <w:multiLevelType w:val="hybridMultilevel"/>
    <w:tmpl w:val="2EC8100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6B94BDD"/>
    <w:multiLevelType w:val="hybridMultilevel"/>
    <w:tmpl w:val="4A3C39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7C620E3"/>
    <w:multiLevelType w:val="hybridMultilevel"/>
    <w:tmpl w:val="C3E48F0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6DF517D"/>
    <w:multiLevelType w:val="hybridMultilevel"/>
    <w:tmpl w:val="FE9C5A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72962566"/>
    <w:multiLevelType w:val="hybridMultilevel"/>
    <w:tmpl w:val="D0DE57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7B246D1"/>
    <w:multiLevelType w:val="hybridMultilevel"/>
    <w:tmpl w:val="FF2847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500265"/>
    <w:multiLevelType w:val="hybridMultilevel"/>
    <w:tmpl w:val="FAEA972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FAC43F6"/>
    <w:multiLevelType w:val="hybridMultilevel"/>
    <w:tmpl w:val="C84CC3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FEF5001"/>
    <w:multiLevelType w:val="hybridMultilevel"/>
    <w:tmpl w:val="AFAA9A42"/>
    <w:lvl w:ilvl="0" w:tplc="1DA24DE8">
      <w:start w:val="1"/>
      <w:numFmt w:val="bullet"/>
      <w:pStyle w:val="CNlistbullets"/>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543447936">
    <w:abstractNumId w:val="5"/>
  </w:num>
  <w:num w:numId="2" w16cid:durableId="731074608">
    <w:abstractNumId w:val="1"/>
  </w:num>
  <w:num w:numId="3" w16cid:durableId="527763968">
    <w:abstractNumId w:val="0"/>
  </w:num>
  <w:num w:numId="4" w16cid:durableId="168100534">
    <w:abstractNumId w:val="7"/>
  </w:num>
  <w:num w:numId="5" w16cid:durableId="200481235">
    <w:abstractNumId w:val="0"/>
  </w:num>
  <w:num w:numId="6" w16cid:durableId="179977936">
    <w:abstractNumId w:val="8"/>
  </w:num>
  <w:num w:numId="7" w16cid:durableId="205878752">
    <w:abstractNumId w:val="23"/>
  </w:num>
  <w:num w:numId="8" w16cid:durableId="1205211154">
    <w:abstractNumId w:val="20"/>
  </w:num>
  <w:num w:numId="9" w16cid:durableId="1103257348">
    <w:abstractNumId w:val="26"/>
  </w:num>
  <w:num w:numId="10" w16cid:durableId="1231384456">
    <w:abstractNumId w:val="0"/>
    <w:lvlOverride w:ilvl="0">
      <w:startOverride w:val="1"/>
    </w:lvlOverride>
  </w:num>
  <w:num w:numId="11" w16cid:durableId="515002782">
    <w:abstractNumId w:val="25"/>
  </w:num>
  <w:num w:numId="12" w16cid:durableId="1407847616">
    <w:abstractNumId w:val="6"/>
  </w:num>
  <w:num w:numId="13" w16cid:durableId="1766882681">
    <w:abstractNumId w:val="11"/>
  </w:num>
  <w:num w:numId="14" w16cid:durableId="1560167691">
    <w:abstractNumId w:val="18"/>
  </w:num>
  <w:num w:numId="15" w16cid:durableId="769282743">
    <w:abstractNumId w:val="14"/>
  </w:num>
  <w:num w:numId="16" w16cid:durableId="1877769004">
    <w:abstractNumId w:val="17"/>
  </w:num>
  <w:num w:numId="17" w16cid:durableId="686062952">
    <w:abstractNumId w:val="9"/>
  </w:num>
  <w:num w:numId="18" w16cid:durableId="249003849">
    <w:abstractNumId w:val="15"/>
  </w:num>
  <w:num w:numId="19" w16cid:durableId="2107268498">
    <w:abstractNumId w:val="22"/>
  </w:num>
  <w:num w:numId="20" w16cid:durableId="1935044709">
    <w:abstractNumId w:val="21"/>
  </w:num>
  <w:num w:numId="21" w16cid:durableId="576063021">
    <w:abstractNumId w:val="16"/>
  </w:num>
  <w:num w:numId="22" w16cid:durableId="874586159">
    <w:abstractNumId w:val="13"/>
  </w:num>
  <w:num w:numId="23" w16cid:durableId="630551118">
    <w:abstractNumId w:val="12"/>
  </w:num>
  <w:num w:numId="24" w16cid:durableId="126633083">
    <w:abstractNumId w:val="10"/>
  </w:num>
  <w:num w:numId="25" w16cid:durableId="159397013">
    <w:abstractNumId w:val="24"/>
  </w:num>
  <w:num w:numId="26" w16cid:durableId="1458186710">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mirrorMargins/>
  <w:hideSpellingErrors/>
  <w:hideGrammaticalError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07"/>
    <w:rsid w:val="00000651"/>
    <w:rsid w:val="00000B8E"/>
    <w:rsid w:val="00000F71"/>
    <w:rsid w:val="000012A3"/>
    <w:rsid w:val="0000135F"/>
    <w:rsid w:val="00002427"/>
    <w:rsid w:val="00002558"/>
    <w:rsid w:val="00002DCA"/>
    <w:rsid w:val="000048C7"/>
    <w:rsid w:val="0000500C"/>
    <w:rsid w:val="00005F59"/>
    <w:rsid w:val="0000634B"/>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4CF8"/>
    <w:rsid w:val="000253CC"/>
    <w:rsid w:val="000275CD"/>
    <w:rsid w:val="00027992"/>
    <w:rsid w:val="00027F19"/>
    <w:rsid w:val="000303BC"/>
    <w:rsid w:val="000305FE"/>
    <w:rsid w:val="00031F94"/>
    <w:rsid w:val="0003269D"/>
    <w:rsid w:val="00033044"/>
    <w:rsid w:val="00033D5E"/>
    <w:rsid w:val="00034737"/>
    <w:rsid w:val="00035C64"/>
    <w:rsid w:val="00040781"/>
    <w:rsid w:val="00043B94"/>
    <w:rsid w:val="00043EE6"/>
    <w:rsid w:val="00043FB0"/>
    <w:rsid w:val="00043FCF"/>
    <w:rsid w:val="00044247"/>
    <w:rsid w:val="0004436F"/>
    <w:rsid w:val="000446E3"/>
    <w:rsid w:val="000458E4"/>
    <w:rsid w:val="00045E26"/>
    <w:rsid w:val="000470AE"/>
    <w:rsid w:val="00050204"/>
    <w:rsid w:val="00050ACB"/>
    <w:rsid w:val="00051095"/>
    <w:rsid w:val="000522C1"/>
    <w:rsid w:val="0005285B"/>
    <w:rsid w:val="00053481"/>
    <w:rsid w:val="000537C9"/>
    <w:rsid w:val="00054B03"/>
    <w:rsid w:val="000607D3"/>
    <w:rsid w:val="00061529"/>
    <w:rsid w:val="00061F36"/>
    <w:rsid w:val="000627F8"/>
    <w:rsid w:val="00062924"/>
    <w:rsid w:val="00064901"/>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B0533"/>
    <w:rsid w:val="000B1793"/>
    <w:rsid w:val="000B38E4"/>
    <w:rsid w:val="000B3E6D"/>
    <w:rsid w:val="000B4664"/>
    <w:rsid w:val="000B4FC8"/>
    <w:rsid w:val="000B6E6D"/>
    <w:rsid w:val="000C0A0B"/>
    <w:rsid w:val="000C1FC8"/>
    <w:rsid w:val="000C45F9"/>
    <w:rsid w:val="000C4AD0"/>
    <w:rsid w:val="000C4DA1"/>
    <w:rsid w:val="000C51F1"/>
    <w:rsid w:val="000C5D8A"/>
    <w:rsid w:val="000C7FE3"/>
    <w:rsid w:val="000D02A3"/>
    <w:rsid w:val="000D25D2"/>
    <w:rsid w:val="000D2FC3"/>
    <w:rsid w:val="000D3421"/>
    <w:rsid w:val="000D34C6"/>
    <w:rsid w:val="000D43BC"/>
    <w:rsid w:val="000D4537"/>
    <w:rsid w:val="000D6A34"/>
    <w:rsid w:val="000D6C26"/>
    <w:rsid w:val="000D7AA6"/>
    <w:rsid w:val="000E014F"/>
    <w:rsid w:val="000E0779"/>
    <w:rsid w:val="000E29BB"/>
    <w:rsid w:val="000E2CB1"/>
    <w:rsid w:val="000E3B35"/>
    <w:rsid w:val="000E3D45"/>
    <w:rsid w:val="000E4573"/>
    <w:rsid w:val="000E4E24"/>
    <w:rsid w:val="000E594A"/>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1149"/>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197A"/>
    <w:rsid w:val="00134001"/>
    <w:rsid w:val="00134204"/>
    <w:rsid w:val="001344AB"/>
    <w:rsid w:val="00134983"/>
    <w:rsid w:val="00135E8F"/>
    <w:rsid w:val="001365A9"/>
    <w:rsid w:val="00136AEC"/>
    <w:rsid w:val="00136CC5"/>
    <w:rsid w:val="001418F7"/>
    <w:rsid w:val="00142D87"/>
    <w:rsid w:val="001433C5"/>
    <w:rsid w:val="00143CF6"/>
    <w:rsid w:val="001451AA"/>
    <w:rsid w:val="00145857"/>
    <w:rsid w:val="00145972"/>
    <w:rsid w:val="0014745D"/>
    <w:rsid w:val="001479AF"/>
    <w:rsid w:val="001508C3"/>
    <w:rsid w:val="00151C39"/>
    <w:rsid w:val="00152B5B"/>
    <w:rsid w:val="00153936"/>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A3A"/>
    <w:rsid w:val="00161F33"/>
    <w:rsid w:val="00162256"/>
    <w:rsid w:val="0016232B"/>
    <w:rsid w:val="00162BDD"/>
    <w:rsid w:val="001631B6"/>
    <w:rsid w:val="0016490F"/>
    <w:rsid w:val="00170BD3"/>
    <w:rsid w:val="0017183F"/>
    <w:rsid w:val="00171939"/>
    <w:rsid w:val="00173C79"/>
    <w:rsid w:val="00173CF0"/>
    <w:rsid w:val="00174A00"/>
    <w:rsid w:val="00176331"/>
    <w:rsid w:val="00176619"/>
    <w:rsid w:val="001775CA"/>
    <w:rsid w:val="001810C4"/>
    <w:rsid w:val="00181379"/>
    <w:rsid w:val="001818A7"/>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0D5D"/>
    <w:rsid w:val="001B1F0B"/>
    <w:rsid w:val="001B2EB1"/>
    <w:rsid w:val="001B35BF"/>
    <w:rsid w:val="001B449D"/>
    <w:rsid w:val="001B4729"/>
    <w:rsid w:val="001B588D"/>
    <w:rsid w:val="001B5A91"/>
    <w:rsid w:val="001B7E09"/>
    <w:rsid w:val="001C0485"/>
    <w:rsid w:val="001C2739"/>
    <w:rsid w:val="001C4091"/>
    <w:rsid w:val="001C6165"/>
    <w:rsid w:val="001C6B12"/>
    <w:rsid w:val="001C719F"/>
    <w:rsid w:val="001C7328"/>
    <w:rsid w:val="001D014E"/>
    <w:rsid w:val="001D0C8B"/>
    <w:rsid w:val="001D0F20"/>
    <w:rsid w:val="001D1FE8"/>
    <w:rsid w:val="001D3427"/>
    <w:rsid w:val="001D3CB2"/>
    <w:rsid w:val="001D3DDE"/>
    <w:rsid w:val="001D6945"/>
    <w:rsid w:val="001D6CB3"/>
    <w:rsid w:val="001D6E94"/>
    <w:rsid w:val="001D6EC0"/>
    <w:rsid w:val="001D7DAA"/>
    <w:rsid w:val="001E11CD"/>
    <w:rsid w:val="001E14EB"/>
    <w:rsid w:val="001E3461"/>
    <w:rsid w:val="001E3B34"/>
    <w:rsid w:val="001E4084"/>
    <w:rsid w:val="001E4B89"/>
    <w:rsid w:val="001E4B9A"/>
    <w:rsid w:val="001E4E64"/>
    <w:rsid w:val="001E4FFE"/>
    <w:rsid w:val="001E76F0"/>
    <w:rsid w:val="001F03AC"/>
    <w:rsid w:val="001F1A37"/>
    <w:rsid w:val="001F29AC"/>
    <w:rsid w:val="001F44C7"/>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C0A"/>
    <w:rsid w:val="002122B0"/>
    <w:rsid w:val="0021278B"/>
    <w:rsid w:val="00212B3F"/>
    <w:rsid w:val="00221909"/>
    <w:rsid w:val="002222E6"/>
    <w:rsid w:val="0022258C"/>
    <w:rsid w:val="00222AA5"/>
    <w:rsid w:val="00222B51"/>
    <w:rsid w:val="00224989"/>
    <w:rsid w:val="00224B6D"/>
    <w:rsid w:val="00225429"/>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46A00"/>
    <w:rsid w:val="00251781"/>
    <w:rsid w:val="00251B1C"/>
    <w:rsid w:val="0025234C"/>
    <w:rsid w:val="00253882"/>
    <w:rsid w:val="00253ECA"/>
    <w:rsid w:val="00254F45"/>
    <w:rsid w:val="002615A7"/>
    <w:rsid w:val="00262370"/>
    <w:rsid w:val="00262BFC"/>
    <w:rsid w:val="00264315"/>
    <w:rsid w:val="0026519D"/>
    <w:rsid w:val="00265DA9"/>
    <w:rsid w:val="00270C10"/>
    <w:rsid w:val="00271966"/>
    <w:rsid w:val="0027347B"/>
    <w:rsid w:val="00273594"/>
    <w:rsid w:val="002742BB"/>
    <w:rsid w:val="00274A75"/>
    <w:rsid w:val="00275B0D"/>
    <w:rsid w:val="002762FE"/>
    <w:rsid w:val="00276F07"/>
    <w:rsid w:val="00277844"/>
    <w:rsid w:val="0028005C"/>
    <w:rsid w:val="00280139"/>
    <w:rsid w:val="002814AF"/>
    <w:rsid w:val="0028423F"/>
    <w:rsid w:val="00286DEF"/>
    <w:rsid w:val="00290E97"/>
    <w:rsid w:val="00293827"/>
    <w:rsid w:val="0029424E"/>
    <w:rsid w:val="00294CC4"/>
    <w:rsid w:val="00295274"/>
    <w:rsid w:val="002961DA"/>
    <w:rsid w:val="002970FB"/>
    <w:rsid w:val="002A1411"/>
    <w:rsid w:val="002A1CF4"/>
    <w:rsid w:val="002A3D43"/>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76B9"/>
    <w:rsid w:val="002C797B"/>
    <w:rsid w:val="002D09B8"/>
    <w:rsid w:val="002D2B24"/>
    <w:rsid w:val="002D2FEE"/>
    <w:rsid w:val="002D340F"/>
    <w:rsid w:val="002D39EF"/>
    <w:rsid w:val="002D3E12"/>
    <w:rsid w:val="002D504B"/>
    <w:rsid w:val="002D5F42"/>
    <w:rsid w:val="002D6AE0"/>
    <w:rsid w:val="002D6DE3"/>
    <w:rsid w:val="002E0A35"/>
    <w:rsid w:val="002E14EF"/>
    <w:rsid w:val="002E1A03"/>
    <w:rsid w:val="002E21AB"/>
    <w:rsid w:val="002E4C4F"/>
    <w:rsid w:val="002E5F06"/>
    <w:rsid w:val="002E7BA9"/>
    <w:rsid w:val="002F0EF3"/>
    <w:rsid w:val="002F1C18"/>
    <w:rsid w:val="002F24BA"/>
    <w:rsid w:val="002F390F"/>
    <w:rsid w:val="002F3CE0"/>
    <w:rsid w:val="002F4B1C"/>
    <w:rsid w:val="002F4FDE"/>
    <w:rsid w:val="002F54E4"/>
    <w:rsid w:val="002F6534"/>
    <w:rsid w:val="002F68FE"/>
    <w:rsid w:val="002F6908"/>
    <w:rsid w:val="002F70F6"/>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3C"/>
    <w:rsid w:val="00337E53"/>
    <w:rsid w:val="0034121A"/>
    <w:rsid w:val="00345B5C"/>
    <w:rsid w:val="003469D1"/>
    <w:rsid w:val="0035069D"/>
    <w:rsid w:val="0035080C"/>
    <w:rsid w:val="0035134A"/>
    <w:rsid w:val="00351D83"/>
    <w:rsid w:val="00352595"/>
    <w:rsid w:val="00354AE1"/>
    <w:rsid w:val="00354D2D"/>
    <w:rsid w:val="00354D88"/>
    <w:rsid w:val="0035621F"/>
    <w:rsid w:val="00356F3F"/>
    <w:rsid w:val="003601AB"/>
    <w:rsid w:val="00360DD2"/>
    <w:rsid w:val="00361EA6"/>
    <w:rsid w:val="00361FC3"/>
    <w:rsid w:val="00363464"/>
    <w:rsid w:val="00364057"/>
    <w:rsid w:val="00364B37"/>
    <w:rsid w:val="00365267"/>
    <w:rsid w:val="003664AA"/>
    <w:rsid w:val="003668D4"/>
    <w:rsid w:val="00366F79"/>
    <w:rsid w:val="00367DBB"/>
    <w:rsid w:val="00370E4D"/>
    <w:rsid w:val="00370E76"/>
    <w:rsid w:val="003721B5"/>
    <w:rsid w:val="00374B2E"/>
    <w:rsid w:val="00374EB5"/>
    <w:rsid w:val="00375072"/>
    <w:rsid w:val="00375956"/>
    <w:rsid w:val="003761EC"/>
    <w:rsid w:val="0037688F"/>
    <w:rsid w:val="00377048"/>
    <w:rsid w:val="00381408"/>
    <w:rsid w:val="0038193D"/>
    <w:rsid w:val="0038383C"/>
    <w:rsid w:val="003844B4"/>
    <w:rsid w:val="0038546D"/>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6984"/>
    <w:rsid w:val="003C1A3F"/>
    <w:rsid w:val="003C269E"/>
    <w:rsid w:val="003C28DB"/>
    <w:rsid w:val="003C2B21"/>
    <w:rsid w:val="003C4826"/>
    <w:rsid w:val="003C5166"/>
    <w:rsid w:val="003C7148"/>
    <w:rsid w:val="003C79B5"/>
    <w:rsid w:val="003D001B"/>
    <w:rsid w:val="003D00AA"/>
    <w:rsid w:val="003D1574"/>
    <w:rsid w:val="003D24CE"/>
    <w:rsid w:val="003D38AD"/>
    <w:rsid w:val="003D506B"/>
    <w:rsid w:val="003D533D"/>
    <w:rsid w:val="003D6CA0"/>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408D"/>
    <w:rsid w:val="003F534F"/>
    <w:rsid w:val="003F73B4"/>
    <w:rsid w:val="003F7663"/>
    <w:rsid w:val="0040057A"/>
    <w:rsid w:val="00400F23"/>
    <w:rsid w:val="004011A4"/>
    <w:rsid w:val="00401544"/>
    <w:rsid w:val="00402670"/>
    <w:rsid w:val="004027DF"/>
    <w:rsid w:val="00403534"/>
    <w:rsid w:val="00405562"/>
    <w:rsid w:val="00405A2E"/>
    <w:rsid w:val="00406FA6"/>
    <w:rsid w:val="00407C70"/>
    <w:rsid w:val="00411D7B"/>
    <w:rsid w:val="00412E38"/>
    <w:rsid w:val="00413238"/>
    <w:rsid w:val="00414ED8"/>
    <w:rsid w:val="00415F22"/>
    <w:rsid w:val="00416A9F"/>
    <w:rsid w:val="00416AFF"/>
    <w:rsid w:val="004215E9"/>
    <w:rsid w:val="0042201F"/>
    <w:rsid w:val="00423110"/>
    <w:rsid w:val="00424179"/>
    <w:rsid w:val="00426A1B"/>
    <w:rsid w:val="00427F7D"/>
    <w:rsid w:val="00430575"/>
    <w:rsid w:val="0043284A"/>
    <w:rsid w:val="00434143"/>
    <w:rsid w:val="004355AA"/>
    <w:rsid w:val="004367BE"/>
    <w:rsid w:val="00440EF3"/>
    <w:rsid w:val="00441A4F"/>
    <w:rsid w:val="00442385"/>
    <w:rsid w:val="0044572B"/>
    <w:rsid w:val="00446A06"/>
    <w:rsid w:val="00446DCA"/>
    <w:rsid w:val="00447212"/>
    <w:rsid w:val="004472C3"/>
    <w:rsid w:val="00447BEA"/>
    <w:rsid w:val="00450068"/>
    <w:rsid w:val="0045027D"/>
    <w:rsid w:val="00451111"/>
    <w:rsid w:val="00452049"/>
    <w:rsid w:val="004534B3"/>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6C5"/>
    <w:rsid w:val="00485C2E"/>
    <w:rsid w:val="004904F8"/>
    <w:rsid w:val="004907F4"/>
    <w:rsid w:val="00490F40"/>
    <w:rsid w:val="004927F3"/>
    <w:rsid w:val="00492AC5"/>
    <w:rsid w:val="00492DAB"/>
    <w:rsid w:val="00493939"/>
    <w:rsid w:val="00496FF6"/>
    <w:rsid w:val="00497E04"/>
    <w:rsid w:val="004A4304"/>
    <w:rsid w:val="004A4F32"/>
    <w:rsid w:val="004A5549"/>
    <w:rsid w:val="004A55EC"/>
    <w:rsid w:val="004A6771"/>
    <w:rsid w:val="004A693A"/>
    <w:rsid w:val="004B15D8"/>
    <w:rsid w:val="004B388F"/>
    <w:rsid w:val="004B3DE5"/>
    <w:rsid w:val="004B4FCA"/>
    <w:rsid w:val="004B59E6"/>
    <w:rsid w:val="004C07FA"/>
    <w:rsid w:val="004C1727"/>
    <w:rsid w:val="004C1F21"/>
    <w:rsid w:val="004C244D"/>
    <w:rsid w:val="004C249A"/>
    <w:rsid w:val="004C30C1"/>
    <w:rsid w:val="004C4130"/>
    <w:rsid w:val="004C4274"/>
    <w:rsid w:val="004C554A"/>
    <w:rsid w:val="004C5DFC"/>
    <w:rsid w:val="004C7548"/>
    <w:rsid w:val="004C7677"/>
    <w:rsid w:val="004C7CA9"/>
    <w:rsid w:val="004D28A4"/>
    <w:rsid w:val="004D46BA"/>
    <w:rsid w:val="004D588A"/>
    <w:rsid w:val="004D5AE1"/>
    <w:rsid w:val="004D6713"/>
    <w:rsid w:val="004D7B25"/>
    <w:rsid w:val="004E0770"/>
    <w:rsid w:val="004E09CF"/>
    <w:rsid w:val="004E0B4D"/>
    <w:rsid w:val="004E1D0F"/>
    <w:rsid w:val="004E3122"/>
    <w:rsid w:val="004E3F98"/>
    <w:rsid w:val="004E4B39"/>
    <w:rsid w:val="004E4DCA"/>
    <w:rsid w:val="004E543D"/>
    <w:rsid w:val="004E6804"/>
    <w:rsid w:val="004E6D74"/>
    <w:rsid w:val="004E79BD"/>
    <w:rsid w:val="004F2195"/>
    <w:rsid w:val="004F47CD"/>
    <w:rsid w:val="004F5EFE"/>
    <w:rsid w:val="004F606B"/>
    <w:rsid w:val="005014E7"/>
    <w:rsid w:val="00501B97"/>
    <w:rsid w:val="005031F7"/>
    <w:rsid w:val="00503302"/>
    <w:rsid w:val="00503824"/>
    <w:rsid w:val="00503D13"/>
    <w:rsid w:val="00504791"/>
    <w:rsid w:val="00506A05"/>
    <w:rsid w:val="005074F8"/>
    <w:rsid w:val="005101E7"/>
    <w:rsid w:val="00513E80"/>
    <w:rsid w:val="005152AA"/>
    <w:rsid w:val="005154CE"/>
    <w:rsid w:val="005155B4"/>
    <w:rsid w:val="00516310"/>
    <w:rsid w:val="005165D9"/>
    <w:rsid w:val="00516B7D"/>
    <w:rsid w:val="005200D6"/>
    <w:rsid w:val="00520ADF"/>
    <w:rsid w:val="00520C91"/>
    <w:rsid w:val="00520D2F"/>
    <w:rsid w:val="00523D97"/>
    <w:rsid w:val="00524F67"/>
    <w:rsid w:val="0052515A"/>
    <w:rsid w:val="00525284"/>
    <w:rsid w:val="005261E2"/>
    <w:rsid w:val="0052746C"/>
    <w:rsid w:val="00530D8A"/>
    <w:rsid w:val="00531482"/>
    <w:rsid w:val="00531B92"/>
    <w:rsid w:val="0053219A"/>
    <w:rsid w:val="00532369"/>
    <w:rsid w:val="005343EC"/>
    <w:rsid w:val="00537F90"/>
    <w:rsid w:val="00541A88"/>
    <w:rsid w:val="00543098"/>
    <w:rsid w:val="00543FFD"/>
    <w:rsid w:val="00544C9A"/>
    <w:rsid w:val="00544DC9"/>
    <w:rsid w:val="00545452"/>
    <w:rsid w:val="0054734C"/>
    <w:rsid w:val="005516FF"/>
    <w:rsid w:val="00551F61"/>
    <w:rsid w:val="00552943"/>
    <w:rsid w:val="00555C5E"/>
    <w:rsid w:val="005601EA"/>
    <w:rsid w:val="00560265"/>
    <w:rsid w:val="00560650"/>
    <w:rsid w:val="00560C1F"/>
    <w:rsid w:val="00561A27"/>
    <w:rsid w:val="00562364"/>
    <w:rsid w:val="00562E81"/>
    <w:rsid w:val="00563F4B"/>
    <w:rsid w:val="005668EB"/>
    <w:rsid w:val="00573A66"/>
    <w:rsid w:val="00573BFB"/>
    <w:rsid w:val="0057408F"/>
    <w:rsid w:val="00575936"/>
    <w:rsid w:val="005767B4"/>
    <w:rsid w:val="00576EBE"/>
    <w:rsid w:val="00577B09"/>
    <w:rsid w:val="00580357"/>
    <w:rsid w:val="005804A5"/>
    <w:rsid w:val="00581DF5"/>
    <w:rsid w:val="005821F7"/>
    <w:rsid w:val="005852CC"/>
    <w:rsid w:val="00585E29"/>
    <w:rsid w:val="00586084"/>
    <w:rsid w:val="00590CA1"/>
    <w:rsid w:val="00590FD8"/>
    <w:rsid w:val="00592C5B"/>
    <w:rsid w:val="00592D3F"/>
    <w:rsid w:val="00593785"/>
    <w:rsid w:val="005947E3"/>
    <w:rsid w:val="00595139"/>
    <w:rsid w:val="00595C0A"/>
    <w:rsid w:val="00597537"/>
    <w:rsid w:val="00597A30"/>
    <w:rsid w:val="005A51DC"/>
    <w:rsid w:val="005B058F"/>
    <w:rsid w:val="005B06C4"/>
    <w:rsid w:val="005B336E"/>
    <w:rsid w:val="005B3D3D"/>
    <w:rsid w:val="005B3DF9"/>
    <w:rsid w:val="005B3E2A"/>
    <w:rsid w:val="005B43D1"/>
    <w:rsid w:val="005B5313"/>
    <w:rsid w:val="005B5322"/>
    <w:rsid w:val="005B56A2"/>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1D18"/>
    <w:rsid w:val="005D317E"/>
    <w:rsid w:val="005D3B6C"/>
    <w:rsid w:val="005D53CB"/>
    <w:rsid w:val="005D6736"/>
    <w:rsid w:val="005D6DA9"/>
    <w:rsid w:val="005E0270"/>
    <w:rsid w:val="005E1EE7"/>
    <w:rsid w:val="005E3470"/>
    <w:rsid w:val="005E5341"/>
    <w:rsid w:val="005E552E"/>
    <w:rsid w:val="005F0660"/>
    <w:rsid w:val="005F13FE"/>
    <w:rsid w:val="005F1CF2"/>
    <w:rsid w:val="005F2087"/>
    <w:rsid w:val="005F35DA"/>
    <w:rsid w:val="005F4051"/>
    <w:rsid w:val="005F5112"/>
    <w:rsid w:val="005F5B23"/>
    <w:rsid w:val="005F6F8C"/>
    <w:rsid w:val="005F7876"/>
    <w:rsid w:val="006020EE"/>
    <w:rsid w:val="00602485"/>
    <w:rsid w:val="006032BC"/>
    <w:rsid w:val="006038B6"/>
    <w:rsid w:val="006073CF"/>
    <w:rsid w:val="00610107"/>
    <w:rsid w:val="00613473"/>
    <w:rsid w:val="006134C8"/>
    <w:rsid w:val="00614652"/>
    <w:rsid w:val="006167E5"/>
    <w:rsid w:val="006168B9"/>
    <w:rsid w:val="00622874"/>
    <w:rsid w:val="00623411"/>
    <w:rsid w:val="00623A04"/>
    <w:rsid w:val="00623ECB"/>
    <w:rsid w:val="00624615"/>
    <w:rsid w:val="00625274"/>
    <w:rsid w:val="0062579D"/>
    <w:rsid w:val="0062621D"/>
    <w:rsid w:val="00626B06"/>
    <w:rsid w:val="006313EF"/>
    <w:rsid w:val="00632898"/>
    <w:rsid w:val="00633BEB"/>
    <w:rsid w:val="00634017"/>
    <w:rsid w:val="00634FA3"/>
    <w:rsid w:val="00640D85"/>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FD3"/>
    <w:rsid w:val="006648E0"/>
    <w:rsid w:val="00664AC3"/>
    <w:rsid w:val="006651AE"/>
    <w:rsid w:val="00666B4D"/>
    <w:rsid w:val="006714F3"/>
    <w:rsid w:val="006718E8"/>
    <w:rsid w:val="00671E92"/>
    <w:rsid w:val="006727B3"/>
    <w:rsid w:val="00673504"/>
    <w:rsid w:val="00673CB0"/>
    <w:rsid w:val="00674992"/>
    <w:rsid w:val="00675AE2"/>
    <w:rsid w:val="0067689B"/>
    <w:rsid w:val="006773A9"/>
    <w:rsid w:val="006773AA"/>
    <w:rsid w:val="006774C6"/>
    <w:rsid w:val="00680199"/>
    <w:rsid w:val="0068067B"/>
    <w:rsid w:val="00680AB6"/>
    <w:rsid w:val="00681380"/>
    <w:rsid w:val="0068409D"/>
    <w:rsid w:val="00684E3B"/>
    <w:rsid w:val="00687E22"/>
    <w:rsid w:val="00690976"/>
    <w:rsid w:val="00691579"/>
    <w:rsid w:val="0069235A"/>
    <w:rsid w:val="006934E1"/>
    <w:rsid w:val="0069590E"/>
    <w:rsid w:val="0069596E"/>
    <w:rsid w:val="00695CC0"/>
    <w:rsid w:val="006A0C32"/>
    <w:rsid w:val="006A1012"/>
    <w:rsid w:val="006A15F6"/>
    <w:rsid w:val="006A1644"/>
    <w:rsid w:val="006A283E"/>
    <w:rsid w:val="006A28E4"/>
    <w:rsid w:val="006A6451"/>
    <w:rsid w:val="006B0DDD"/>
    <w:rsid w:val="006B1F16"/>
    <w:rsid w:val="006B2805"/>
    <w:rsid w:val="006B353E"/>
    <w:rsid w:val="006B3788"/>
    <w:rsid w:val="006B40B9"/>
    <w:rsid w:val="006B41DC"/>
    <w:rsid w:val="006B4568"/>
    <w:rsid w:val="006B5BC1"/>
    <w:rsid w:val="006B71C3"/>
    <w:rsid w:val="006C10F1"/>
    <w:rsid w:val="006C1911"/>
    <w:rsid w:val="006C24C5"/>
    <w:rsid w:val="006C2923"/>
    <w:rsid w:val="006C300A"/>
    <w:rsid w:val="006C34D9"/>
    <w:rsid w:val="006C3B1E"/>
    <w:rsid w:val="006C3FD8"/>
    <w:rsid w:val="006C4F85"/>
    <w:rsid w:val="006C6DDC"/>
    <w:rsid w:val="006C78FF"/>
    <w:rsid w:val="006D1462"/>
    <w:rsid w:val="006D269C"/>
    <w:rsid w:val="006D2E36"/>
    <w:rsid w:val="006D2EE1"/>
    <w:rsid w:val="006D425C"/>
    <w:rsid w:val="006D7648"/>
    <w:rsid w:val="006D7C78"/>
    <w:rsid w:val="006D7E11"/>
    <w:rsid w:val="006E0A87"/>
    <w:rsid w:val="006E0F94"/>
    <w:rsid w:val="006E3402"/>
    <w:rsid w:val="006E42E4"/>
    <w:rsid w:val="006E48A0"/>
    <w:rsid w:val="006E549C"/>
    <w:rsid w:val="006E6772"/>
    <w:rsid w:val="006F057F"/>
    <w:rsid w:val="006F1504"/>
    <w:rsid w:val="006F1D41"/>
    <w:rsid w:val="006F514F"/>
    <w:rsid w:val="006F588B"/>
    <w:rsid w:val="006F62C3"/>
    <w:rsid w:val="006F6C0C"/>
    <w:rsid w:val="00702E6F"/>
    <w:rsid w:val="00705250"/>
    <w:rsid w:val="00705BF7"/>
    <w:rsid w:val="00706009"/>
    <w:rsid w:val="007060C6"/>
    <w:rsid w:val="00706270"/>
    <w:rsid w:val="0070686C"/>
    <w:rsid w:val="0071018D"/>
    <w:rsid w:val="007102B3"/>
    <w:rsid w:val="007112E1"/>
    <w:rsid w:val="007119E3"/>
    <w:rsid w:val="00713851"/>
    <w:rsid w:val="00716059"/>
    <w:rsid w:val="00716079"/>
    <w:rsid w:val="0071691B"/>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4541"/>
    <w:rsid w:val="00744CEA"/>
    <w:rsid w:val="007451D5"/>
    <w:rsid w:val="007452DA"/>
    <w:rsid w:val="00745CF6"/>
    <w:rsid w:val="007535E8"/>
    <w:rsid w:val="007545F5"/>
    <w:rsid w:val="0075491C"/>
    <w:rsid w:val="00754A87"/>
    <w:rsid w:val="00754B44"/>
    <w:rsid w:val="007553B7"/>
    <w:rsid w:val="007576E1"/>
    <w:rsid w:val="0076011F"/>
    <w:rsid w:val="00760A3D"/>
    <w:rsid w:val="0076155D"/>
    <w:rsid w:val="00761572"/>
    <w:rsid w:val="007618DD"/>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91053"/>
    <w:rsid w:val="0079165E"/>
    <w:rsid w:val="0079266D"/>
    <w:rsid w:val="007929DD"/>
    <w:rsid w:val="00793128"/>
    <w:rsid w:val="00793C12"/>
    <w:rsid w:val="00794024"/>
    <w:rsid w:val="007948C3"/>
    <w:rsid w:val="00794D6A"/>
    <w:rsid w:val="00795857"/>
    <w:rsid w:val="00797121"/>
    <w:rsid w:val="0079741C"/>
    <w:rsid w:val="007A1607"/>
    <w:rsid w:val="007A26CA"/>
    <w:rsid w:val="007A2A0E"/>
    <w:rsid w:val="007A4525"/>
    <w:rsid w:val="007A4911"/>
    <w:rsid w:val="007A63AD"/>
    <w:rsid w:val="007A66C9"/>
    <w:rsid w:val="007A7677"/>
    <w:rsid w:val="007B13E9"/>
    <w:rsid w:val="007B27BA"/>
    <w:rsid w:val="007B3018"/>
    <w:rsid w:val="007B308E"/>
    <w:rsid w:val="007B3ABF"/>
    <w:rsid w:val="007B6D3F"/>
    <w:rsid w:val="007B7C42"/>
    <w:rsid w:val="007C2BE6"/>
    <w:rsid w:val="007C5080"/>
    <w:rsid w:val="007C529E"/>
    <w:rsid w:val="007C6E51"/>
    <w:rsid w:val="007C701B"/>
    <w:rsid w:val="007D1F66"/>
    <w:rsid w:val="007D2B32"/>
    <w:rsid w:val="007D403B"/>
    <w:rsid w:val="007D5FF7"/>
    <w:rsid w:val="007D6157"/>
    <w:rsid w:val="007D6F09"/>
    <w:rsid w:val="007E429A"/>
    <w:rsid w:val="007E4CFC"/>
    <w:rsid w:val="007E505B"/>
    <w:rsid w:val="007E5CC4"/>
    <w:rsid w:val="007F0400"/>
    <w:rsid w:val="007F1FF6"/>
    <w:rsid w:val="007F2081"/>
    <w:rsid w:val="007F367A"/>
    <w:rsid w:val="007F3868"/>
    <w:rsid w:val="007F50A0"/>
    <w:rsid w:val="007F7614"/>
    <w:rsid w:val="007F7D51"/>
    <w:rsid w:val="008009F0"/>
    <w:rsid w:val="00800E79"/>
    <w:rsid w:val="00800FD0"/>
    <w:rsid w:val="00801456"/>
    <w:rsid w:val="00801BE4"/>
    <w:rsid w:val="00801EE6"/>
    <w:rsid w:val="00802C61"/>
    <w:rsid w:val="00803B50"/>
    <w:rsid w:val="00803DFB"/>
    <w:rsid w:val="00804821"/>
    <w:rsid w:val="00804C9A"/>
    <w:rsid w:val="00805A2C"/>
    <w:rsid w:val="00805F63"/>
    <w:rsid w:val="0080655B"/>
    <w:rsid w:val="00807266"/>
    <w:rsid w:val="00807F12"/>
    <w:rsid w:val="00810CB7"/>
    <w:rsid w:val="00811F84"/>
    <w:rsid w:val="00813D1F"/>
    <w:rsid w:val="00814686"/>
    <w:rsid w:val="00815EE4"/>
    <w:rsid w:val="00816545"/>
    <w:rsid w:val="00821481"/>
    <w:rsid w:val="008222CC"/>
    <w:rsid w:val="00822E70"/>
    <w:rsid w:val="00823D26"/>
    <w:rsid w:val="00827D86"/>
    <w:rsid w:val="00831EBC"/>
    <w:rsid w:val="0083203F"/>
    <w:rsid w:val="00833F69"/>
    <w:rsid w:val="008343CA"/>
    <w:rsid w:val="00836714"/>
    <w:rsid w:val="008369B2"/>
    <w:rsid w:val="00837973"/>
    <w:rsid w:val="00837ECF"/>
    <w:rsid w:val="00841D4E"/>
    <w:rsid w:val="00843EC8"/>
    <w:rsid w:val="00844215"/>
    <w:rsid w:val="008461CA"/>
    <w:rsid w:val="008467E5"/>
    <w:rsid w:val="00847B35"/>
    <w:rsid w:val="008507EB"/>
    <w:rsid w:val="00850DE5"/>
    <w:rsid w:val="00851623"/>
    <w:rsid w:val="00853072"/>
    <w:rsid w:val="00853088"/>
    <w:rsid w:val="0085319C"/>
    <w:rsid w:val="008532CC"/>
    <w:rsid w:val="008555F3"/>
    <w:rsid w:val="00856002"/>
    <w:rsid w:val="00856B60"/>
    <w:rsid w:val="00856B94"/>
    <w:rsid w:val="00861950"/>
    <w:rsid w:val="0086202B"/>
    <w:rsid w:val="00862BA0"/>
    <w:rsid w:val="00863A91"/>
    <w:rsid w:val="008654EF"/>
    <w:rsid w:val="00865784"/>
    <w:rsid w:val="008678CA"/>
    <w:rsid w:val="00870CCD"/>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573E"/>
    <w:rsid w:val="00885A0E"/>
    <w:rsid w:val="00887603"/>
    <w:rsid w:val="00890508"/>
    <w:rsid w:val="008907E7"/>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5D2A"/>
    <w:rsid w:val="008A5D8D"/>
    <w:rsid w:val="008A6C97"/>
    <w:rsid w:val="008A7E06"/>
    <w:rsid w:val="008B1424"/>
    <w:rsid w:val="008B1BB3"/>
    <w:rsid w:val="008B275D"/>
    <w:rsid w:val="008B2F33"/>
    <w:rsid w:val="008B3349"/>
    <w:rsid w:val="008B3F22"/>
    <w:rsid w:val="008B4D03"/>
    <w:rsid w:val="008B67B8"/>
    <w:rsid w:val="008B6B69"/>
    <w:rsid w:val="008B6DFF"/>
    <w:rsid w:val="008C0DDD"/>
    <w:rsid w:val="008C1C28"/>
    <w:rsid w:val="008C3012"/>
    <w:rsid w:val="008C34B2"/>
    <w:rsid w:val="008C3D69"/>
    <w:rsid w:val="008C4B11"/>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E054F"/>
    <w:rsid w:val="008E0F7B"/>
    <w:rsid w:val="008E0FB3"/>
    <w:rsid w:val="008E2059"/>
    <w:rsid w:val="008E243B"/>
    <w:rsid w:val="008E26A4"/>
    <w:rsid w:val="008E2E47"/>
    <w:rsid w:val="008E4BA1"/>
    <w:rsid w:val="008E5A05"/>
    <w:rsid w:val="008E700C"/>
    <w:rsid w:val="008E7110"/>
    <w:rsid w:val="008F0CAD"/>
    <w:rsid w:val="008F1980"/>
    <w:rsid w:val="008F19DA"/>
    <w:rsid w:val="008F2752"/>
    <w:rsid w:val="008F3BFE"/>
    <w:rsid w:val="008F5DAE"/>
    <w:rsid w:val="008F7C13"/>
    <w:rsid w:val="0090072A"/>
    <w:rsid w:val="00902454"/>
    <w:rsid w:val="009028D7"/>
    <w:rsid w:val="0090540D"/>
    <w:rsid w:val="0090589B"/>
    <w:rsid w:val="00906372"/>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4FF5"/>
    <w:rsid w:val="009255CE"/>
    <w:rsid w:val="00925981"/>
    <w:rsid w:val="00926570"/>
    <w:rsid w:val="0092764B"/>
    <w:rsid w:val="00930838"/>
    <w:rsid w:val="00930998"/>
    <w:rsid w:val="00930BFB"/>
    <w:rsid w:val="009338DA"/>
    <w:rsid w:val="00935C23"/>
    <w:rsid w:val="00936442"/>
    <w:rsid w:val="00937EC1"/>
    <w:rsid w:val="00940AA2"/>
    <w:rsid w:val="00940DE7"/>
    <w:rsid w:val="00940E7A"/>
    <w:rsid w:val="00941F72"/>
    <w:rsid w:val="00942400"/>
    <w:rsid w:val="009424B6"/>
    <w:rsid w:val="00942579"/>
    <w:rsid w:val="009451F8"/>
    <w:rsid w:val="0094602F"/>
    <w:rsid w:val="00952C36"/>
    <w:rsid w:val="0095315B"/>
    <w:rsid w:val="00954B31"/>
    <w:rsid w:val="00955159"/>
    <w:rsid w:val="00955D74"/>
    <w:rsid w:val="00955E55"/>
    <w:rsid w:val="009567B6"/>
    <w:rsid w:val="009568E5"/>
    <w:rsid w:val="0096105F"/>
    <w:rsid w:val="009625C3"/>
    <w:rsid w:val="0096270B"/>
    <w:rsid w:val="00962FA3"/>
    <w:rsid w:val="009632D6"/>
    <w:rsid w:val="009644EF"/>
    <w:rsid w:val="00965EC0"/>
    <w:rsid w:val="00966145"/>
    <w:rsid w:val="009665F4"/>
    <w:rsid w:val="009716BB"/>
    <w:rsid w:val="00972B00"/>
    <w:rsid w:val="009744A4"/>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1208"/>
    <w:rsid w:val="009B12D5"/>
    <w:rsid w:val="009B149F"/>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FD"/>
    <w:rsid w:val="009D2D8E"/>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5B9"/>
    <w:rsid w:val="009E4698"/>
    <w:rsid w:val="009E7425"/>
    <w:rsid w:val="009E749B"/>
    <w:rsid w:val="009F0A0E"/>
    <w:rsid w:val="009F1C77"/>
    <w:rsid w:val="009F1E49"/>
    <w:rsid w:val="009F3D6C"/>
    <w:rsid w:val="009F3FFA"/>
    <w:rsid w:val="009F4611"/>
    <w:rsid w:val="009F4981"/>
    <w:rsid w:val="009F6497"/>
    <w:rsid w:val="00A0064D"/>
    <w:rsid w:val="00A013B1"/>
    <w:rsid w:val="00A03389"/>
    <w:rsid w:val="00A03814"/>
    <w:rsid w:val="00A03C97"/>
    <w:rsid w:val="00A06677"/>
    <w:rsid w:val="00A06D2D"/>
    <w:rsid w:val="00A1175E"/>
    <w:rsid w:val="00A11954"/>
    <w:rsid w:val="00A15552"/>
    <w:rsid w:val="00A1604A"/>
    <w:rsid w:val="00A17296"/>
    <w:rsid w:val="00A17504"/>
    <w:rsid w:val="00A17E1D"/>
    <w:rsid w:val="00A20415"/>
    <w:rsid w:val="00A22099"/>
    <w:rsid w:val="00A231C8"/>
    <w:rsid w:val="00A2369F"/>
    <w:rsid w:val="00A23ACD"/>
    <w:rsid w:val="00A24388"/>
    <w:rsid w:val="00A25048"/>
    <w:rsid w:val="00A2510F"/>
    <w:rsid w:val="00A2568E"/>
    <w:rsid w:val="00A256B8"/>
    <w:rsid w:val="00A26F0F"/>
    <w:rsid w:val="00A26F9B"/>
    <w:rsid w:val="00A30CEC"/>
    <w:rsid w:val="00A319C4"/>
    <w:rsid w:val="00A31F16"/>
    <w:rsid w:val="00A32ED2"/>
    <w:rsid w:val="00A3520D"/>
    <w:rsid w:val="00A35FBC"/>
    <w:rsid w:val="00A364E3"/>
    <w:rsid w:val="00A40957"/>
    <w:rsid w:val="00A409B3"/>
    <w:rsid w:val="00A43444"/>
    <w:rsid w:val="00A43BA7"/>
    <w:rsid w:val="00A43FE2"/>
    <w:rsid w:val="00A440E6"/>
    <w:rsid w:val="00A44C84"/>
    <w:rsid w:val="00A463EA"/>
    <w:rsid w:val="00A46D18"/>
    <w:rsid w:val="00A50B0B"/>
    <w:rsid w:val="00A51F51"/>
    <w:rsid w:val="00A51FF7"/>
    <w:rsid w:val="00A53261"/>
    <w:rsid w:val="00A54B12"/>
    <w:rsid w:val="00A55FE4"/>
    <w:rsid w:val="00A60B92"/>
    <w:rsid w:val="00A6191A"/>
    <w:rsid w:val="00A61FB1"/>
    <w:rsid w:val="00A630E4"/>
    <w:rsid w:val="00A63176"/>
    <w:rsid w:val="00A63534"/>
    <w:rsid w:val="00A72AA0"/>
    <w:rsid w:val="00A73C3A"/>
    <w:rsid w:val="00A77064"/>
    <w:rsid w:val="00A77261"/>
    <w:rsid w:val="00A77494"/>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29D1"/>
    <w:rsid w:val="00A92A9B"/>
    <w:rsid w:val="00A96324"/>
    <w:rsid w:val="00A96B0F"/>
    <w:rsid w:val="00A97DAE"/>
    <w:rsid w:val="00AA1C46"/>
    <w:rsid w:val="00AA2A2E"/>
    <w:rsid w:val="00AA4E5E"/>
    <w:rsid w:val="00AA6CF7"/>
    <w:rsid w:val="00AA6FF1"/>
    <w:rsid w:val="00AA74C5"/>
    <w:rsid w:val="00AA7AF4"/>
    <w:rsid w:val="00AA7C7C"/>
    <w:rsid w:val="00AB0FED"/>
    <w:rsid w:val="00AB1C20"/>
    <w:rsid w:val="00AB34B4"/>
    <w:rsid w:val="00AB3510"/>
    <w:rsid w:val="00AB3E45"/>
    <w:rsid w:val="00AB430F"/>
    <w:rsid w:val="00AB4EF0"/>
    <w:rsid w:val="00AB62E3"/>
    <w:rsid w:val="00AB7CB8"/>
    <w:rsid w:val="00AB7FF6"/>
    <w:rsid w:val="00AC0214"/>
    <w:rsid w:val="00AC0A7F"/>
    <w:rsid w:val="00AC0EFD"/>
    <w:rsid w:val="00AC11FC"/>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3E59"/>
    <w:rsid w:val="00AD5A60"/>
    <w:rsid w:val="00AD5B21"/>
    <w:rsid w:val="00AD5C7B"/>
    <w:rsid w:val="00AD6E6F"/>
    <w:rsid w:val="00AD7FDA"/>
    <w:rsid w:val="00AE0D02"/>
    <w:rsid w:val="00AE0F90"/>
    <w:rsid w:val="00AE2F2B"/>
    <w:rsid w:val="00AE65AB"/>
    <w:rsid w:val="00AE7C0A"/>
    <w:rsid w:val="00AF0129"/>
    <w:rsid w:val="00AF11FA"/>
    <w:rsid w:val="00AF2343"/>
    <w:rsid w:val="00AF3AD1"/>
    <w:rsid w:val="00AF3EB8"/>
    <w:rsid w:val="00AF563C"/>
    <w:rsid w:val="00AF5BC9"/>
    <w:rsid w:val="00AF65DE"/>
    <w:rsid w:val="00B00EDA"/>
    <w:rsid w:val="00B012BD"/>
    <w:rsid w:val="00B01DD5"/>
    <w:rsid w:val="00B0335B"/>
    <w:rsid w:val="00B03C2D"/>
    <w:rsid w:val="00B04706"/>
    <w:rsid w:val="00B12455"/>
    <w:rsid w:val="00B13675"/>
    <w:rsid w:val="00B13C24"/>
    <w:rsid w:val="00B16E7B"/>
    <w:rsid w:val="00B20022"/>
    <w:rsid w:val="00B22243"/>
    <w:rsid w:val="00B2374B"/>
    <w:rsid w:val="00B2521A"/>
    <w:rsid w:val="00B30006"/>
    <w:rsid w:val="00B35C9D"/>
    <w:rsid w:val="00B35D7F"/>
    <w:rsid w:val="00B371A8"/>
    <w:rsid w:val="00B37285"/>
    <w:rsid w:val="00B41ECF"/>
    <w:rsid w:val="00B42009"/>
    <w:rsid w:val="00B435EB"/>
    <w:rsid w:val="00B43B88"/>
    <w:rsid w:val="00B45B70"/>
    <w:rsid w:val="00B45C7A"/>
    <w:rsid w:val="00B46F08"/>
    <w:rsid w:val="00B47409"/>
    <w:rsid w:val="00B51FD8"/>
    <w:rsid w:val="00B523B9"/>
    <w:rsid w:val="00B534C6"/>
    <w:rsid w:val="00B535D0"/>
    <w:rsid w:val="00B53D89"/>
    <w:rsid w:val="00B53DDD"/>
    <w:rsid w:val="00B544F7"/>
    <w:rsid w:val="00B55D53"/>
    <w:rsid w:val="00B56157"/>
    <w:rsid w:val="00B578E7"/>
    <w:rsid w:val="00B601AE"/>
    <w:rsid w:val="00B60DDD"/>
    <w:rsid w:val="00B61637"/>
    <w:rsid w:val="00B61EA2"/>
    <w:rsid w:val="00B62014"/>
    <w:rsid w:val="00B62C09"/>
    <w:rsid w:val="00B636E7"/>
    <w:rsid w:val="00B64033"/>
    <w:rsid w:val="00B64AAA"/>
    <w:rsid w:val="00B64BF7"/>
    <w:rsid w:val="00B65B95"/>
    <w:rsid w:val="00B65BF5"/>
    <w:rsid w:val="00B67ACE"/>
    <w:rsid w:val="00B721E1"/>
    <w:rsid w:val="00B72774"/>
    <w:rsid w:val="00B75B06"/>
    <w:rsid w:val="00B75B9B"/>
    <w:rsid w:val="00B77D2D"/>
    <w:rsid w:val="00B80072"/>
    <w:rsid w:val="00B82D82"/>
    <w:rsid w:val="00B832DD"/>
    <w:rsid w:val="00B835CE"/>
    <w:rsid w:val="00B845FB"/>
    <w:rsid w:val="00B84A10"/>
    <w:rsid w:val="00B84CD4"/>
    <w:rsid w:val="00B855F9"/>
    <w:rsid w:val="00B86370"/>
    <w:rsid w:val="00B864C5"/>
    <w:rsid w:val="00B86B62"/>
    <w:rsid w:val="00B86EEB"/>
    <w:rsid w:val="00B87BE9"/>
    <w:rsid w:val="00B87D25"/>
    <w:rsid w:val="00B90C64"/>
    <w:rsid w:val="00B91D99"/>
    <w:rsid w:val="00B91E5D"/>
    <w:rsid w:val="00B9249A"/>
    <w:rsid w:val="00B92607"/>
    <w:rsid w:val="00B94393"/>
    <w:rsid w:val="00B972FC"/>
    <w:rsid w:val="00BA078F"/>
    <w:rsid w:val="00BA164A"/>
    <w:rsid w:val="00BA196C"/>
    <w:rsid w:val="00BA2377"/>
    <w:rsid w:val="00BA3744"/>
    <w:rsid w:val="00BA532A"/>
    <w:rsid w:val="00BA5594"/>
    <w:rsid w:val="00BA5ACE"/>
    <w:rsid w:val="00BA5C70"/>
    <w:rsid w:val="00BA678F"/>
    <w:rsid w:val="00BA76F2"/>
    <w:rsid w:val="00BB0172"/>
    <w:rsid w:val="00BB062A"/>
    <w:rsid w:val="00BB105F"/>
    <w:rsid w:val="00BB13CB"/>
    <w:rsid w:val="00BB13EA"/>
    <w:rsid w:val="00BB253F"/>
    <w:rsid w:val="00BB29A3"/>
    <w:rsid w:val="00BB2CF5"/>
    <w:rsid w:val="00BB3B27"/>
    <w:rsid w:val="00BB3C92"/>
    <w:rsid w:val="00BB3E90"/>
    <w:rsid w:val="00BB485C"/>
    <w:rsid w:val="00BB4940"/>
    <w:rsid w:val="00BB4A2A"/>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1499"/>
    <w:rsid w:val="00BD4233"/>
    <w:rsid w:val="00BD42DE"/>
    <w:rsid w:val="00BD567D"/>
    <w:rsid w:val="00BD6141"/>
    <w:rsid w:val="00BD61C6"/>
    <w:rsid w:val="00BD637E"/>
    <w:rsid w:val="00BD7DE2"/>
    <w:rsid w:val="00BE04A8"/>
    <w:rsid w:val="00BE0A02"/>
    <w:rsid w:val="00BE2284"/>
    <w:rsid w:val="00BE2BA6"/>
    <w:rsid w:val="00BE2BCB"/>
    <w:rsid w:val="00BE2D3F"/>
    <w:rsid w:val="00BE32B0"/>
    <w:rsid w:val="00BE3979"/>
    <w:rsid w:val="00BE4B69"/>
    <w:rsid w:val="00BE4DA1"/>
    <w:rsid w:val="00BE4E60"/>
    <w:rsid w:val="00BE5655"/>
    <w:rsid w:val="00BE6F91"/>
    <w:rsid w:val="00BE7902"/>
    <w:rsid w:val="00BF0E72"/>
    <w:rsid w:val="00BF2848"/>
    <w:rsid w:val="00BF3EDF"/>
    <w:rsid w:val="00BF7728"/>
    <w:rsid w:val="00C01874"/>
    <w:rsid w:val="00C03350"/>
    <w:rsid w:val="00C046EA"/>
    <w:rsid w:val="00C04D12"/>
    <w:rsid w:val="00C05890"/>
    <w:rsid w:val="00C07590"/>
    <w:rsid w:val="00C12801"/>
    <w:rsid w:val="00C12860"/>
    <w:rsid w:val="00C136D2"/>
    <w:rsid w:val="00C13C78"/>
    <w:rsid w:val="00C14442"/>
    <w:rsid w:val="00C15866"/>
    <w:rsid w:val="00C159C1"/>
    <w:rsid w:val="00C1629C"/>
    <w:rsid w:val="00C163EC"/>
    <w:rsid w:val="00C17192"/>
    <w:rsid w:val="00C21CE5"/>
    <w:rsid w:val="00C21F22"/>
    <w:rsid w:val="00C22A32"/>
    <w:rsid w:val="00C22EE5"/>
    <w:rsid w:val="00C23610"/>
    <w:rsid w:val="00C236A5"/>
    <w:rsid w:val="00C2396B"/>
    <w:rsid w:val="00C24E87"/>
    <w:rsid w:val="00C26664"/>
    <w:rsid w:val="00C26970"/>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5D6"/>
    <w:rsid w:val="00C51554"/>
    <w:rsid w:val="00C53335"/>
    <w:rsid w:val="00C533C8"/>
    <w:rsid w:val="00C53C97"/>
    <w:rsid w:val="00C5597A"/>
    <w:rsid w:val="00C55AE2"/>
    <w:rsid w:val="00C575D8"/>
    <w:rsid w:val="00C57944"/>
    <w:rsid w:val="00C603A2"/>
    <w:rsid w:val="00C61388"/>
    <w:rsid w:val="00C615DE"/>
    <w:rsid w:val="00C635DA"/>
    <w:rsid w:val="00C640FF"/>
    <w:rsid w:val="00C66F83"/>
    <w:rsid w:val="00C67B54"/>
    <w:rsid w:val="00C70E17"/>
    <w:rsid w:val="00C725FC"/>
    <w:rsid w:val="00C72ECA"/>
    <w:rsid w:val="00C736C6"/>
    <w:rsid w:val="00C74BD1"/>
    <w:rsid w:val="00C74DE6"/>
    <w:rsid w:val="00C75295"/>
    <w:rsid w:val="00C76F42"/>
    <w:rsid w:val="00C778DE"/>
    <w:rsid w:val="00C8489B"/>
    <w:rsid w:val="00C84976"/>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A0AB4"/>
    <w:rsid w:val="00CA0CFE"/>
    <w:rsid w:val="00CA375F"/>
    <w:rsid w:val="00CA4784"/>
    <w:rsid w:val="00CA4D0D"/>
    <w:rsid w:val="00CA55DE"/>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481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3087"/>
    <w:rsid w:val="00D14228"/>
    <w:rsid w:val="00D14A87"/>
    <w:rsid w:val="00D14D06"/>
    <w:rsid w:val="00D17064"/>
    <w:rsid w:val="00D17ACB"/>
    <w:rsid w:val="00D200E2"/>
    <w:rsid w:val="00D20174"/>
    <w:rsid w:val="00D2050F"/>
    <w:rsid w:val="00D22A03"/>
    <w:rsid w:val="00D23D10"/>
    <w:rsid w:val="00D24749"/>
    <w:rsid w:val="00D24CE7"/>
    <w:rsid w:val="00D267CE"/>
    <w:rsid w:val="00D272E5"/>
    <w:rsid w:val="00D31EB5"/>
    <w:rsid w:val="00D334A8"/>
    <w:rsid w:val="00D35A52"/>
    <w:rsid w:val="00D426BA"/>
    <w:rsid w:val="00D42740"/>
    <w:rsid w:val="00D44E35"/>
    <w:rsid w:val="00D45807"/>
    <w:rsid w:val="00D47286"/>
    <w:rsid w:val="00D52620"/>
    <w:rsid w:val="00D541F8"/>
    <w:rsid w:val="00D5430E"/>
    <w:rsid w:val="00D544B6"/>
    <w:rsid w:val="00D568EA"/>
    <w:rsid w:val="00D56B71"/>
    <w:rsid w:val="00D5726B"/>
    <w:rsid w:val="00D635D6"/>
    <w:rsid w:val="00D64746"/>
    <w:rsid w:val="00D64BA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7E09"/>
    <w:rsid w:val="00D8135F"/>
    <w:rsid w:val="00D8277E"/>
    <w:rsid w:val="00D851FD"/>
    <w:rsid w:val="00D85A24"/>
    <w:rsid w:val="00D85FB0"/>
    <w:rsid w:val="00D87A0B"/>
    <w:rsid w:val="00D912DF"/>
    <w:rsid w:val="00D91B95"/>
    <w:rsid w:val="00D9225F"/>
    <w:rsid w:val="00D933D8"/>
    <w:rsid w:val="00D93595"/>
    <w:rsid w:val="00D93DF3"/>
    <w:rsid w:val="00D95A2E"/>
    <w:rsid w:val="00D96165"/>
    <w:rsid w:val="00D962AF"/>
    <w:rsid w:val="00D96557"/>
    <w:rsid w:val="00D96CF2"/>
    <w:rsid w:val="00D978DD"/>
    <w:rsid w:val="00DA003C"/>
    <w:rsid w:val="00DA3071"/>
    <w:rsid w:val="00DA33BF"/>
    <w:rsid w:val="00DA3488"/>
    <w:rsid w:val="00DA5E46"/>
    <w:rsid w:val="00DA6139"/>
    <w:rsid w:val="00DA6F2B"/>
    <w:rsid w:val="00DA7011"/>
    <w:rsid w:val="00DA728B"/>
    <w:rsid w:val="00DB02E4"/>
    <w:rsid w:val="00DB11B5"/>
    <w:rsid w:val="00DB170F"/>
    <w:rsid w:val="00DB5508"/>
    <w:rsid w:val="00DB6BD7"/>
    <w:rsid w:val="00DB7AC3"/>
    <w:rsid w:val="00DC0359"/>
    <w:rsid w:val="00DC1916"/>
    <w:rsid w:val="00DC44B9"/>
    <w:rsid w:val="00DC4725"/>
    <w:rsid w:val="00DC487D"/>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542"/>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41D9"/>
    <w:rsid w:val="00E046B1"/>
    <w:rsid w:val="00E05E0D"/>
    <w:rsid w:val="00E0626D"/>
    <w:rsid w:val="00E06842"/>
    <w:rsid w:val="00E069E2"/>
    <w:rsid w:val="00E075F6"/>
    <w:rsid w:val="00E076BA"/>
    <w:rsid w:val="00E07C77"/>
    <w:rsid w:val="00E11432"/>
    <w:rsid w:val="00E115E5"/>
    <w:rsid w:val="00E11D39"/>
    <w:rsid w:val="00E131B6"/>
    <w:rsid w:val="00E13A30"/>
    <w:rsid w:val="00E1427F"/>
    <w:rsid w:val="00E17812"/>
    <w:rsid w:val="00E17DEE"/>
    <w:rsid w:val="00E2216B"/>
    <w:rsid w:val="00E227C6"/>
    <w:rsid w:val="00E24821"/>
    <w:rsid w:val="00E26BD9"/>
    <w:rsid w:val="00E26C23"/>
    <w:rsid w:val="00E27A0B"/>
    <w:rsid w:val="00E316C6"/>
    <w:rsid w:val="00E330B8"/>
    <w:rsid w:val="00E34D6B"/>
    <w:rsid w:val="00E357A8"/>
    <w:rsid w:val="00E4062D"/>
    <w:rsid w:val="00E425B4"/>
    <w:rsid w:val="00E426D9"/>
    <w:rsid w:val="00E44312"/>
    <w:rsid w:val="00E44AF2"/>
    <w:rsid w:val="00E44D0C"/>
    <w:rsid w:val="00E476D6"/>
    <w:rsid w:val="00E542C8"/>
    <w:rsid w:val="00E54526"/>
    <w:rsid w:val="00E57AA5"/>
    <w:rsid w:val="00E57B7C"/>
    <w:rsid w:val="00E623C5"/>
    <w:rsid w:val="00E6257B"/>
    <w:rsid w:val="00E63EB8"/>
    <w:rsid w:val="00E64C14"/>
    <w:rsid w:val="00E6662C"/>
    <w:rsid w:val="00E707BA"/>
    <w:rsid w:val="00E73191"/>
    <w:rsid w:val="00E748EA"/>
    <w:rsid w:val="00E756CF"/>
    <w:rsid w:val="00E75E64"/>
    <w:rsid w:val="00E7717C"/>
    <w:rsid w:val="00E7732D"/>
    <w:rsid w:val="00E77617"/>
    <w:rsid w:val="00E77B7A"/>
    <w:rsid w:val="00E77F4E"/>
    <w:rsid w:val="00E81033"/>
    <w:rsid w:val="00E82E82"/>
    <w:rsid w:val="00E84B42"/>
    <w:rsid w:val="00E854BF"/>
    <w:rsid w:val="00E91FB1"/>
    <w:rsid w:val="00E9429A"/>
    <w:rsid w:val="00E96857"/>
    <w:rsid w:val="00E9753B"/>
    <w:rsid w:val="00E97F67"/>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64E"/>
    <w:rsid w:val="00EC6411"/>
    <w:rsid w:val="00EC6912"/>
    <w:rsid w:val="00ED3B71"/>
    <w:rsid w:val="00ED3DE5"/>
    <w:rsid w:val="00ED5C0D"/>
    <w:rsid w:val="00ED6356"/>
    <w:rsid w:val="00ED6CB9"/>
    <w:rsid w:val="00ED6F21"/>
    <w:rsid w:val="00ED750D"/>
    <w:rsid w:val="00ED7B2E"/>
    <w:rsid w:val="00ED7CFE"/>
    <w:rsid w:val="00EE12D7"/>
    <w:rsid w:val="00EE1CCC"/>
    <w:rsid w:val="00EE2075"/>
    <w:rsid w:val="00EE2835"/>
    <w:rsid w:val="00EE3D02"/>
    <w:rsid w:val="00EE49A0"/>
    <w:rsid w:val="00EE5660"/>
    <w:rsid w:val="00EE5B13"/>
    <w:rsid w:val="00EE7525"/>
    <w:rsid w:val="00EF0E52"/>
    <w:rsid w:val="00EF351E"/>
    <w:rsid w:val="00EF3FB0"/>
    <w:rsid w:val="00EF4531"/>
    <w:rsid w:val="00EF52E9"/>
    <w:rsid w:val="00EF5569"/>
    <w:rsid w:val="00EF5DEC"/>
    <w:rsid w:val="00EF63F6"/>
    <w:rsid w:val="00EF6948"/>
    <w:rsid w:val="00EF77DC"/>
    <w:rsid w:val="00F01B80"/>
    <w:rsid w:val="00F02061"/>
    <w:rsid w:val="00F037CB"/>
    <w:rsid w:val="00F0439A"/>
    <w:rsid w:val="00F05D60"/>
    <w:rsid w:val="00F07DDF"/>
    <w:rsid w:val="00F109D4"/>
    <w:rsid w:val="00F11782"/>
    <w:rsid w:val="00F123B1"/>
    <w:rsid w:val="00F138D3"/>
    <w:rsid w:val="00F14A99"/>
    <w:rsid w:val="00F15873"/>
    <w:rsid w:val="00F15BF8"/>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342A1"/>
    <w:rsid w:val="00F41851"/>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713F6"/>
    <w:rsid w:val="00F71928"/>
    <w:rsid w:val="00F73E47"/>
    <w:rsid w:val="00F757B2"/>
    <w:rsid w:val="00F75CDA"/>
    <w:rsid w:val="00F75FC1"/>
    <w:rsid w:val="00F76713"/>
    <w:rsid w:val="00F7701C"/>
    <w:rsid w:val="00F77465"/>
    <w:rsid w:val="00F778FF"/>
    <w:rsid w:val="00F8124A"/>
    <w:rsid w:val="00F81301"/>
    <w:rsid w:val="00F815A3"/>
    <w:rsid w:val="00F84578"/>
    <w:rsid w:val="00F86038"/>
    <w:rsid w:val="00F86882"/>
    <w:rsid w:val="00F90968"/>
    <w:rsid w:val="00F90C5E"/>
    <w:rsid w:val="00F91CFB"/>
    <w:rsid w:val="00F91E67"/>
    <w:rsid w:val="00F92BF1"/>
    <w:rsid w:val="00F936B4"/>
    <w:rsid w:val="00F93A63"/>
    <w:rsid w:val="00F94CCD"/>
    <w:rsid w:val="00F94DB3"/>
    <w:rsid w:val="00F94FF3"/>
    <w:rsid w:val="00F955B0"/>
    <w:rsid w:val="00F95BFB"/>
    <w:rsid w:val="00F95CB0"/>
    <w:rsid w:val="00FA02AA"/>
    <w:rsid w:val="00FA26CA"/>
    <w:rsid w:val="00FA48BE"/>
    <w:rsid w:val="00FA571F"/>
    <w:rsid w:val="00FA61C3"/>
    <w:rsid w:val="00FB132B"/>
    <w:rsid w:val="00FB2284"/>
    <w:rsid w:val="00FB293E"/>
    <w:rsid w:val="00FB3C66"/>
    <w:rsid w:val="00FB3EDF"/>
    <w:rsid w:val="00FB4329"/>
    <w:rsid w:val="00FB4722"/>
    <w:rsid w:val="00FB4A7C"/>
    <w:rsid w:val="00FB568B"/>
    <w:rsid w:val="00FB6190"/>
    <w:rsid w:val="00FB77AA"/>
    <w:rsid w:val="00FB7E39"/>
    <w:rsid w:val="00FC0549"/>
    <w:rsid w:val="00FC086F"/>
    <w:rsid w:val="00FC121A"/>
    <w:rsid w:val="00FC12C3"/>
    <w:rsid w:val="00FC1655"/>
    <w:rsid w:val="00FC7198"/>
    <w:rsid w:val="00FC770D"/>
    <w:rsid w:val="00FD0241"/>
    <w:rsid w:val="00FD0E0B"/>
    <w:rsid w:val="00FD121A"/>
    <w:rsid w:val="00FD2016"/>
    <w:rsid w:val="00FD27D3"/>
    <w:rsid w:val="00FD477F"/>
    <w:rsid w:val="00FD5F95"/>
    <w:rsid w:val="00FD6D71"/>
    <w:rsid w:val="00FE23B2"/>
    <w:rsid w:val="00FE351E"/>
    <w:rsid w:val="00FE3FB9"/>
    <w:rsid w:val="00FE53CE"/>
    <w:rsid w:val="00FE63AC"/>
    <w:rsid w:val="00FE6748"/>
    <w:rsid w:val="00FF1BE3"/>
    <w:rsid w:val="00FF1EDC"/>
    <w:rsid w:val="00FF20C5"/>
    <w:rsid w:val="00FF36BB"/>
    <w:rsid w:val="00FF4568"/>
    <w:rsid w:val="00FF6676"/>
    <w:rsid w:val="00FF7116"/>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50"/>
    <o:shapelayout v:ext="edit">
      <o:idmap v:ext="edit" data="2"/>
    </o:shapelayout>
  </w:shapeDefaults>
  <w:decimalSymbol w:val="."/>
  <w:listSeparator w:val=","/>
  <w14:docId w14:val="742974F4"/>
  <w15:docId w15:val="{D19228CF-193B-47B4-B131-00C1F8E86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1F5F"/>
    <w:pPr>
      <w:spacing w:before="120" w:after="60"/>
      <w:ind w:left="1440"/>
    </w:pPr>
    <w:rPr>
      <w:sz w:val="22"/>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rFonts w:ascii="Arial" w:hAnsi="Arial"/>
      <w:bCs/>
      <w:szCs w:val="28"/>
    </w:rPr>
  </w:style>
  <w:style w:type="paragraph" w:styleId="Heading5">
    <w:name w:val="heading 5"/>
    <w:basedOn w:val="Normal"/>
    <w:next w:val="Normal"/>
    <w:qFormat/>
    <w:rsid w:val="00C17192"/>
    <w:pPr>
      <w:numPr>
        <w:ilvl w:val="4"/>
        <w:numId w:val="1"/>
      </w:numPr>
      <w:spacing w:after="0"/>
      <w:outlineLvl w:val="4"/>
    </w:pPr>
    <w:rPr>
      <w:rFonts w:ascii="Arial" w:hAnsi="Arial"/>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rFonts w:ascii="Arial" w:hAnsi="Arial"/>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rFonts w:ascii="Arial" w:hAnsi="Arial"/>
      <w:i/>
      <w:caps/>
      <w:sz w:val="44"/>
    </w:rPr>
  </w:style>
  <w:style w:type="paragraph" w:styleId="Caption">
    <w:name w:val="caption"/>
    <w:basedOn w:val="Normal"/>
    <w:next w:val="Normal"/>
    <w:link w:val="CaptionChar"/>
    <w:qFormat/>
    <w:rsid w:val="002F6908"/>
    <w:pPr>
      <w:ind w:left="2707"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ascii="Arial" w:hAnsi="Arial" w:cs="Arial"/>
      <w:sz w:val="20"/>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rPr>
      <w:sz w:val="20"/>
    </w:rPr>
  </w:style>
  <w:style w:type="paragraph" w:styleId="Index2">
    <w:name w:val="index 2"/>
    <w:basedOn w:val="Normal"/>
    <w:next w:val="Normal"/>
    <w:semiHidden/>
    <w:rsid w:val="00C17192"/>
    <w:pPr>
      <w:tabs>
        <w:tab w:val="right" w:leader="dot" w:pos="8640"/>
      </w:tabs>
      <w:spacing w:before="0"/>
      <w:ind w:left="720" w:hanging="360"/>
    </w:pPr>
    <w:rPr>
      <w:sz w:val="20"/>
    </w:rPr>
  </w:style>
  <w:style w:type="paragraph" w:styleId="Index3">
    <w:name w:val="index 3"/>
    <w:basedOn w:val="Normal"/>
    <w:next w:val="Normal"/>
    <w:semiHidden/>
    <w:rsid w:val="00C17192"/>
    <w:pPr>
      <w:tabs>
        <w:tab w:val="right" w:leader="dot" w:pos="8640"/>
      </w:tabs>
      <w:spacing w:before="0"/>
      <w:ind w:left="1080" w:hanging="360"/>
    </w:pPr>
    <w:rPr>
      <w:sz w:val="20"/>
    </w:r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5"/>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ascii="Arial" w:hAnsi="Arial" w:cs="Arial"/>
      <w:sz w:val="20"/>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rFonts w:ascii="Arial" w:hAnsi="Arial"/>
      <w:sz w:val="16"/>
    </w:rPr>
  </w:style>
  <w:style w:type="paragraph" w:styleId="TOC1">
    <w:name w:val="toc 1"/>
    <w:basedOn w:val="Normal"/>
    <w:next w:val="Normal"/>
    <w:uiPriority w:val="39"/>
    <w:rsid w:val="00C17192"/>
    <w:pPr>
      <w:tabs>
        <w:tab w:val="left" w:pos="432"/>
        <w:tab w:val="right" w:leader="dot" w:pos="7747"/>
      </w:tabs>
      <w:spacing w:before="0" w:after="0"/>
      <w:ind w:left="0"/>
    </w:pPr>
    <w:rPr>
      <w:b/>
      <w:sz w:val="20"/>
    </w:rPr>
  </w:style>
  <w:style w:type="paragraph" w:styleId="TOC2">
    <w:name w:val="toc 2"/>
    <w:basedOn w:val="Normal"/>
    <w:next w:val="Normal"/>
    <w:uiPriority w:val="39"/>
    <w:rsid w:val="00C17192"/>
    <w:pPr>
      <w:tabs>
        <w:tab w:val="right" w:leader="dot" w:pos="7747"/>
      </w:tabs>
      <w:spacing w:before="0" w:after="0"/>
      <w:ind w:left="220"/>
    </w:pPr>
    <w:rPr>
      <w:sz w:val="20"/>
    </w:rPr>
  </w:style>
  <w:style w:type="paragraph" w:styleId="TOC3">
    <w:name w:val="toc 3"/>
    <w:basedOn w:val="Normal"/>
    <w:next w:val="Normal"/>
    <w:semiHidden/>
    <w:rsid w:val="00C17192"/>
    <w:pPr>
      <w:tabs>
        <w:tab w:val="right" w:leader="dot" w:pos="9000"/>
      </w:tabs>
      <w:spacing w:before="0" w:after="0"/>
      <w:ind w:left="440"/>
    </w:pPr>
    <w:rPr>
      <w:i/>
      <w:sz w:val="20"/>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rPr>
      <w:sz w:val="20"/>
    </w:rPr>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rFonts w:ascii="Arial" w:hAnsi="Arial"/>
      <w:b/>
      <w:sz w:val="48"/>
    </w:rPr>
  </w:style>
  <w:style w:type="paragraph" w:styleId="Index4">
    <w:name w:val="index 4"/>
    <w:basedOn w:val="Normal"/>
    <w:next w:val="Normal"/>
    <w:autoRedefine/>
    <w:semiHidden/>
    <w:rsid w:val="00C17192"/>
    <w:pPr>
      <w:tabs>
        <w:tab w:val="right" w:leader="dot" w:pos="4140"/>
      </w:tabs>
      <w:spacing w:before="0" w:after="0"/>
      <w:ind w:left="880" w:hanging="220"/>
    </w:pPr>
    <w:rPr>
      <w:sz w:val="20"/>
    </w:rPr>
  </w:style>
  <w:style w:type="paragraph" w:styleId="Index5">
    <w:name w:val="index 5"/>
    <w:basedOn w:val="Normal"/>
    <w:next w:val="Normal"/>
    <w:autoRedefine/>
    <w:semiHidden/>
    <w:rsid w:val="00C17192"/>
    <w:pPr>
      <w:tabs>
        <w:tab w:val="right" w:leader="dot" w:pos="4140"/>
      </w:tabs>
      <w:spacing w:before="0" w:after="0"/>
      <w:ind w:left="1100" w:hanging="220"/>
    </w:pPr>
    <w:rPr>
      <w:sz w:val="20"/>
    </w:rPr>
  </w:style>
  <w:style w:type="paragraph" w:styleId="Index6">
    <w:name w:val="index 6"/>
    <w:basedOn w:val="Normal"/>
    <w:next w:val="Normal"/>
    <w:autoRedefine/>
    <w:semiHidden/>
    <w:rsid w:val="00C17192"/>
    <w:pPr>
      <w:tabs>
        <w:tab w:val="right" w:leader="dot" w:pos="4140"/>
      </w:tabs>
      <w:spacing w:before="0" w:after="0"/>
      <w:ind w:left="1320" w:hanging="220"/>
    </w:pPr>
    <w:rPr>
      <w:sz w:val="20"/>
    </w:rPr>
  </w:style>
  <w:style w:type="paragraph" w:styleId="Index7">
    <w:name w:val="index 7"/>
    <w:basedOn w:val="Normal"/>
    <w:next w:val="Normal"/>
    <w:autoRedefine/>
    <w:semiHidden/>
    <w:rsid w:val="00C17192"/>
    <w:pPr>
      <w:tabs>
        <w:tab w:val="right" w:leader="dot" w:pos="4140"/>
      </w:tabs>
      <w:spacing w:before="0" w:after="0"/>
      <w:ind w:left="1540" w:hanging="220"/>
    </w:pPr>
    <w:rPr>
      <w:sz w:val="20"/>
    </w:rPr>
  </w:style>
  <w:style w:type="paragraph" w:styleId="Index8">
    <w:name w:val="index 8"/>
    <w:basedOn w:val="Normal"/>
    <w:next w:val="Normal"/>
    <w:autoRedefine/>
    <w:semiHidden/>
    <w:rsid w:val="00C17192"/>
    <w:pPr>
      <w:tabs>
        <w:tab w:val="right" w:leader="dot" w:pos="4140"/>
      </w:tabs>
      <w:spacing w:before="0" w:after="0"/>
      <w:ind w:left="1760" w:hanging="220"/>
    </w:pPr>
    <w:rPr>
      <w:sz w:val="20"/>
    </w:rPr>
  </w:style>
  <w:style w:type="paragraph" w:styleId="Index9">
    <w:name w:val="index 9"/>
    <w:basedOn w:val="Normal"/>
    <w:next w:val="Normal"/>
    <w:autoRedefine/>
    <w:semiHidden/>
    <w:rsid w:val="00C17192"/>
    <w:pPr>
      <w:tabs>
        <w:tab w:val="right" w:leader="dot" w:pos="4140"/>
      </w:tabs>
      <w:spacing w:before="0" w:after="0"/>
      <w:ind w:hanging="220"/>
    </w:pPr>
    <w:rPr>
      <w:sz w:val="20"/>
    </w:rPr>
  </w:style>
  <w:style w:type="paragraph" w:styleId="CommentText">
    <w:name w:val="annotation text"/>
    <w:basedOn w:val="Normal"/>
    <w:semiHidden/>
    <w:rsid w:val="00C17192"/>
    <w:rPr>
      <w:sz w:val="20"/>
    </w:rPr>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rPr>
      <w:sz w:val="20"/>
    </w:rPr>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ascii="Arial" w:hAnsi="Arial"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rFonts w:ascii="Arial" w:hAnsi="Arial"/>
      <w:b/>
      <w:i/>
      <w:sz w:val="28"/>
    </w:rPr>
  </w:style>
  <w:style w:type="paragraph" w:customStyle="1" w:styleId="ListNumberTight">
    <w:name w:val="List Number Tight"/>
    <w:basedOn w:val="ListNumber"/>
    <w:rsid w:val="00C17192"/>
    <w:pPr>
      <w:numPr>
        <w:numId w:val="6"/>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4"/>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sz w:val="22"/>
      <w:szCs w:val="24"/>
    </w:rPr>
  </w:style>
  <w:style w:type="character" w:customStyle="1" w:styleId="CaptionChar">
    <w:name w:val="Caption Char"/>
    <w:link w:val="Caption"/>
    <w:rsid w:val="002F6908"/>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ascii="Arial" w:eastAsia="Cambria" w:hAnsi="Arial"/>
      <w:i/>
      <w:sz w:val="34"/>
    </w:rPr>
  </w:style>
  <w:style w:type="paragraph" w:customStyle="1" w:styleId="TutorialName">
    <w:name w:val="Tutorial Name"/>
    <w:basedOn w:val="Normal"/>
    <w:rsid w:val="00C17192"/>
    <w:pPr>
      <w:spacing w:before="0" w:after="0"/>
      <w:ind w:left="0"/>
    </w:pPr>
    <w:rPr>
      <w:rFonts w:ascii="Arial" w:eastAsia="Cambria" w:hAnsi="Arial"/>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ascii="Arial" w:eastAsia="Cambria" w:hAnsi="Arial"/>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7"/>
      </w:numPr>
      <w:spacing w:before="0" w:after="0"/>
      <w:contextualSpacing/>
    </w:pPr>
    <w:rPr>
      <w:rFonts w:eastAsia="Cambria"/>
    </w:rPr>
  </w:style>
  <w:style w:type="paragraph" w:customStyle="1" w:styleId="BodyText">
    <w:name w:val="BodyText"/>
    <w:basedOn w:val="Normal"/>
    <w:link w:val="BodyTextChar"/>
    <w:autoRedefine/>
    <w:qFormat/>
    <w:rsid w:val="00506A05"/>
    <w:rPr>
      <w:rFonts w:ascii="Arial" w:hAnsi="Arial" w:cs="Arial"/>
      <w:sz w:val="20"/>
      <w:szCs w:val="20"/>
    </w:rPr>
  </w:style>
  <w:style w:type="paragraph" w:customStyle="1" w:styleId="CNList">
    <w:name w:val="CN List"/>
    <w:basedOn w:val="ListNumber"/>
    <w:link w:val="CNListChar"/>
    <w:rsid w:val="00CA375F"/>
  </w:style>
  <w:style w:type="character" w:customStyle="1" w:styleId="BodyTextChar">
    <w:name w:val="BodyText Char"/>
    <w:link w:val="BodyText"/>
    <w:rsid w:val="00506A05"/>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sz w:val="22"/>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 w:val="22"/>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8"/>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rPr>
      <w:rFonts w:ascii="Arial" w:hAnsi="Arial"/>
      <w:sz w:val="20"/>
    </w:r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rPr>
      <w:rFonts w:ascii="Arial" w:hAnsi="Arial"/>
      <w:sz w:val="20"/>
    </w:rPr>
  </w:style>
  <w:style w:type="character" w:customStyle="1" w:styleId="ListBulletChar">
    <w:name w:val="List Bullet Char"/>
    <w:link w:val="ListBullet"/>
    <w:rsid w:val="00506A05"/>
    <w:rPr>
      <w:sz w:val="22"/>
      <w:szCs w:val="24"/>
    </w:rPr>
  </w:style>
  <w:style w:type="character" w:customStyle="1" w:styleId="ListBulletIndentChar">
    <w:name w:val="List Bullet Indent Char"/>
    <w:basedOn w:val="ListBulletChar"/>
    <w:link w:val="ListBulletIndent"/>
    <w:rsid w:val="00506A05"/>
    <w:rPr>
      <w:sz w:val="22"/>
      <w:szCs w:val="24"/>
    </w:rPr>
  </w:style>
  <w:style w:type="character" w:customStyle="1" w:styleId="ListBulletIndentTightChar">
    <w:name w:val="List Bullet Indent Tight Char"/>
    <w:basedOn w:val="ListBulletIndentChar"/>
    <w:link w:val="ListBulletIndentTight"/>
    <w:rsid w:val="00506A05"/>
    <w:rPr>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sz w:val="22"/>
      <w:szCs w:val="24"/>
    </w:rPr>
  </w:style>
  <w:style w:type="character" w:customStyle="1" w:styleId="BulletedListChar">
    <w:name w:val="Bulleted List Char"/>
    <w:basedOn w:val="ListBulletTightChar"/>
    <w:link w:val="BulletedList"/>
    <w:rsid w:val="00506A05"/>
    <w:rPr>
      <w:rFonts w:ascii="Arial" w:hAnsi="Arial"/>
      <w:sz w:val="22"/>
      <w:szCs w:val="24"/>
    </w:rPr>
  </w:style>
  <w:style w:type="paragraph" w:customStyle="1" w:styleId="CNlist0">
    <w:name w:val="CN list"/>
    <w:basedOn w:val="ListNumber"/>
    <w:link w:val="CNlistChar0"/>
    <w:qFormat/>
    <w:rsid w:val="006032BC"/>
    <w:pPr>
      <w:numPr>
        <w:numId w:val="0"/>
      </w:numPr>
      <w:ind w:left="2520" w:hanging="360"/>
    </w:pPr>
    <w:rPr>
      <w:rFonts w:ascii="Arial" w:hAnsi="Arial"/>
      <w:sz w:val="20"/>
    </w:rPr>
  </w:style>
  <w:style w:type="paragraph" w:customStyle="1" w:styleId="CNlistbullets">
    <w:name w:val="CN list bullets"/>
    <w:basedOn w:val="BodyText"/>
    <w:link w:val="CNlistbulletsChar"/>
    <w:qFormat/>
    <w:rsid w:val="006032BC"/>
    <w:pPr>
      <w:numPr>
        <w:numId w:val="9"/>
      </w:numPr>
    </w:pPr>
    <w:rPr>
      <w:sz w:val="22"/>
      <w:szCs w:val="24"/>
    </w:rPr>
  </w:style>
  <w:style w:type="character" w:customStyle="1" w:styleId="CNlistChar0">
    <w:name w:val="CN list Char"/>
    <w:basedOn w:val="ListNumberChar"/>
    <w:link w:val="CNlist0"/>
    <w:rsid w:val="006032BC"/>
    <w:rPr>
      <w:rFonts w:ascii="Arial" w:hAnsi="Arial"/>
      <w:sz w:val="22"/>
      <w:szCs w:val="24"/>
    </w:rPr>
  </w:style>
  <w:style w:type="character" w:customStyle="1" w:styleId="CNlistbulletsChar">
    <w:name w:val="CN list bullets Char"/>
    <w:basedOn w:val="BodyTextChar"/>
    <w:link w:val="CNlistbullets"/>
    <w:rsid w:val="006032BC"/>
    <w:rPr>
      <w:rFonts w:ascii="Arial" w:hAnsi="Arial" w:cs="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74056-58FB-4677-B8BD-F84223637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7</TotalTime>
  <Pages>13</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17207</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 Creer</cp:lastModifiedBy>
  <cp:revision>3</cp:revision>
  <cp:lastPrinted>2024-05-13T21:28:00Z</cp:lastPrinted>
  <dcterms:created xsi:type="dcterms:W3CDTF">2025-05-20T21:31:00Z</dcterms:created>
  <dcterms:modified xsi:type="dcterms:W3CDTF">2025-08-11T17:03:00Z</dcterms:modified>
</cp:coreProperties>
</file>