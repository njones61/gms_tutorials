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7192" w:rsidRDefault="00506A05">
      <w:r>
        <w:rPr>
          <w:noProof/>
        </w:rPr>
        <mc:AlternateContent>
          <mc:Choice Requires="wpc">
            <w:drawing>
              <wp:anchor distT="0" distB="0" distL="114300" distR="114300" simplePos="0" relativeHeight="251728384" behindDoc="0" locked="0" layoutInCell="1" allowOverlap="1" wp14:anchorId="7661061D" wp14:editId="03348C49">
                <wp:simplePos x="0" y="0"/>
                <wp:positionH relativeFrom="margin">
                  <wp:posOffset>-7620</wp:posOffset>
                </wp:positionH>
                <wp:positionV relativeFrom="paragraph">
                  <wp:posOffset>27305</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 name="Picture 1"/>
                          <pic:cNvPicPr>
                            <a:picLocks noChangeAspect="1"/>
                          </pic:cNvPicPr>
                        </pic:nvPicPr>
                        <pic:blipFill>
                          <a:blip r:embed="rId9"/>
                          <a:stretch>
                            <a:fillRect/>
                          </a:stretch>
                        </pic:blipFill>
                        <pic:spPr>
                          <a:xfrm>
                            <a:off x="247650" y="0"/>
                            <a:ext cx="5293519"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0" o:spid="_x0000_s1026" editas="canvas" style="position:absolute;margin-left:-.6pt;margin-top:2.15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 o:spid="_x0000_s1028" type="#_x0000_t75" style="position:absolute;left:2476;width:52935;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dUQ7DAAAA2gAAAA8AAABkcnMvZG93bnJldi54bWxET01rwkAQvQv9D8sUvIhu0oOE6ColpWAv&#10;Aa1Yeptmp0lqdjZm1yT9912h4Gl4vM9Zb0fTiJ46V1tWEC8iEMSF1TWXCo7vr/MEhPPIGhvLpOCX&#10;HGw3D5M1ptoOvKf+4EsRQtilqKDyvk2ldEVFBt3CtsSB+7adQR9gV0rd4RDCTSOfomgpDdYcGips&#10;KauoOB+uRsHp8205+4rzJLlcjx8v+U+UDf6s1PRxfF6B8DT6u/jfvdNhPtxeuV2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l1RDsMAAADaAAAADwAAAAAAAAAAAAAAAACf&#10;AgAAZHJzL2Rvd25yZXYueG1sUEsFBgAAAAAEAAQA9wAAAI8DAAAAAA==&#10;">
                  <v:imagedata r:id="rId10" o:title=""/>
                  <v:path arrowok="t"/>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11F688D7" wp14:editId="39EC5C0D">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3B943531" wp14:editId="3FC963CE">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06A05" w:rsidRDefault="00506A05"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" fillcolor="#f0eee9" stroked="f" strokeweight="2pt">
                <v:textbox inset="0,0,0,0">
                  <w:txbxContent>
                    <w:p w:rsidR="00506A05" w:rsidRDefault="00506A05"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2C06A8DC" wp14:editId="1688BD4A">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16D290A9" wp14:editId="27044F87">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rsidR="00506A05" w:rsidRPr="00B01DD5" w:rsidRDefault="00506A05"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2A7939">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" filled="f" stroked="f" strokeweight=".5pt">
                <v:textbox>
                  <w:txbxContent>
                    <w:p w:rsidR="00506A05" w:rsidRPr="00B01DD5" w:rsidRDefault="00506A05"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2A7939">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6B6BC75B" wp14:editId="20CBDBAE">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47B77229" wp14:editId="63A36177">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A05" w:rsidRPr="004534B3" w:rsidRDefault="00506A05"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2A7939">
                              <w:rPr>
                                <w:rFonts w:ascii="Arial Narrow" w:hAnsi="Arial Narrow" w:cs="Arial"/>
                                <w:iCs/>
                                <w:sz w:val="26"/>
                                <w:szCs w:val="26"/>
                              </w:rPr>
                              <w:t>9</w:t>
                            </w:r>
                            <w:r w:rsidRPr="004534B3">
                              <w:rPr>
                                <w:rFonts w:ascii="Arial Narrow" w:hAnsi="Arial Narrow" w:cs="Arial"/>
                                <w:iCs/>
                                <w:sz w:val="26"/>
                                <w:szCs w:val="26"/>
                              </w:rPr>
                              <w:t xml:space="preserve"> Tutorial</w:t>
                            </w:r>
                          </w:p>
                          <w:p w:rsidR="00506A05" w:rsidRPr="009D54CB" w:rsidRDefault="0021572A"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w:t>
                            </w:r>
                            <w:r w:rsidR="002C0127">
                              <w:rPr>
                                <w:rFonts w:ascii="Arial" w:hAnsi="Arial" w:cs="Arial"/>
                                <w:b/>
                                <w:i/>
                                <w:color w:val="auto"/>
                                <w:sz w:val="34"/>
                                <w:szCs w:val="34"/>
                              </w:rPr>
                              <w:t xml:space="preserve"> 6</w:t>
                            </w:r>
                            <w:r w:rsidR="00814E4A">
                              <w:rPr>
                                <w:rFonts w:ascii="Arial" w:hAnsi="Arial" w:cs="Arial"/>
                                <w:b/>
                                <w:i/>
                                <w:color w:val="auto"/>
                                <w:sz w:val="34"/>
                                <w:szCs w:val="34"/>
                              </w:rPr>
                              <w:t xml:space="preserve"> </w:t>
                            </w:r>
                            <w:r>
                              <w:rPr>
                                <w:rFonts w:ascii="Arial" w:hAnsi="Arial" w:cs="Arial"/>
                                <w:b/>
                                <w:i/>
                                <w:color w:val="auto"/>
                                <w:sz w:val="34"/>
                                <w:szCs w:val="34"/>
                              </w:rPr>
                              <w:t xml:space="preserve">– </w:t>
                            </w:r>
                            <w:r w:rsidR="00814E4A">
                              <w:rPr>
                                <w:rFonts w:ascii="Arial" w:hAnsi="Arial" w:cs="Arial"/>
                                <w:b/>
                                <w:i/>
                                <w:color w:val="auto"/>
                                <w:sz w:val="34"/>
                                <w:szCs w:val="34"/>
                              </w:rPr>
                              <w:t>MDT Package 3D Transport</w:t>
                            </w:r>
                          </w:p>
                          <w:p w:rsidR="00506A05" w:rsidRPr="00814E4A" w:rsidRDefault="00814E4A" w:rsidP="00EF3FB0">
                            <w:pPr>
                              <w:pStyle w:val="TutorialDescription"/>
                              <w:rPr>
                                <w:rFonts w:ascii="Arial" w:hAnsi="Arial" w:cs="Arial"/>
                                <w:color w:val="807F7D"/>
                                <w:szCs w:val="30"/>
                              </w:rPr>
                            </w:pPr>
                            <w:r>
                              <w:rPr>
                                <w:rFonts w:ascii="Arial" w:hAnsi="Arial" w:cs="Arial"/>
                                <w:color w:val="807F7D"/>
                                <w:szCs w:val="30"/>
                              </w:rPr>
                              <w:t xml:space="preserve">Use </w:t>
                            </w:r>
                            <w:r w:rsidRPr="00814E4A">
                              <w:rPr>
                                <w:rFonts w:ascii="Arial" w:hAnsi="Arial" w:cs="Arial"/>
                              </w:rPr>
                              <w:t>the Matrix Diffusion Transport (MDT) package in GMS to simulate matrix diffusion in a three-dimensional model using a semi-analytic approximation</w:t>
                            </w:r>
                          </w:p>
                          <w:p w:rsidR="00506A05" w:rsidRPr="004534B3" w:rsidRDefault="00506A05"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FgsgIAALQ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" filled="f" stroked="f">
                <v:textbox inset="0,0,0,0">
                  <w:txbxContent>
                    <w:p w:rsidR="00506A05" w:rsidRPr="004534B3" w:rsidRDefault="00506A05"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2A7939">
                        <w:rPr>
                          <w:rFonts w:ascii="Arial Narrow" w:hAnsi="Arial Narrow" w:cs="Arial"/>
                          <w:iCs/>
                          <w:sz w:val="26"/>
                          <w:szCs w:val="26"/>
                        </w:rPr>
                        <w:t>9</w:t>
                      </w:r>
                      <w:r w:rsidRPr="004534B3">
                        <w:rPr>
                          <w:rFonts w:ascii="Arial Narrow" w:hAnsi="Arial Narrow" w:cs="Arial"/>
                          <w:iCs/>
                          <w:sz w:val="26"/>
                          <w:szCs w:val="26"/>
                        </w:rPr>
                        <w:t xml:space="preserve"> Tutorial</w:t>
                      </w:r>
                    </w:p>
                    <w:p w:rsidR="00506A05" w:rsidRPr="009D54CB" w:rsidRDefault="0021572A"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w:t>
                      </w:r>
                      <w:r w:rsidR="002C0127">
                        <w:rPr>
                          <w:rFonts w:ascii="Arial" w:hAnsi="Arial" w:cs="Arial"/>
                          <w:b/>
                          <w:i/>
                          <w:color w:val="auto"/>
                          <w:sz w:val="34"/>
                          <w:szCs w:val="34"/>
                        </w:rPr>
                        <w:t xml:space="preserve"> 6</w:t>
                      </w:r>
                      <w:r w:rsidR="00814E4A">
                        <w:rPr>
                          <w:rFonts w:ascii="Arial" w:hAnsi="Arial" w:cs="Arial"/>
                          <w:b/>
                          <w:i/>
                          <w:color w:val="auto"/>
                          <w:sz w:val="34"/>
                          <w:szCs w:val="34"/>
                        </w:rPr>
                        <w:t xml:space="preserve"> </w:t>
                      </w:r>
                      <w:r>
                        <w:rPr>
                          <w:rFonts w:ascii="Arial" w:hAnsi="Arial" w:cs="Arial"/>
                          <w:b/>
                          <w:i/>
                          <w:color w:val="auto"/>
                          <w:sz w:val="34"/>
                          <w:szCs w:val="34"/>
                        </w:rPr>
                        <w:t xml:space="preserve">– </w:t>
                      </w:r>
                      <w:r w:rsidR="00814E4A">
                        <w:rPr>
                          <w:rFonts w:ascii="Arial" w:hAnsi="Arial" w:cs="Arial"/>
                          <w:b/>
                          <w:i/>
                          <w:color w:val="auto"/>
                          <w:sz w:val="34"/>
                          <w:szCs w:val="34"/>
                        </w:rPr>
                        <w:t>MDT Package 3D Transport</w:t>
                      </w:r>
                    </w:p>
                    <w:p w:rsidR="00506A05" w:rsidRPr="00814E4A" w:rsidRDefault="00814E4A" w:rsidP="00EF3FB0">
                      <w:pPr>
                        <w:pStyle w:val="TutorialDescription"/>
                        <w:rPr>
                          <w:rFonts w:ascii="Arial" w:hAnsi="Arial" w:cs="Arial"/>
                          <w:color w:val="807F7D"/>
                          <w:szCs w:val="30"/>
                        </w:rPr>
                      </w:pPr>
                      <w:r>
                        <w:rPr>
                          <w:rFonts w:ascii="Arial" w:hAnsi="Arial" w:cs="Arial"/>
                          <w:color w:val="807F7D"/>
                          <w:szCs w:val="30"/>
                        </w:rPr>
                        <w:t xml:space="preserve">Use </w:t>
                      </w:r>
                      <w:r w:rsidRPr="00814E4A">
                        <w:rPr>
                          <w:rFonts w:ascii="Arial" w:hAnsi="Arial" w:cs="Arial"/>
                        </w:rPr>
                        <w:t>the Matrix Diffusion Transport (MDT) package in GMS to simulate matrix diffusion in a three-dimensional model using a semi-analytic approximation</w:t>
                      </w:r>
                    </w:p>
                    <w:p w:rsidR="00506A05" w:rsidRPr="004534B3" w:rsidRDefault="00506A05"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0DDEF284" wp14:editId="3D0A7517">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A05" w:rsidRPr="00655AB4" w:rsidRDefault="00506A05"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506A05" w:rsidRPr="00AC1FAC" w:rsidRDefault="00814E4A" w:rsidP="007870B4">
                            <w:pPr>
                              <w:pStyle w:val="Objectives"/>
                              <w:rPr>
                                <w:rFonts w:cs="Arial"/>
                                <w:szCs w:val="20"/>
                              </w:rPr>
                            </w:pPr>
                            <w:r>
                              <w:rPr>
                                <w:rFonts w:cs="Arial"/>
                                <w:szCs w:val="20"/>
                              </w:rPr>
                              <w:t xml:space="preserve">Learn </w:t>
                            </w:r>
                            <w:r>
                              <w:t>how to use the Matrix Diffusion Trans</w:t>
                            </w:r>
                            <w:r w:rsidR="000E6906">
                              <w:t>port (MDT) package with MODFLOW 6</w:t>
                            </w:r>
                            <w:r>
                              <w:t xml:space="preserve"> to simulate matrix diffusion in a three-dimensional field scale model with an unstructured grid</w:t>
                            </w:r>
                            <w:r w:rsidR="0021572A" w:rsidRPr="0021572A">
                              <w:rPr>
                                <w:rFonts w:cs="Arial"/>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" filled="f" stroked="f">
                <v:textbox inset="0,0,0,0">
                  <w:txbxContent>
                    <w:p w:rsidR="00506A05" w:rsidRPr="00655AB4" w:rsidRDefault="00506A05"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506A05" w:rsidRPr="00AC1FAC" w:rsidRDefault="00814E4A" w:rsidP="007870B4">
                      <w:pPr>
                        <w:pStyle w:val="Objectives"/>
                        <w:rPr>
                          <w:rFonts w:cs="Arial"/>
                          <w:szCs w:val="20"/>
                        </w:rPr>
                      </w:pPr>
                      <w:r>
                        <w:rPr>
                          <w:rFonts w:cs="Arial"/>
                          <w:szCs w:val="20"/>
                        </w:rPr>
                        <w:t xml:space="preserve">Learn </w:t>
                      </w:r>
                      <w:r>
                        <w:t>how to use the Matrix Diffusion Trans</w:t>
                      </w:r>
                      <w:r w:rsidR="000E6906">
                        <w:t>port (MDT) package with MODFLOW 6</w:t>
                      </w:r>
                      <w:r>
                        <w:t xml:space="preserve"> to simulate matrix diffusion in a three-dimensional field scale model with an unstructured grid</w:t>
                      </w:r>
                      <w:r w:rsidR="0021572A" w:rsidRPr="0021572A">
                        <w:rPr>
                          <w:rFonts w:cs="Arial"/>
                          <w:szCs w:val="20"/>
                        </w:rPr>
                        <w:t>.</w:t>
                      </w: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553AC39A" wp14:editId="4A6ED964">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506A05" w:rsidRPr="00655AB4" w:rsidRDefault="00920155" w:rsidP="007870B4">
                            <w:pPr>
                              <w:pStyle w:val="ListRequirements"/>
                              <w:rPr>
                                <w:rFonts w:cs="Arial"/>
                                <w:szCs w:val="20"/>
                              </w:rPr>
                            </w:pPr>
                            <w:r>
                              <w:rPr>
                                <w:rFonts w:cs="Arial"/>
                                <w:szCs w:val="20"/>
                              </w:rPr>
                              <w:t>2</w:t>
                            </w:r>
                            <w:r w:rsidR="00814E4A">
                              <w:rPr>
                                <w:rFonts w:cs="Arial"/>
                                <w:szCs w:val="20"/>
                              </w:rPr>
                              <w:t>0</w:t>
                            </w:r>
                            <w:r w:rsidR="00506A05" w:rsidRPr="00655AB4">
                              <w:rPr>
                                <w:rFonts w:cs="Arial"/>
                                <w:szCs w:val="20"/>
                              </w:rPr>
                              <w:t>–</w:t>
                            </w:r>
                            <w:r>
                              <w:rPr>
                                <w:rFonts w:cs="Arial"/>
                                <w:szCs w:val="20"/>
                              </w:rPr>
                              <w:t>3</w:t>
                            </w:r>
                            <w:r w:rsidR="00506A05" w:rsidRPr="00655AB4">
                              <w:rPr>
                                <w:rFonts w:cs="Arial"/>
                                <w:szCs w:val="20"/>
                              </w:rPr>
                              <w:t>0 minutes</w:t>
                            </w:r>
                          </w:p>
                          <w:p w:rsidR="00506A05" w:rsidRPr="00655AB4" w:rsidRDefault="00506A05"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KtsQ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hAjTlpo0QMdNFqLAQW+d20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" filled="f" stroked="f">
                <v:textbox inset="0,0,0,0">
                  <w:txbxContent>
                    <w:p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506A05" w:rsidRPr="00655AB4" w:rsidRDefault="00920155" w:rsidP="007870B4">
                      <w:pPr>
                        <w:pStyle w:val="ListRequirements"/>
                        <w:rPr>
                          <w:rFonts w:cs="Arial"/>
                          <w:szCs w:val="20"/>
                        </w:rPr>
                      </w:pPr>
                      <w:r>
                        <w:rPr>
                          <w:rFonts w:cs="Arial"/>
                          <w:szCs w:val="20"/>
                        </w:rPr>
                        <w:t>2</w:t>
                      </w:r>
                      <w:r w:rsidR="00814E4A">
                        <w:rPr>
                          <w:rFonts w:cs="Arial"/>
                          <w:szCs w:val="20"/>
                        </w:rPr>
                        <w:t>0</w:t>
                      </w:r>
                      <w:r w:rsidR="00506A05" w:rsidRPr="00655AB4">
                        <w:rPr>
                          <w:rFonts w:cs="Arial"/>
                          <w:szCs w:val="20"/>
                        </w:rPr>
                        <w:t>–</w:t>
                      </w:r>
                      <w:r>
                        <w:rPr>
                          <w:rFonts w:cs="Arial"/>
                          <w:szCs w:val="20"/>
                        </w:rPr>
                        <w:t>3</w:t>
                      </w:r>
                      <w:r w:rsidR="00506A05" w:rsidRPr="00655AB4">
                        <w:rPr>
                          <w:rFonts w:cs="Arial"/>
                          <w:szCs w:val="20"/>
                        </w:rPr>
                        <w:t>0 minutes</w:t>
                      </w:r>
                    </w:p>
                    <w:p w:rsidR="00506A05" w:rsidRPr="00655AB4" w:rsidRDefault="00506A05"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1996A121" wp14:editId="42B0339F">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506A05" w:rsidRPr="00655AB4" w:rsidRDefault="00506A05" w:rsidP="007870B4">
                            <w:pPr>
                              <w:pStyle w:val="ListRequirements"/>
                              <w:rPr>
                                <w:rFonts w:cs="Arial"/>
                                <w:szCs w:val="20"/>
                              </w:rPr>
                            </w:pPr>
                            <w:r w:rsidRPr="00655AB4">
                              <w:rPr>
                                <w:rFonts w:cs="Arial"/>
                                <w:szCs w:val="20"/>
                              </w:rPr>
                              <w:t>GMS Core</w:t>
                            </w:r>
                          </w:p>
                          <w:p w:rsidR="00506A05" w:rsidRPr="00655AB4" w:rsidRDefault="00506A05" w:rsidP="007870B4">
                            <w:pPr>
                              <w:pStyle w:val="ListRequirements"/>
                              <w:rPr>
                                <w:rFonts w:cs="Arial"/>
                                <w:szCs w:val="20"/>
                              </w:rPr>
                            </w:pPr>
                            <w:r>
                              <w:rPr>
                                <w:rFonts w:cs="Arial"/>
                                <w:szCs w:val="20"/>
                              </w:rPr>
                              <w:t>MODFLOW</w:t>
                            </w:r>
                            <w:r w:rsidR="00814E4A">
                              <w:rPr>
                                <w:rFonts w:cs="Arial"/>
                                <w:szCs w:val="20"/>
                              </w:rPr>
                              <w:t>-USG</w:t>
                            </w:r>
                            <w:r>
                              <w:rPr>
                                <w:rFonts w:cs="Arial"/>
                                <w:szCs w:val="20"/>
                              </w:rPr>
                              <w:t xml:space="preserve"> </w:t>
                            </w:r>
                            <w:r w:rsidR="00BA0D02">
                              <w:rPr>
                                <w:rFonts w:cs="Arial"/>
                                <w:szCs w:val="20"/>
                              </w:rPr>
                              <w:t>Model &amp; Interface</w:t>
                            </w:r>
                          </w:p>
                          <w:p w:rsidR="00506A05" w:rsidRPr="00655AB4" w:rsidRDefault="00506A05"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79sg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muMOGmhRQ900GgtBhT4XmA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" filled="f" stroked="f">
                <v:textbox inset="0,0,0,0">
                  <w:txbxContent>
                    <w:p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506A05" w:rsidRPr="00655AB4" w:rsidRDefault="00506A05" w:rsidP="007870B4">
                      <w:pPr>
                        <w:pStyle w:val="ListRequirements"/>
                        <w:rPr>
                          <w:rFonts w:cs="Arial"/>
                          <w:szCs w:val="20"/>
                        </w:rPr>
                      </w:pPr>
                      <w:r w:rsidRPr="00655AB4">
                        <w:rPr>
                          <w:rFonts w:cs="Arial"/>
                          <w:szCs w:val="20"/>
                        </w:rPr>
                        <w:t>GMS Core</w:t>
                      </w:r>
                    </w:p>
                    <w:p w:rsidR="00506A05" w:rsidRPr="00655AB4" w:rsidRDefault="00506A05" w:rsidP="007870B4">
                      <w:pPr>
                        <w:pStyle w:val="ListRequirements"/>
                        <w:rPr>
                          <w:rFonts w:cs="Arial"/>
                          <w:szCs w:val="20"/>
                        </w:rPr>
                      </w:pPr>
                      <w:r>
                        <w:rPr>
                          <w:rFonts w:cs="Arial"/>
                          <w:szCs w:val="20"/>
                        </w:rPr>
                        <w:t>MODFLOW</w:t>
                      </w:r>
                      <w:r w:rsidR="00814E4A">
                        <w:rPr>
                          <w:rFonts w:cs="Arial"/>
                          <w:szCs w:val="20"/>
                        </w:rPr>
                        <w:t>-USG</w:t>
                      </w:r>
                      <w:r>
                        <w:rPr>
                          <w:rFonts w:cs="Arial"/>
                          <w:szCs w:val="20"/>
                        </w:rPr>
                        <w:t xml:space="preserve"> </w:t>
                      </w:r>
                      <w:r w:rsidR="00BA0D02">
                        <w:rPr>
                          <w:rFonts w:cs="Arial"/>
                          <w:szCs w:val="20"/>
                        </w:rPr>
                        <w:t>Model &amp; Interface</w:t>
                      </w:r>
                    </w:p>
                    <w:p w:rsidR="00506A05" w:rsidRPr="00655AB4" w:rsidRDefault="00506A05"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7CB94349" wp14:editId="6A573044">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506A05" w:rsidRDefault="0021572A" w:rsidP="00FA61C3">
                            <w:pPr>
                              <w:pStyle w:val="ListRequirements"/>
                              <w:rPr>
                                <w:rFonts w:cs="Arial"/>
                                <w:szCs w:val="20"/>
                              </w:rPr>
                            </w:pPr>
                            <w:r>
                              <w:rPr>
                                <w:rFonts w:cs="Arial"/>
                                <w:szCs w:val="20"/>
                              </w:rPr>
                              <w:t>MOD</w:t>
                            </w:r>
                            <w:r w:rsidR="00930ED9">
                              <w:rPr>
                                <w:rFonts w:cs="Arial"/>
                                <w:szCs w:val="20"/>
                              </w:rPr>
                              <w:t>F</w:t>
                            </w:r>
                            <w:r>
                              <w:rPr>
                                <w:rFonts w:cs="Arial"/>
                                <w:szCs w:val="20"/>
                              </w:rPr>
                              <w:t>LOW</w:t>
                            </w:r>
                            <w:r w:rsidR="00814E4A">
                              <w:rPr>
                                <w:rFonts w:cs="Arial"/>
                                <w:szCs w:val="20"/>
                              </w:rPr>
                              <w:t>-USG</w:t>
                            </w:r>
                            <w:r>
                              <w:rPr>
                                <w:rFonts w:cs="Arial"/>
                                <w:szCs w:val="20"/>
                              </w:rPr>
                              <w:t xml:space="preserve"> – </w:t>
                            </w:r>
                            <w:r w:rsidR="00814E4A">
                              <w:rPr>
                                <w:rFonts w:cs="Arial"/>
                                <w:szCs w:val="20"/>
                              </w:rPr>
                              <w:t>Complex Stratigraphy</w:t>
                            </w:r>
                          </w:p>
                          <w:p w:rsidR="0021572A" w:rsidRPr="00655AB4" w:rsidRDefault="0021572A" w:rsidP="00FA61C3">
                            <w:pPr>
                              <w:pStyle w:val="ListRequirements"/>
                              <w:rPr>
                                <w:rFonts w:cs="Arial"/>
                                <w:szCs w:val="20"/>
                              </w:rPr>
                            </w:pPr>
                            <w:r>
                              <w:rPr>
                                <w:rFonts w:cs="Arial"/>
                                <w:szCs w:val="20"/>
                              </w:rPr>
                              <w:t>MODFLOW</w:t>
                            </w:r>
                            <w:r w:rsidR="008C6790">
                              <w:rPr>
                                <w:rFonts w:cs="Arial"/>
                                <w:szCs w:val="20"/>
                              </w:rPr>
                              <w:t xml:space="preserve"> 6</w:t>
                            </w:r>
                            <w:r>
                              <w:rPr>
                                <w:rFonts w:cs="Arial"/>
                                <w:szCs w:val="20"/>
                              </w:rPr>
                              <w:t xml:space="preserve"> </w:t>
                            </w:r>
                            <w:r w:rsidR="00814E4A">
                              <w:rPr>
                                <w:rFonts w:cs="Arial"/>
                                <w:szCs w:val="20"/>
                              </w:rPr>
                              <w:t>Transport – Grid Approach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" filled="f" stroked="f">
                <v:textbox inset="0,0,0,0">
                  <w:txbxContent>
                    <w:p w:rsidR="00506A05" w:rsidRPr="00655AB4" w:rsidRDefault="00506A05"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506A05" w:rsidRDefault="0021572A" w:rsidP="00FA61C3">
                      <w:pPr>
                        <w:pStyle w:val="ListRequirements"/>
                        <w:rPr>
                          <w:rFonts w:cs="Arial"/>
                          <w:szCs w:val="20"/>
                        </w:rPr>
                      </w:pPr>
                      <w:r>
                        <w:rPr>
                          <w:rFonts w:cs="Arial"/>
                          <w:szCs w:val="20"/>
                        </w:rPr>
                        <w:t>MOD</w:t>
                      </w:r>
                      <w:r w:rsidR="00930ED9">
                        <w:rPr>
                          <w:rFonts w:cs="Arial"/>
                          <w:szCs w:val="20"/>
                        </w:rPr>
                        <w:t>F</w:t>
                      </w:r>
                      <w:r>
                        <w:rPr>
                          <w:rFonts w:cs="Arial"/>
                          <w:szCs w:val="20"/>
                        </w:rPr>
                        <w:t>LOW</w:t>
                      </w:r>
                      <w:r w:rsidR="00814E4A">
                        <w:rPr>
                          <w:rFonts w:cs="Arial"/>
                          <w:szCs w:val="20"/>
                        </w:rPr>
                        <w:t>-USG</w:t>
                      </w:r>
                      <w:r>
                        <w:rPr>
                          <w:rFonts w:cs="Arial"/>
                          <w:szCs w:val="20"/>
                        </w:rPr>
                        <w:t xml:space="preserve"> – </w:t>
                      </w:r>
                      <w:r w:rsidR="00814E4A">
                        <w:rPr>
                          <w:rFonts w:cs="Arial"/>
                          <w:szCs w:val="20"/>
                        </w:rPr>
                        <w:t>Complex Stratigraphy</w:t>
                      </w:r>
                    </w:p>
                    <w:p w:rsidR="0021572A" w:rsidRPr="00655AB4" w:rsidRDefault="0021572A" w:rsidP="00FA61C3">
                      <w:pPr>
                        <w:pStyle w:val="ListRequirements"/>
                        <w:rPr>
                          <w:rFonts w:cs="Arial"/>
                          <w:szCs w:val="20"/>
                        </w:rPr>
                      </w:pPr>
                      <w:r>
                        <w:rPr>
                          <w:rFonts w:cs="Arial"/>
                          <w:szCs w:val="20"/>
                        </w:rPr>
                        <w:t>MODFLOW</w:t>
                      </w:r>
                      <w:r w:rsidR="008C6790">
                        <w:rPr>
                          <w:rFonts w:cs="Arial"/>
                          <w:szCs w:val="20"/>
                        </w:rPr>
                        <w:t xml:space="preserve"> 6</w:t>
                      </w:r>
                      <w:r>
                        <w:rPr>
                          <w:rFonts w:cs="Arial"/>
                          <w:szCs w:val="20"/>
                        </w:rPr>
                        <w:t xml:space="preserve"> </w:t>
                      </w:r>
                      <w:r w:rsidR="00814E4A">
                        <w:rPr>
                          <w:rFonts w:cs="Arial"/>
                          <w:szCs w:val="20"/>
                        </w:rPr>
                        <w:t>Transport – Grid Approach</w:t>
                      </w:r>
                    </w:p>
                  </w:txbxContent>
                </v:textbox>
                <w10:wrap type="tight" anchory="margin"/>
              </v:shape>
            </w:pict>
          </mc:Fallback>
        </mc:AlternateContent>
      </w:r>
    </w:p>
    <w:p w:rsidR="00C17192" w:rsidRPr="00E330B8" w:rsidRDefault="00C17192" w:rsidP="00C17192">
      <w:pPr>
        <w:rPr>
          <w:color w:val="807F7D"/>
        </w:rPr>
        <w:sectPr w:rsidR="00C17192" w:rsidRPr="00E330B8" w:rsidSect="00C17192">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887603" w:rsidTr="00A90190">
        <w:tc>
          <w:tcPr>
            <w:tcW w:w="8118" w:type="dxa"/>
            <w:shd w:val="clear" w:color="auto" w:fill="F0EEE9"/>
          </w:tcPr>
          <w:p w:rsidR="007045A9" w:rsidRPr="007045A9" w:rsidRDefault="00887603">
            <w:pPr>
              <w:pStyle w:val="TOC1"/>
              <w:rPr>
                <w:rFonts w:asciiTheme="minorHAnsi" w:eastAsiaTheme="minorEastAsia" w:hAnsiTheme="minorHAnsi" w:cstheme="minorBidi"/>
                <w:b w:val="0"/>
                <w:noProof/>
                <w:sz w:val="18"/>
                <w:szCs w:val="18"/>
              </w:rPr>
            </w:pPr>
            <w:r w:rsidRPr="007045A9">
              <w:rPr>
                <w:rFonts w:cs="Arial"/>
                <w:smallCaps/>
                <w:sz w:val="18"/>
                <w:szCs w:val="18"/>
              </w:rPr>
              <w:lastRenderedPageBreak/>
              <w:fldChar w:fldCharType="begin"/>
            </w:r>
            <w:r w:rsidRPr="007045A9">
              <w:rPr>
                <w:rFonts w:cs="Arial"/>
                <w:smallCaps/>
                <w:sz w:val="18"/>
                <w:szCs w:val="18"/>
              </w:rPr>
              <w:instrText xml:space="preserve"> TOC \o "1-2" \h \z \u </w:instrText>
            </w:r>
            <w:r w:rsidRPr="007045A9">
              <w:rPr>
                <w:rFonts w:cs="Arial"/>
                <w:smallCaps/>
                <w:sz w:val="18"/>
                <w:szCs w:val="18"/>
              </w:rPr>
              <w:fldChar w:fldCharType="separate"/>
            </w:r>
            <w:hyperlink w:anchor="_Toc172287913" w:history="1">
              <w:r w:rsidR="007045A9" w:rsidRPr="007045A9">
                <w:rPr>
                  <w:rStyle w:val="Hyperlink"/>
                  <w:noProof/>
                  <w:sz w:val="18"/>
                  <w:szCs w:val="18"/>
                </w:rPr>
                <w:t>1</w:t>
              </w:r>
              <w:r w:rsidR="007045A9" w:rsidRPr="007045A9">
                <w:rPr>
                  <w:rFonts w:asciiTheme="minorHAnsi" w:eastAsiaTheme="minorEastAsia" w:hAnsiTheme="minorHAnsi" w:cstheme="minorBidi"/>
                  <w:b w:val="0"/>
                  <w:noProof/>
                  <w:sz w:val="18"/>
                  <w:szCs w:val="18"/>
                </w:rPr>
                <w:tab/>
              </w:r>
              <w:r w:rsidR="007045A9" w:rsidRPr="007045A9">
                <w:rPr>
                  <w:rStyle w:val="Hyperlink"/>
                  <w:noProof/>
                  <w:sz w:val="18"/>
                  <w:szCs w:val="18"/>
                </w:rPr>
                <w:t>Introduction</w:t>
              </w:r>
              <w:r w:rsidR="007045A9" w:rsidRPr="007045A9">
                <w:rPr>
                  <w:noProof/>
                  <w:webHidden/>
                  <w:sz w:val="18"/>
                  <w:szCs w:val="18"/>
                </w:rPr>
                <w:tab/>
              </w:r>
              <w:r w:rsidR="007045A9" w:rsidRPr="007045A9">
                <w:rPr>
                  <w:noProof/>
                  <w:webHidden/>
                  <w:sz w:val="18"/>
                  <w:szCs w:val="18"/>
                </w:rPr>
                <w:fldChar w:fldCharType="begin"/>
              </w:r>
              <w:r w:rsidR="007045A9" w:rsidRPr="007045A9">
                <w:rPr>
                  <w:noProof/>
                  <w:webHidden/>
                  <w:sz w:val="18"/>
                  <w:szCs w:val="18"/>
                </w:rPr>
                <w:instrText xml:space="preserve"> PAGEREF _Toc172287913 \h </w:instrText>
              </w:r>
              <w:r w:rsidR="007045A9" w:rsidRPr="007045A9">
                <w:rPr>
                  <w:noProof/>
                  <w:webHidden/>
                  <w:sz w:val="18"/>
                  <w:szCs w:val="18"/>
                </w:rPr>
              </w:r>
              <w:r w:rsidR="007045A9" w:rsidRPr="007045A9">
                <w:rPr>
                  <w:noProof/>
                  <w:webHidden/>
                  <w:sz w:val="18"/>
                  <w:szCs w:val="18"/>
                </w:rPr>
                <w:fldChar w:fldCharType="separate"/>
              </w:r>
              <w:r w:rsidR="007045A9" w:rsidRPr="007045A9">
                <w:rPr>
                  <w:noProof/>
                  <w:webHidden/>
                  <w:sz w:val="18"/>
                  <w:szCs w:val="18"/>
                </w:rPr>
                <w:t>2</w:t>
              </w:r>
              <w:r w:rsidR="007045A9" w:rsidRPr="007045A9">
                <w:rPr>
                  <w:noProof/>
                  <w:webHidden/>
                  <w:sz w:val="18"/>
                  <w:szCs w:val="18"/>
                </w:rPr>
                <w:fldChar w:fldCharType="end"/>
              </w:r>
            </w:hyperlink>
          </w:p>
          <w:p w:rsidR="007045A9" w:rsidRPr="007045A9" w:rsidRDefault="007045A9">
            <w:pPr>
              <w:pStyle w:val="TOC1"/>
              <w:rPr>
                <w:rFonts w:asciiTheme="minorHAnsi" w:eastAsiaTheme="minorEastAsia" w:hAnsiTheme="minorHAnsi" w:cstheme="minorBidi"/>
                <w:b w:val="0"/>
                <w:noProof/>
                <w:sz w:val="18"/>
                <w:szCs w:val="18"/>
              </w:rPr>
            </w:pPr>
            <w:hyperlink w:anchor="_Toc172287914" w:history="1">
              <w:r w:rsidRPr="007045A9">
                <w:rPr>
                  <w:rStyle w:val="Hyperlink"/>
                  <w:noProof/>
                  <w:sz w:val="18"/>
                  <w:szCs w:val="18"/>
                </w:rPr>
                <w:t>2</w:t>
              </w:r>
              <w:r w:rsidRPr="007045A9">
                <w:rPr>
                  <w:rFonts w:asciiTheme="minorHAnsi" w:eastAsiaTheme="minorEastAsia" w:hAnsiTheme="minorHAnsi" w:cstheme="minorBidi"/>
                  <w:b w:val="0"/>
                  <w:noProof/>
                  <w:sz w:val="18"/>
                  <w:szCs w:val="18"/>
                </w:rPr>
                <w:tab/>
              </w:r>
              <w:r w:rsidRPr="007045A9">
                <w:rPr>
                  <w:rStyle w:val="Hyperlink"/>
                  <w:noProof/>
                  <w:sz w:val="18"/>
                  <w:szCs w:val="18"/>
                </w:rPr>
                <w:t>Getting Started</w:t>
              </w:r>
              <w:r w:rsidRPr="007045A9">
                <w:rPr>
                  <w:noProof/>
                  <w:webHidden/>
                  <w:sz w:val="18"/>
                  <w:szCs w:val="18"/>
                </w:rPr>
                <w:tab/>
              </w:r>
              <w:r w:rsidRPr="007045A9">
                <w:rPr>
                  <w:noProof/>
                  <w:webHidden/>
                  <w:sz w:val="18"/>
                  <w:szCs w:val="18"/>
                </w:rPr>
                <w:fldChar w:fldCharType="begin"/>
              </w:r>
              <w:r w:rsidRPr="007045A9">
                <w:rPr>
                  <w:noProof/>
                  <w:webHidden/>
                  <w:sz w:val="18"/>
                  <w:szCs w:val="18"/>
                </w:rPr>
                <w:instrText xml:space="preserve"> PAGEREF _Toc172287914 \h </w:instrText>
              </w:r>
              <w:r w:rsidRPr="007045A9">
                <w:rPr>
                  <w:noProof/>
                  <w:webHidden/>
                  <w:sz w:val="18"/>
                  <w:szCs w:val="18"/>
                </w:rPr>
              </w:r>
              <w:r w:rsidRPr="007045A9">
                <w:rPr>
                  <w:noProof/>
                  <w:webHidden/>
                  <w:sz w:val="18"/>
                  <w:szCs w:val="18"/>
                </w:rPr>
                <w:fldChar w:fldCharType="separate"/>
              </w:r>
              <w:r w:rsidRPr="007045A9">
                <w:rPr>
                  <w:noProof/>
                  <w:webHidden/>
                  <w:sz w:val="18"/>
                  <w:szCs w:val="18"/>
                </w:rPr>
                <w:t>3</w:t>
              </w:r>
              <w:r w:rsidRPr="007045A9">
                <w:rPr>
                  <w:noProof/>
                  <w:webHidden/>
                  <w:sz w:val="18"/>
                  <w:szCs w:val="18"/>
                </w:rPr>
                <w:fldChar w:fldCharType="end"/>
              </w:r>
            </w:hyperlink>
          </w:p>
          <w:p w:rsidR="007045A9" w:rsidRPr="007045A9" w:rsidRDefault="007045A9">
            <w:pPr>
              <w:pStyle w:val="TOC1"/>
              <w:rPr>
                <w:rFonts w:asciiTheme="minorHAnsi" w:eastAsiaTheme="minorEastAsia" w:hAnsiTheme="minorHAnsi" w:cstheme="minorBidi"/>
                <w:b w:val="0"/>
                <w:noProof/>
                <w:sz w:val="18"/>
                <w:szCs w:val="18"/>
              </w:rPr>
            </w:pPr>
            <w:hyperlink w:anchor="_Toc172287915" w:history="1">
              <w:r w:rsidRPr="007045A9">
                <w:rPr>
                  <w:rStyle w:val="Hyperlink"/>
                  <w:noProof/>
                  <w:sz w:val="18"/>
                  <w:szCs w:val="18"/>
                </w:rPr>
                <w:t>3</w:t>
              </w:r>
              <w:r w:rsidRPr="007045A9">
                <w:rPr>
                  <w:rFonts w:asciiTheme="minorHAnsi" w:eastAsiaTheme="minorEastAsia" w:hAnsiTheme="minorHAnsi" w:cstheme="minorBidi"/>
                  <w:b w:val="0"/>
                  <w:noProof/>
                  <w:sz w:val="18"/>
                  <w:szCs w:val="18"/>
                </w:rPr>
                <w:tab/>
              </w:r>
              <w:r w:rsidRPr="007045A9">
                <w:rPr>
                  <w:rStyle w:val="Hyperlink"/>
                  <w:noProof/>
                  <w:sz w:val="18"/>
                  <w:szCs w:val="18"/>
                </w:rPr>
                <w:t>Enable Groundwater Transport</w:t>
              </w:r>
              <w:r w:rsidRPr="007045A9">
                <w:rPr>
                  <w:noProof/>
                  <w:webHidden/>
                  <w:sz w:val="18"/>
                  <w:szCs w:val="18"/>
                </w:rPr>
                <w:tab/>
              </w:r>
              <w:r w:rsidRPr="007045A9">
                <w:rPr>
                  <w:noProof/>
                  <w:webHidden/>
                  <w:sz w:val="18"/>
                  <w:szCs w:val="18"/>
                </w:rPr>
                <w:fldChar w:fldCharType="begin"/>
              </w:r>
              <w:r w:rsidRPr="007045A9">
                <w:rPr>
                  <w:noProof/>
                  <w:webHidden/>
                  <w:sz w:val="18"/>
                  <w:szCs w:val="18"/>
                </w:rPr>
                <w:instrText xml:space="preserve"> PAGEREF _Toc172287915 \h </w:instrText>
              </w:r>
              <w:r w:rsidRPr="007045A9">
                <w:rPr>
                  <w:noProof/>
                  <w:webHidden/>
                  <w:sz w:val="18"/>
                  <w:szCs w:val="18"/>
                </w:rPr>
              </w:r>
              <w:r w:rsidRPr="007045A9">
                <w:rPr>
                  <w:noProof/>
                  <w:webHidden/>
                  <w:sz w:val="18"/>
                  <w:szCs w:val="18"/>
                </w:rPr>
                <w:fldChar w:fldCharType="separate"/>
              </w:r>
              <w:r w:rsidRPr="007045A9">
                <w:rPr>
                  <w:noProof/>
                  <w:webHidden/>
                  <w:sz w:val="18"/>
                  <w:szCs w:val="18"/>
                </w:rPr>
                <w:t>4</w:t>
              </w:r>
              <w:r w:rsidRPr="007045A9">
                <w:rPr>
                  <w:noProof/>
                  <w:webHidden/>
                  <w:sz w:val="18"/>
                  <w:szCs w:val="18"/>
                </w:rPr>
                <w:fldChar w:fldCharType="end"/>
              </w:r>
            </w:hyperlink>
          </w:p>
          <w:p w:rsidR="007045A9" w:rsidRPr="007045A9" w:rsidRDefault="007045A9">
            <w:pPr>
              <w:pStyle w:val="TOC1"/>
              <w:rPr>
                <w:rFonts w:asciiTheme="minorHAnsi" w:eastAsiaTheme="minorEastAsia" w:hAnsiTheme="minorHAnsi" w:cstheme="minorBidi"/>
                <w:b w:val="0"/>
                <w:noProof/>
                <w:sz w:val="18"/>
                <w:szCs w:val="18"/>
              </w:rPr>
            </w:pPr>
            <w:hyperlink w:anchor="_Toc172287916" w:history="1">
              <w:r w:rsidRPr="007045A9">
                <w:rPr>
                  <w:rStyle w:val="Hyperlink"/>
                  <w:noProof/>
                  <w:sz w:val="18"/>
                  <w:szCs w:val="18"/>
                </w:rPr>
                <w:t>4</w:t>
              </w:r>
              <w:r w:rsidRPr="007045A9">
                <w:rPr>
                  <w:rFonts w:asciiTheme="minorHAnsi" w:eastAsiaTheme="minorEastAsia" w:hAnsiTheme="minorHAnsi" w:cstheme="minorBidi"/>
                  <w:b w:val="0"/>
                  <w:noProof/>
                  <w:sz w:val="18"/>
                  <w:szCs w:val="18"/>
                </w:rPr>
                <w:tab/>
              </w:r>
              <w:r w:rsidRPr="007045A9">
                <w:rPr>
                  <w:rStyle w:val="Hyperlink"/>
                  <w:noProof/>
                  <w:sz w:val="18"/>
                  <w:szCs w:val="18"/>
                </w:rPr>
                <w:t>Defining the MST Package</w:t>
              </w:r>
              <w:r w:rsidRPr="007045A9">
                <w:rPr>
                  <w:noProof/>
                  <w:webHidden/>
                  <w:sz w:val="18"/>
                  <w:szCs w:val="18"/>
                </w:rPr>
                <w:tab/>
              </w:r>
              <w:r w:rsidRPr="007045A9">
                <w:rPr>
                  <w:noProof/>
                  <w:webHidden/>
                  <w:sz w:val="18"/>
                  <w:szCs w:val="18"/>
                </w:rPr>
                <w:fldChar w:fldCharType="begin"/>
              </w:r>
              <w:r w:rsidRPr="007045A9">
                <w:rPr>
                  <w:noProof/>
                  <w:webHidden/>
                  <w:sz w:val="18"/>
                  <w:szCs w:val="18"/>
                </w:rPr>
                <w:instrText xml:space="preserve"> PAGEREF _Toc172287916 \h </w:instrText>
              </w:r>
              <w:r w:rsidRPr="007045A9">
                <w:rPr>
                  <w:noProof/>
                  <w:webHidden/>
                  <w:sz w:val="18"/>
                  <w:szCs w:val="18"/>
                </w:rPr>
              </w:r>
              <w:r w:rsidRPr="007045A9">
                <w:rPr>
                  <w:noProof/>
                  <w:webHidden/>
                  <w:sz w:val="18"/>
                  <w:szCs w:val="18"/>
                </w:rPr>
                <w:fldChar w:fldCharType="separate"/>
              </w:r>
              <w:r w:rsidRPr="007045A9">
                <w:rPr>
                  <w:noProof/>
                  <w:webHidden/>
                  <w:sz w:val="18"/>
                  <w:szCs w:val="18"/>
                </w:rPr>
                <w:t>5</w:t>
              </w:r>
              <w:r w:rsidRPr="007045A9">
                <w:rPr>
                  <w:noProof/>
                  <w:webHidden/>
                  <w:sz w:val="18"/>
                  <w:szCs w:val="18"/>
                </w:rPr>
                <w:fldChar w:fldCharType="end"/>
              </w:r>
            </w:hyperlink>
          </w:p>
          <w:p w:rsidR="007045A9" w:rsidRPr="007045A9" w:rsidRDefault="007045A9">
            <w:pPr>
              <w:pStyle w:val="TOC1"/>
              <w:rPr>
                <w:rFonts w:asciiTheme="minorHAnsi" w:eastAsiaTheme="minorEastAsia" w:hAnsiTheme="minorHAnsi" w:cstheme="minorBidi"/>
                <w:b w:val="0"/>
                <w:noProof/>
                <w:sz w:val="18"/>
                <w:szCs w:val="18"/>
              </w:rPr>
            </w:pPr>
            <w:hyperlink w:anchor="_Toc172287917" w:history="1">
              <w:r w:rsidRPr="007045A9">
                <w:rPr>
                  <w:rStyle w:val="Hyperlink"/>
                  <w:noProof/>
                  <w:sz w:val="18"/>
                  <w:szCs w:val="18"/>
                </w:rPr>
                <w:t>5</w:t>
              </w:r>
              <w:r w:rsidRPr="007045A9">
                <w:rPr>
                  <w:rFonts w:asciiTheme="minorHAnsi" w:eastAsiaTheme="minorEastAsia" w:hAnsiTheme="minorHAnsi" w:cstheme="minorBidi"/>
                  <w:b w:val="0"/>
                  <w:noProof/>
                  <w:sz w:val="18"/>
                  <w:szCs w:val="18"/>
                </w:rPr>
                <w:tab/>
              </w:r>
              <w:r w:rsidRPr="007045A9">
                <w:rPr>
                  <w:rStyle w:val="Hyperlink"/>
                  <w:noProof/>
                  <w:sz w:val="18"/>
                  <w:szCs w:val="18"/>
                </w:rPr>
                <w:t>Defining a CNC Package</w:t>
              </w:r>
              <w:r w:rsidRPr="007045A9">
                <w:rPr>
                  <w:noProof/>
                  <w:webHidden/>
                  <w:sz w:val="18"/>
                  <w:szCs w:val="18"/>
                </w:rPr>
                <w:tab/>
              </w:r>
              <w:r w:rsidRPr="007045A9">
                <w:rPr>
                  <w:noProof/>
                  <w:webHidden/>
                  <w:sz w:val="18"/>
                  <w:szCs w:val="18"/>
                </w:rPr>
                <w:fldChar w:fldCharType="begin"/>
              </w:r>
              <w:r w:rsidRPr="007045A9">
                <w:rPr>
                  <w:noProof/>
                  <w:webHidden/>
                  <w:sz w:val="18"/>
                  <w:szCs w:val="18"/>
                </w:rPr>
                <w:instrText xml:space="preserve"> PAGEREF _Toc172287917 \h </w:instrText>
              </w:r>
              <w:r w:rsidRPr="007045A9">
                <w:rPr>
                  <w:noProof/>
                  <w:webHidden/>
                  <w:sz w:val="18"/>
                  <w:szCs w:val="18"/>
                </w:rPr>
              </w:r>
              <w:r w:rsidRPr="007045A9">
                <w:rPr>
                  <w:noProof/>
                  <w:webHidden/>
                  <w:sz w:val="18"/>
                  <w:szCs w:val="18"/>
                </w:rPr>
                <w:fldChar w:fldCharType="separate"/>
              </w:r>
              <w:r w:rsidRPr="007045A9">
                <w:rPr>
                  <w:noProof/>
                  <w:webHidden/>
                  <w:sz w:val="18"/>
                  <w:szCs w:val="18"/>
                </w:rPr>
                <w:t>5</w:t>
              </w:r>
              <w:r w:rsidRPr="007045A9">
                <w:rPr>
                  <w:noProof/>
                  <w:webHidden/>
                  <w:sz w:val="18"/>
                  <w:szCs w:val="18"/>
                </w:rPr>
                <w:fldChar w:fldCharType="end"/>
              </w:r>
            </w:hyperlink>
          </w:p>
          <w:p w:rsidR="007045A9" w:rsidRPr="007045A9" w:rsidRDefault="007045A9">
            <w:pPr>
              <w:pStyle w:val="TOC1"/>
              <w:rPr>
                <w:rFonts w:asciiTheme="minorHAnsi" w:eastAsiaTheme="minorEastAsia" w:hAnsiTheme="minorHAnsi" w:cstheme="minorBidi"/>
                <w:b w:val="0"/>
                <w:noProof/>
                <w:sz w:val="18"/>
                <w:szCs w:val="18"/>
              </w:rPr>
            </w:pPr>
            <w:hyperlink w:anchor="_Toc172287918" w:history="1">
              <w:r w:rsidRPr="007045A9">
                <w:rPr>
                  <w:rStyle w:val="Hyperlink"/>
                  <w:noProof/>
                  <w:sz w:val="18"/>
                  <w:szCs w:val="18"/>
                </w:rPr>
                <w:t>6</w:t>
              </w:r>
              <w:r w:rsidRPr="007045A9">
                <w:rPr>
                  <w:rFonts w:asciiTheme="minorHAnsi" w:eastAsiaTheme="minorEastAsia" w:hAnsiTheme="minorHAnsi" w:cstheme="minorBidi"/>
                  <w:b w:val="0"/>
                  <w:noProof/>
                  <w:sz w:val="18"/>
                  <w:szCs w:val="18"/>
                </w:rPr>
                <w:tab/>
              </w:r>
              <w:r w:rsidRPr="007045A9">
                <w:rPr>
                  <w:rStyle w:val="Hyperlink"/>
                  <w:noProof/>
                  <w:sz w:val="18"/>
                  <w:szCs w:val="18"/>
                </w:rPr>
                <w:t>Defining the MDT Package</w:t>
              </w:r>
              <w:r w:rsidRPr="007045A9">
                <w:rPr>
                  <w:noProof/>
                  <w:webHidden/>
                  <w:sz w:val="18"/>
                  <w:szCs w:val="18"/>
                </w:rPr>
                <w:tab/>
              </w:r>
              <w:r w:rsidRPr="007045A9">
                <w:rPr>
                  <w:noProof/>
                  <w:webHidden/>
                  <w:sz w:val="18"/>
                  <w:szCs w:val="18"/>
                </w:rPr>
                <w:fldChar w:fldCharType="begin"/>
              </w:r>
              <w:r w:rsidRPr="007045A9">
                <w:rPr>
                  <w:noProof/>
                  <w:webHidden/>
                  <w:sz w:val="18"/>
                  <w:szCs w:val="18"/>
                </w:rPr>
                <w:instrText xml:space="preserve"> PAGEREF _Toc172287918 \h </w:instrText>
              </w:r>
              <w:r w:rsidRPr="007045A9">
                <w:rPr>
                  <w:noProof/>
                  <w:webHidden/>
                  <w:sz w:val="18"/>
                  <w:szCs w:val="18"/>
                </w:rPr>
              </w:r>
              <w:r w:rsidRPr="007045A9">
                <w:rPr>
                  <w:noProof/>
                  <w:webHidden/>
                  <w:sz w:val="18"/>
                  <w:szCs w:val="18"/>
                </w:rPr>
                <w:fldChar w:fldCharType="separate"/>
              </w:r>
              <w:r w:rsidRPr="007045A9">
                <w:rPr>
                  <w:noProof/>
                  <w:webHidden/>
                  <w:sz w:val="18"/>
                  <w:szCs w:val="18"/>
                </w:rPr>
                <w:t>5</w:t>
              </w:r>
              <w:r w:rsidRPr="007045A9">
                <w:rPr>
                  <w:noProof/>
                  <w:webHidden/>
                  <w:sz w:val="18"/>
                  <w:szCs w:val="18"/>
                </w:rPr>
                <w:fldChar w:fldCharType="end"/>
              </w:r>
            </w:hyperlink>
          </w:p>
          <w:p w:rsidR="007045A9" w:rsidRPr="007045A9" w:rsidRDefault="007045A9">
            <w:pPr>
              <w:pStyle w:val="TOC1"/>
              <w:rPr>
                <w:rFonts w:asciiTheme="minorHAnsi" w:eastAsiaTheme="minorEastAsia" w:hAnsiTheme="minorHAnsi" w:cstheme="minorBidi"/>
                <w:b w:val="0"/>
                <w:noProof/>
                <w:sz w:val="18"/>
                <w:szCs w:val="18"/>
              </w:rPr>
            </w:pPr>
            <w:hyperlink w:anchor="_Toc172287919" w:history="1">
              <w:r w:rsidRPr="007045A9">
                <w:rPr>
                  <w:rStyle w:val="Hyperlink"/>
                  <w:noProof/>
                  <w:sz w:val="18"/>
                  <w:szCs w:val="18"/>
                </w:rPr>
                <w:t>7</w:t>
              </w:r>
              <w:r w:rsidRPr="007045A9">
                <w:rPr>
                  <w:rFonts w:asciiTheme="minorHAnsi" w:eastAsiaTheme="minorEastAsia" w:hAnsiTheme="minorHAnsi" w:cstheme="minorBidi"/>
                  <w:b w:val="0"/>
                  <w:noProof/>
                  <w:sz w:val="18"/>
                  <w:szCs w:val="18"/>
                </w:rPr>
                <w:tab/>
              </w:r>
              <w:r w:rsidRPr="007045A9">
                <w:rPr>
                  <w:rStyle w:val="Hyperlink"/>
                  <w:noProof/>
                  <w:sz w:val="18"/>
                  <w:szCs w:val="18"/>
                </w:rPr>
                <w:t>Output Control</w:t>
              </w:r>
              <w:r w:rsidRPr="007045A9">
                <w:rPr>
                  <w:noProof/>
                  <w:webHidden/>
                  <w:sz w:val="18"/>
                  <w:szCs w:val="18"/>
                </w:rPr>
                <w:tab/>
              </w:r>
              <w:r w:rsidRPr="007045A9">
                <w:rPr>
                  <w:noProof/>
                  <w:webHidden/>
                  <w:sz w:val="18"/>
                  <w:szCs w:val="18"/>
                </w:rPr>
                <w:fldChar w:fldCharType="begin"/>
              </w:r>
              <w:r w:rsidRPr="007045A9">
                <w:rPr>
                  <w:noProof/>
                  <w:webHidden/>
                  <w:sz w:val="18"/>
                  <w:szCs w:val="18"/>
                </w:rPr>
                <w:instrText xml:space="preserve"> PAGEREF _Toc172287919 \h </w:instrText>
              </w:r>
              <w:r w:rsidRPr="007045A9">
                <w:rPr>
                  <w:noProof/>
                  <w:webHidden/>
                  <w:sz w:val="18"/>
                  <w:szCs w:val="18"/>
                </w:rPr>
              </w:r>
              <w:r w:rsidRPr="007045A9">
                <w:rPr>
                  <w:noProof/>
                  <w:webHidden/>
                  <w:sz w:val="18"/>
                  <w:szCs w:val="18"/>
                </w:rPr>
                <w:fldChar w:fldCharType="separate"/>
              </w:r>
              <w:r w:rsidRPr="007045A9">
                <w:rPr>
                  <w:noProof/>
                  <w:webHidden/>
                  <w:sz w:val="18"/>
                  <w:szCs w:val="18"/>
                </w:rPr>
                <w:t>6</w:t>
              </w:r>
              <w:r w:rsidRPr="007045A9">
                <w:rPr>
                  <w:noProof/>
                  <w:webHidden/>
                  <w:sz w:val="18"/>
                  <w:szCs w:val="18"/>
                </w:rPr>
                <w:fldChar w:fldCharType="end"/>
              </w:r>
            </w:hyperlink>
          </w:p>
          <w:p w:rsidR="007045A9" w:rsidRPr="007045A9" w:rsidRDefault="007045A9">
            <w:pPr>
              <w:pStyle w:val="TOC1"/>
              <w:rPr>
                <w:rFonts w:asciiTheme="minorHAnsi" w:eastAsiaTheme="minorEastAsia" w:hAnsiTheme="minorHAnsi" w:cstheme="minorBidi"/>
                <w:b w:val="0"/>
                <w:noProof/>
                <w:sz w:val="18"/>
                <w:szCs w:val="18"/>
              </w:rPr>
            </w:pPr>
            <w:hyperlink w:anchor="_Toc172287920" w:history="1">
              <w:r w:rsidRPr="007045A9">
                <w:rPr>
                  <w:rStyle w:val="Hyperlink"/>
                  <w:noProof/>
                  <w:sz w:val="18"/>
                  <w:szCs w:val="18"/>
                </w:rPr>
                <w:t>8</w:t>
              </w:r>
              <w:r w:rsidRPr="007045A9">
                <w:rPr>
                  <w:rFonts w:asciiTheme="minorHAnsi" w:eastAsiaTheme="minorEastAsia" w:hAnsiTheme="minorHAnsi" w:cstheme="minorBidi"/>
                  <w:b w:val="0"/>
                  <w:noProof/>
                  <w:sz w:val="18"/>
                  <w:szCs w:val="18"/>
                </w:rPr>
                <w:tab/>
              </w:r>
              <w:r w:rsidRPr="007045A9">
                <w:rPr>
                  <w:rStyle w:val="Hyperlink"/>
                  <w:noProof/>
                  <w:sz w:val="18"/>
                  <w:szCs w:val="18"/>
                </w:rPr>
                <w:t>Linking the Simulations</w:t>
              </w:r>
              <w:r w:rsidRPr="007045A9">
                <w:rPr>
                  <w:noProof/>
                  <w:webHidden/>
                  <w:sz w:val="18"/>
                  <w:szCs w:val="18"/>
                </w:rPr>
                <w:tab/>
              </w:r>
              <w:r w:rsidRPr="007045A9">
                <w:rPr>
                  <w:noProof/>
                  <w:webHidden/>
                  <w:sz w:val="18"/>
                  <w:szCs w:val="18"/>
                </w:rPr>
                <w:fldChar w:fldCharType="begin"/>
              </w:r>
              <w:r w:rsidRPr="007045A9">
                <w:rPr>
                  <w:noProof/>
                  <w:webHidden/>
                  <w:sz w:val="18"/>
                  <w:szCs w:val="18"/>
                </w:rPr>
                <w:instrText xml:space="preserve"> PAGEREF _Toc172287920 \h </w:instrText>
              </w:r>
              <w:r w:rsidRPr="007045A9">
                <w:rPr>
                  <w:noProof/>
                  <w:webHidden/>
                  <w:sz w:val="18"/>
                  <w:szCs w:val="18"/>
                </w:rPr>
              </w:r>
              <w:r w:rsidRPr="007045A9">
                <w:rPr>
                  <w:noProof/>
                  <w:webHidden/>
                  <w:sz w:val="18"/>
                  <w:szCs w:val="18"/>
                </w:rPr>
                <w:fldChar w:fldCharType="separate"/>
              </w:r>
              <w:r w:rsidRPr="007045A9">
                <w:rPr>
                  <w:noProof/>
                  <w:webHidden/>
                  <w:sz w:val="18"/>
                  <w:szCs w:val="18"/>
                </w:rPr>
                <w:t>6</w:t>
              </w:r>
              <w:r w:rsidRPr="007045A9">
                <w:rPr>
                  <w:noProof/>
                  <w:webHidden/>
                  <w:sz w:val="18"/>
                  <w:szCs w:val="18"/>
                </w:rPr>
                <w:fldChar w:fldCharType="end"/>
              </w:r>
            </w:hyperlink>
          </w:p>
          <w:p w:rsidR="007045A9" w:rsidRPr="007045A9" w:rsidRDefault="007045A9">
            <w:pPr>
              <w:pStyle w:val="TOC1"/>
              <w:rPr>
                <w:rFonts w:asciiTheme="minorHAnsi" w:eastAsiaTheme="minorEastAsia" w:hAnsiTheme="minorHAnsi" w:cstheme="minorBidi"/>
                <w:b w:val="0"/>
                <w:noProof/>
                <w:sz w:val="18"/>
                <w:szCs w:val="18"/>
              </w:rPr>
            </w:pPr>
            <w:hyperlink w:anchor="_Toc172287921" w:history="1">
              <w:r w:rsidRPr="007045A9">
                <w:rPr>
                  <w:rStyle w:val="Hyperlink"/>
                  <w:noProof/>
                  <w:sz w:val="18"/>
                  <w:szCs w:val="18"/>
                </w:rPr>
                <w:t>9</w:t>
              </w:r>
              <w:r w:rsidRPr="007045A9">
                <w:rPr>
                  <w:rFonts w:asciiTheme="minorHAnsi" w:eastAsiaTheme="minorEastAsia" w:hAnsiTheme="minorHAnsi" w:cstheme="minorBidi"/>
                  <w:b w:val="0"/>
                  <w:noProof/>
                  <w:sz w:val="18"/>
                  <w:szCs w:val="18"/>
                </w:rPr>
                <w:tab/>
              </w:r>
              <w:r w:rsidRPr="007045A9">
                <w:rPr>
                  <w:rStyle w:val="Hyperlink"/>
                  <w:noProof/>
                  <w:sz w:val="18"/>
                  <w:szCs w:val="18"/>
                </w:rPr>
                <w:t>Saving and Running MODFLOW 6</w:t>
              </w:r>
              <w:r w:rsidRPr="007045A9">
                <w:rPr>
                  <w:noProof/>
                  <w:webHidden/>
                  <w:sz w:val="18"/>
                  <w:szCs w:val="18"/>
                </w:rPr>
                <w:tab/>
              </w:r>
              <w:r w:rsidRPr="007045A9">
                <w:rPr>
                  <w:noProof/>
                  <w:webHidden/>
                  <w:sz w:val="18"/>
                  <w:szCs w:val="18"/>
                </w:rPr>
                <w:fldChar w:fldCharType="begin"/>
              </w:r>
              <w:r w:rsidRPr="007045A9">
                <w:rPr>
                  <w:noProof/>
                  <w:webHidden/>
                  <w:sz w:val="18"/>
                  <w:szCs w:val="18"/>
                </w:rPr>
                <w:instrText xml:space="preserve"> PAGEREF _Toc172287921 \h </w:instrText>
              </w:r>
              <w:r w:rsidRPr="007045A9">
                <w:rPr>
                  <w:noProof/>
                  <w:webHidden/>
                  <w:sz w:val="18"/>
                  <w:szCs w:val="18"/>
                </w:rPr>
              </w:r>
              <w:r w:rsidRPr="007045A9">
                <w:rPr>
                  <w:noProof/>
                  <w:webHidden/>
                  <w:sz w:val="18"/>
                  <w:szCs w:val="18"/>
                </w:rPr>
                <w:fldChar w:fldCharType="separate"/>
              </w:r>
              <w:r w:rsidRPr="007045A9">
                <w:rPr>
                  <w:noProof/>
                  <w:webHidden/>
                  <w:sz w:val="18"/>
                  <w:szCs w:val="18"/>
                </w:rPr>
                <w:t>7</w:t>
              </w:r>
              <w:r w:rsidRPr="007045A9">
                <w:rPr>
                  <w:noProof/>
                  <w:webHidden/>
                  <w:sz w:val="18"/>
                  <w:szCs w:val="18"/>
                </w:rPr>
                <w:fldChar w:fldCharType="end"/>
              </w:r>
            </w:hyperlink>
          </w:p>
          <w:p w:rsidR="007045A9" w:rsidRPr="007045A9" w:rsidRDefault="007045A9">
            <w:pPr>
              <w:pStyle w:val="TOC1"/>
              <w:rPr>
                <w:rFonts w:asciiTheme="minorHAnsi" w:eastAsiaTheme="minorEastAsia" w:hAnsiTheme="minorHAnsi" w:cstheme="minorBidi"/>
                <w:b w:val="0"/>
                <w:noProof/>
                <w:sz w:val="18"/>
                <w:szCs w:val="18"/>
              </w:rPr>
            </w:pPr>
            <w:hyperlink w:anchor="_Toc172287922" w:history="1">
              <w:r w:rsidRPr="007045A9">
                <w:rPr>
                  <w:rStyle w:val="Hyperlink"/>
                  <w:noProof/>
                  <w:sz w:val="18"/>
                  <w:szCs w:val="18"/>
                </w:rPr>
                <w:t>10</w:t>
              </w:r>
              <w:r w:rsidRPr="007045A9">
                <w:rPr>
                  <w:rFonts w:asciiTheme="minorHAnsi" w:eastAsiaTheme="minorEastAsia" w:hAnsiTheme="minorHAnsi" w:cstheme="minorBidi"/>
                  <w:b w:val="0"/>
                  <w:noProof/>
                  <w:sz w:val="18"/>
                  <w:szCs w:val="18"/>
                </w:rPr>
                <w:tab/>
              </w:r>
              <w:r w:rsidRPr="007045A9">
                <w:rPr>
                  <w:rStyle w:val="Hyperlink"/>
                  <w:noProof/>
                  <w:sz w:val="18"/>
                  <w:szCs w:val="18"/>
                </w:rPr>
                <w:t>Examining the Results</w:t>
              </w:r>
              <w:r w:rsidRPr="007045A9">
                <w:rPr>
                  <w:noProof/>
                  <w:webHidden/>
                  <w:sz w:val="18"/>
                  <w:szCs w:val="18"/>
                </w:rPr>
                <w:tab/>
              </w:r>
              <w:r w:rsidRPr="007045A9">
                <w:rPr>
                  <w:noProof/>
                  <w:webHidden/>
                  <w:sz w:val="18"/>
                  <w:szCs w:val="18"/>
                </w:rPr>
                <w:fldChar w:fldCharType="begin"/>
              </w:r>
              <w:r w:rsidRPr="007045A9">
                <w:rPr>
                  <w:noProof/>
                  <w:webHidden/>
                  <w:sz w:val="18"/>
                  <w:szCs w:val="18"/>
                </w:rPr>
                <w:instrText xml:space="preserve"> PAGEREF _Toc172287922 \h </w:instrText>
              </w:r>
              <w:r w:rsidRPr="007045A9">
                <w:rPr>
                  <w:noProof/>
                  <w:webHidden/>
                  <w:sz w:val="18"/>
                  <w:szCs w:val="18"/>
                </w:rPr>
              </w:r>
              <w:r w:rsidRPr="007045A9">
                <w:rPr>
                  <w:noProof/>
                  <w:webHidden/>
                  <w:sz w:val="18"/>
                  <w:szCs w:val="18"/>
                </w:rPr>
                <w:fldChar w:fldCharType="separate"/>
              </w:r>
              <w:r w:rsidRPr="007045A9">
                <w:rPr>
                  <w:noProof/>
                  <w:webHidden/>
                  <w:sz w:val="18"/>
                  <w:szCs w:val="18"/>
                </w:rPr>
                <w:t>7</w:t>
              </w:r>
              <w:r w:rsidRPr="007045A9">
                <w:rPr>
                  <w:noProof/>
                  <w:webHidden/>
                  <w:sz w:val="18"/>
                  <w:szCs w:val="18"/>
                </w:rPr>
                <w:fldChar w:fldCharType="end"/>
              </w:r>
            </w:hyperlink>
          </w:p>
          <w:p w:rsidR="007045A9" w:rsidRPr="007045A9" w:rsidRDefault="007045A9">
            <w:pPr>
              <w:pStyle w:val="TOC1"/>
              <w:rPr>
                <w:rFonts w:asciiTheme="minorHAnsi" w:eastAsiaTheme="minorEastAsia" w:hAnsiTheme="minorHAnsi" w:cstheme="minorBidi"/>
                <w:b w:val="0"/>
                <w:noProof/>
                <w:sz w:val="18"/>
                <w:szCs w:val="18"/>
              </w:rPr>
            </w:pPr>
            <w:hyperlink w:anchor="_Toc172287923" w:history="1">
              <w:r w:rsidRPr="007045A9">
                <w:rPr>
                  <w:rStyle w:val="Hyperlink"/>
                  <w:noProof/>
                  <w:sz w:val="18"/>
                  <w:szCs w:val="18"/>
                </w:rPr>
                <w:t>11</w:t>
              </w:r>
              <w:r w:rsidRPr="007045A9">
                <w:rPr>
                  <w:rFonts w:asciiTheme="minorHAnsi" w:eastAsiaTheme="minorEastAsia" w:hAnsiTheme="minorHAnsi" w:cstheme="minorBidi"/>
                  <w:b w:val="0"/>
                  <w:noProof/>
                  <w:sz w:val="18"/>
                  <w:szCs w:val="18"/>
                </w:rPr>
                <w:tab/>
              </w:r>
              <w:r w:rsidRPr="007045A9">
                <w:rPr>
                  <w:rStyle w:val="Hyperlink"/>
                  <w:noProof/>
                  <w:sz w:val="18"/>
                  <w:szCs w:val="18"/>
                </w:rPr>
                <w:t>Conclusion</w:t>
              </w:r>
              <w:r w:rsidRPr="007045A9">
                <w:rPr>
                  <w:noProof/>
                  <w:webHidden/>
                  <w:sz w:val="18"/>
                  <w:szCs w:val="18"/>
                </w:rPr>
                <w:tab/>
              </w:r>
              <w:r w:rsidRPr="007045A9">
                <w:rPr>
                  <w:noProof/>
                  <w:webHidden/>
                  <w:sz w:val="18"/>
                  <w:szCs w:val="18"/>
                </w:rPr>
                <w:fldChar w:fldCharType="begin"/>
              </w:r>
              <w:r w:rsidRPr="007045A9">
                <w:rPr>
                  <w:noProof/>
                  <w:webHidden/>
                  <w:sz w:val="18"/>
                  <w:szCs w:val="18"/>
                </w:rPr>
                <w:instrText xml:space="preserve"> PAGEREF _Toc172287923 \h </w:instrText>
              </w:r>
              <w:r w:rsidRPr="007045A9">
                <w:rPr>
                  <w:noProof/>
                  <w:webHidden/>
                  <w:sz w:val="18"/>
                  <w:szCs w:val="18"/>
                </w:rPr>
              </w:r>
              <w:r w:rsidRPr="007045A9">
                <w:rPr>
                  <w:noProof/>
                  <w:webHidden/>
                  <w:sz w:val="18"/>
                  <w:szCs w:val="18"/>
                </w:rPr>
                <w:fldChar w:fldCharType="separate"/>
              </w:r>
              <w:r w:rsidRPr="007045A9">
                <w:rPr>
                  <w:noProof/>
                  <w:webHidden/>
                  <w:sz w:val="18"/>
                  <w:szCs w:val="18"/>
                </w:rPr>
                <w:t>8</w:t>
              </w:r>
              <w:r w:rsidRPr="007045A9">
                <w:rPr>
                  <w:noProof/>
                  <w:webHidden/>
                  <w:sz w:val="18"/>
                  <w:szCs w:val="18"/>
                </w:rPr>
                <w:fldChar w:fldCharType="end"/>
              </w:r>
            </w:hyperlink>
          </w:p>
          <w:p w:rsidR="00887603" w:rsidRPr="005B5313" w:rsidRDefault="00887603" w:rsidP="005B5313">
            <w:pPr>
              <w:spacing w:before="0" w:after="0"/>
              <w:ind w:left="0"/>
              <w:rPr>
                <w:sz w:val="6"/>
                <w:szCs w:val="6"/>
              </w:rPr>
            </w:pPr>
            <w:r w:rsidRPr="007045A9">
              <w:rPr>
                <w:rFonts w:cs="Arial"/>
                <w:smallCaps/>
                <w:sz w:val="18"/>
                <w:szCs w:val="18"/>
              </w:rPr>
              <w:fldChar w:fldCharType="end"/>
            </w:r>
          </w:p>
        </w:tc>
      </w:tr>
    </w:tbl>
    <w:p w:rsidR="00506A05" w:rsidRDefault="00506A05" w:rsidP="00AC1FAC">
      <w:pPr>
        <w:pStyle w:val="Heading1"/>
      </w:pPr>
      <w:bookmarkStart w:id="0" w:name="_Toc85634501"/>
      <w:bookmarkStart w:id="1" w:name="_Toc117573605"/>
      <w:bookmarkStart w:id="2" w:name="_Toc172287913"/>
      <w:r>
        <w:t>Introduction</w:t>
      </w:r>
      <w:bookmarkEnd w:id="0"/>
      <w:bookmarkEnd w:id="2"/>
    </w:p>
    <w:bookmarkEnd w:id="1"/>
    <w:p w:rsidR="00214443" w:rsidRDefault="00214443" w:rsidP="00214443">
      <w:r>
        <w:t>The Matrix Diffusion Transport (MDT) package works with MODFLOW-USG Transport and MODFLOW</w:t>
      </w:r>
      <w:bookmarkStart w:id="3" w:name="_GoBack"/>
      <w:bookmarkEnd w:id="3"/>
      <w:r>
        <w:t xml:space="preserve"> 6. The MDT package allows </w:t>
      </w:r>
      <w:r w:rsidRPr="00F0269D">
        <w:t>existing flow and chemic</w:t>
      </w:r>
      <w:r>
        <w:t>al transport models</w:t>
      </w:r>
      <w:r w:rsidRPr="00F0269D">
        <w:t xml:space="preserve"> to be upgraded to include a full accounting of matrix diffusion effects.</w:t>
      </w:r>
      <w:r>
        <w:t xml:space="preserve"> The MDT package is based on the semi-analytic matrix diffusion method implemented in the </w:t>
      </w:r>
      <w:proofErr w:type="spellStart"/>
      <w:r>
        <w:t>REMChlor</w:t>
      </w:r>
      <w:proofErr w:type="spellEnd"/>
      <w:r>
        <w:t>-MD model</w:t>
      </w:r>
      <w:r>
        <w:rPr>
          <w:rStyle w:val="FootnoteReference"/>
        </w:rPr>
        <w:footnoteReference w:id="1"/>
      </w:r>
      <w:proofErr w:type="gramStart"/>
      <w:r>
        <w:rPr>
          <w:vertAlign w:val="superscript"/>
        </w:rPr>
        <w:t xml:space="preserve">, </w:t>
      </w:r>
      <w:proofErr w:type="gramEnd"/>
      <w:r>
        <w:rPr>
          <w:rStyle w:val="FootnoteReference"/>
        </w:rPr>
        <w:footnoteReference w:id="2"/>
      </w:r>
      <w:r>
        <w:rPr>
          <w:vertAlign w:val="superscript"/>
        </w:rPr>
        <w:t xml:space="preserve">, </w:t>
      </w:r>
      <w:r>
        <w:rPr>
          <w:rStyle w:val="FootnoteReference"/>
        </w:rPr>
        <w:footnoteReference w:id="3"/>
      </w:r>
      <w:r>
        <w:t xml:space="preserve">. The development of this simulation capability has been supported by the Department of Defense Environmental Security Technology Certification Program (ESTCP) and represents a collaborative effort between Clemson University, GSI Environmental, and </w:t>
      </w:r>
      <w:proofErr w:type="spellStart"/>
      <w:r>
        <w:t>Aquaveo</w:t>
      </w:r>
      <w:proofErr w:type="spellEnd"/>
      <w:r>
        <w:t>.</w:t>
      </w:r>
    </w:p>
    <w:p w:rsidR="00214443" w:rsidRPr="00814C69" w:rsidRDefault="00214443" w:rsidP="00214443">
      <w:r>
        <w:t xml:space="preserve">The MDT matrix diffusion method is conceptually similar to dual porosity methods, where the volume of each element is divided into “mobile” and “immobile” fractions. Solute transport occurs by advection and dispersion in the mobile fraction, but only by diffusion in the immobile fraction. With the MDT package, the concentration profile in the immobile fraction is approximated using a dynamic function </w:t>
      </w:r>
      <w:r w:rsidRPr="0035220D">
        <w:t>that</w:t>
      </w:r>
      <w:r>
        <w:t xml:space="preserve"> expresses the concentration as a function of distance from the mobile/immobile interface. This function is recomputed at each time step in each element using the current and previous concentrations in the mobile fraction, along with the integral of the concentration profile in the immobile fraction. The mass transfer to or from the mobile/immobile fractions is then computed as a linear concentration-dependent source term.</w:t>
      </w:r>
    </w:p>
    <w:p w:rsidR="00214443" w:rsidRDefault="00214443" w:rsidP="00214443">
      <w:r>
        <w:t>This tutorial demonstrates how the MDT package can be used with a MODFLOW</w:t>
      </w:r>
      <w:r w:rsidR="00871D10">
        <w:t xml:space="preserve"> 6</w:t>
      </w:r>
      <w:r>
        <w:t xml:space="preserve"> simulation to simulate diffusion in a three-dimensional heterogeneous porous media system where the heterogeneity occurs at the sub-</w:t>
      </w:r>
      <w:proofErr w:type="spellStart"/>
      <w:r>
        <w:t>gridblock</w:t>
      </w:r>
      <w:proofErr w:type="spellEnd"/>
      <w:r>
        <w:t xml:space="preserve"> scale. This example is based on the unstructured grid flow model developed in the MODFLOW-USG – Complex Stratigraphy tutorial, with a hypothetical release of trichloroethylene (TCE) into the aquifer. </w:t>
      </w:r>
    </w:p>
    <w:p w:rsidR="00214443" w:rsidRDefault="00214443" w:rsidP="00214443">
      <w:r>
        <w:lastRenderedPageBreak/>
        <w:t xml:space="preserve">For a more detailed description of the semi-analytic method used in the MDT package, please refer to the </w:t>
      </w:r>
      <w:proofErr w:type="spellStart"/>
      <w:r>
        <w:t>REMChlor</w:t>
      </w:r>
      <w:proofErr w:type="spellEnd"/>
      <w:r>
        <w:t>-MD user’s guide</w:t>
      </w:r>
      <w:r>
        <w:rPr>
          <w:vertAlign w:val="superscript"/>
        </w:rPr>
        <w:t>1</w:t>
      </w:r>
      <w:r>
        <w:t xml:space="preserve"> and related journal papers</w:t>
      </w:r>
      <w:r>
        <w:rPr>
          <w:vertAlign w:val="superscript"/>
        </w:rPr>
        <w:t>2, 3</w:t>
      </w:r>
      <w:r>
        <w:t>. The input variables used in the MDT package are described in the MDT Process for MODFLOW-USG Transport User’s Guide</w:t>
      </w:r>
      <w:r>
        <w:rPr>
          <w:rStyle w:val="FootnoteReference"/>
        </w:rPr>
        <w:footnoteReference w:id="4"/>
      </w:r>
      <w:r>
        <w:t>.</w:t>
      </w:r>
    </w:p>
    <w:p w:rsidR="00214443" w:rsidRDefault="00214443" w:rsidP="00214443">
      <w:r>
        <w:t xml:space="preserve">This example uses a five-layer </w:t>
      </w:r>
      <w:proofErr w:type="spellStart"/>
      <w:r>
        <w:t>Voronoi</w:t>
      </w:r>
      <w:proofErr w:type="spellEnd"/>
      <w:r>
        <w:t xml:space="preserve"> </w:t>
      </w:r>
      <w:proofErr w:type="spellStart"/>
      <w:r>
        <w:t>UGrid</w:t>
      </w:r>
      <w:proofErr w:type="spellEnd"/>
      <w:r>
        <w:t xml:space="preserve"> from the </w:t>
      </w:r>
      <w:r w:rsidRPr="00DA2497">
        <w:rPr>
          <w:i/>
          <w:iCs/>
        </w:rPr>
        <w:t xml:space="preserve">MODFLOW-USG Complex Stratigraphy tutorial </w:t>
      </w:r>
      <w:r>
        <w:t>and adds the MODFLOW-USG BCT and MDT packages. The layers are discontinuous, and have different properties, but the properties are assumed to be constant within each layer. The conceptual model is that there are sub-</w:t>
      </w:r>
      <w:proofErr w:type="spellStart"/>
      <w:r>
        <w:t>gridblock</w:t>
      </w:r>
      <w:proofErr w:type="spellEnd"/>
      <w:r>
        <w:t xml:space="preserve"> scale heterogeneities such as discontinuous sand, silt, and clay layers that exist throughout the model domain. These local-scale heterogeneities give rise to strong matrix diffusion effects during contaminant transport. </w:t>
      </w:r>
    </w:p>
    <w:p w:rsidR="00214443" w:rsidRDefault="00214443" w:rsidP="00214443">
      <w:r>
        <w:t xml:space="preserve">With the MDT approach, the transport in the model is simulated with localized matrix diffusion into and out of the low permeability (low-K) parts of each cell using the semi-analytic method. The local low permeability zones in each cell are not specifically discretized; rather they are represented in the model in an average sense, using the volume fraction (VOLFRACMD) of higher permeability (high-K) material, and the characteristic diffusion length in the low-K material (DIFFLENMD). The conceptual model for transport is that </w:t>
      </w:r>
      <w:proofErr w:type="spellStart"/>
      <w:r>
        <w:t>advective</w:t>
      </w:r>
      <w:proofErr w:type="spellEnd"/>
      <w:r>
        <w:t xml:space="preserve"> flow occurs in only 20% of the overall volume (the high-K fraction) with local matrix diffusion into and out of the remaining 80% low-K fraction. </w:t>
      </w:r>
    </w:p>
    <w:p w:rsidR="00214443" w:rsidRDefault="00214443" w:rsidP="00214443">
      <w:r>
        <w:t>This tutorial will demonstrate the following topics:</w:t>
      </w:r>
    </w:p>
    <w:p w:rsidR="00214443" w:rsidRPr="00933E6D" w:rsidRDefault="000E6906" w:rsidP="001C24E8">
      <w:pPr>
        <w:numPr>
          <w:ilvl w:val="0"/>
          <w:numId w:val="16"/>
        </w:numPr>
        <w:spacing w:after="120"/>
      </w:pPr>
      <w:r>
        <w:t>Opening an existing MODFLOW 6</w:t>
      </w:r>
      <w:r w:rsidR="00214443" w:rsidRPr="00933E6D">
        <w:t xml:space="preserve"> flow simulation.</w:t>
      </w:r>
    </w:p>
    <w:p w:rsidR="00214443" w:rsidRPr="00933E6D" w:rsidRDefault="000E6906" w:rsidP="001C24E8">
      <w:pPr>
        <w:numPr>
          <w:ilvl w:val="0"/>
          <w:numId w:val="16"/>
        </w:numPr>
        <w:spacing w:after="120"/>
      </w:pPr>
      <w:r>
        <w:t>Add</w:t>
      </w:r>
      <w:r w:rsidR="00214443" w:rsidRPr="00933E6D">
        <w:t xml:space="preserve">ing the </w:t>
      </w:r>
      <w:r>
        <w:t>transport simulation</w:t>
      </w:r>
      <w:r w:rsidR="0022281D">
        <w:t>.</w:t>
      </w:r>
    </w:p>
    <w:p w:rsidR="00214443" w:rsidRPr="00933E6D" w:rsidRDefault="00214443" w:rsidP="001C24E8">
      <w:pPr>
        <w:numPr>
          <w:ilvl w:val="0"/>
          <w:numId w:val="16"/>
        </w:numPr>
        <w:spacing w:after="120"/>
      </w:pPr>
      <w:r w:rsidRPr="00933E6D">
        <w:t>Activating the MDT package.</w:t>
      </w:r>
    </w:p>
    <w:p w:rsidR="00214443" w:rsidRPr="00933E6D" w:rsidRDefault="00214443" w:rsidP="001C24E8">
      <w:pPr>
        <w:numPr>
          <w:ilvl w:val="0"/>
          <w:numId w:val="16"/>
        </w:numPr>
        <w:spacing w:after="120"/>
      </w:pPr>
      <w:r w:rsidRPr="00933E6D">
        <w:t>Running the simulation and examining the results.</w:t>
      </w:r>
    </w:p>
    <w:p w:rsidR="00214443" w:rsidRDefault="00214443" w:rsidP="00214443">
      <w:pPr>
        <w:pStyle w:val="Heading1"/>
      </w:pPr>
      <w:bookmarkStart w:id="4" w:name="_Toc108185510"/>
      <w:bookmarkStart w:id="5" w:name="_Toc172287914"/>
      <w:r>
        <w:t>Getting Started</w:t>
      </w:r>
      <w:bookmarkEnd w:id="4"/>
      <w:bookmarkEnd w:id="5"/>
    </w:p>
    <w:p w:rsidR="00214443" w:rsidRPr="000A0A9C" w:rsidRDefault="00214443">
      <w:pPr>
        <w:pStyle w:val="BodyText"/>
      </w:pPr>
      <w:r w:rsidRPr="000A0A9C">
        <w:t>Do the following to get started:</w:t>
      </w:r>
    </w:p>
    <w:p w:rsidR="00214443" w:rsidRDefault="00214443" w:rsidP="001C24E8">
      <w:pPr>
        <w:pStyle w:val="ListNumber"/>
        <w:numPr>
          <w:ilvl w:val="0"/>
          <w:numId w:val="17"/>
        </w:numPr>
        <w:spacing w:after="120"/>
      </w:pPr>
      <w:r>
        <w:t xml:space="preserve">If necessary, launch GMS. </w:t>
      </w:r>
    </w:p>
    <w:p w:rsidR="00214443" w:rsidRDefault="00214443" w:rsidP="001C24E8">
      <w:pPr>
        <w:pStyle w:val="CNList"/>
        <w:numPr>
          <w:ilvl w:val="0"/>
          <w:numId w:val="17"/>
        </w:numPr>
        <w:spacing w:before="60" w:after="120"/>
      </w:pPr>
      <w:r>
        <w:t xml:space="preserve">If GMS is already running, select </w:t>
      </w:r>
      <w:r w:rsidRPr="00E623C5">
        <w:rPr>
          <w:i/>
        </w:rPr>
        <w:t xml:space="preserve">File | </w:t>
      </w:r>
      <w:r w:rsidRPr="006E2E7B">
        <w:rPr>
          <w:b/>
        </w:rPr>
        <w:t>New</w:t>
      </w:r>
      <w:r>
        <w:t xml:space="preserve"> to ensure that the program settings are restored to their default state.</w:t>
      </w:r>
    </w:p>
    <w:p w:rsidR="00214443" w:rsidRDefault="00214443" w:rsidP="001C24E8">
      <w:pPr>
        <w:pStyle w:val="ListNumber"/>
        <w:numPr>
          <w:ilvl w:val="0"/>
          <w:numId w:val="17"/>
        </w:numPr>
        <w:spacing w:after="120"/>
      </w:pPr>
      <w:r>
        <w:t xml:space="preserve">Click </w:t>
      </w:r>
      <w:r w:rsidRPr="0068316F">
        <w:rPr>
          <w:b/>
        </w:rPr>
        <w:t>Open</w:t>
      </w:r>
      <w:r>
        <w:t xml:space="preserve"> </w:t>
      </w:r>
      <w:r>
        <w:rPr>
          <w:noProof/>
        </w:rPr>
        <w:drawing>
          <wp:inline distT="0" distB="0" distL="0" distR="0" wp14:anchorId="1370420B" wp14:editId="54A2544C">
            <wp:extent cx="152400" cy="133350"/>
            <wp:effectExtent l="0" t="0" r="0" b="0"/>
            <wp:docPr id="42" name="Picture 42"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Open Macr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(or </w:t>
      </w:r>
      <w:r w:rsidRPr="0068316F">
        <w:rPr>
          <w:i/>
        </w:rPr>
        <w:t xml:space="preserve">File | </w:t>
      </w:r>
      <w:r w:rsidRPr="0068316F">
        <w:rPr>
          <w:b/>
        </w:rPr>
        <w:t>Open</w:t>
      </w:r>
      <w:r>
        <w:rPr>
          <w:b/>
        </w:rPr>
        <w:t>…</w:t>
      </w:r>
      <w:r>
        <w:t xml:space="preserve">) to bring up the </w:t>
      </w:r>
      <w:r w:rsidRPr="0068316F">
        <w:rPr>
          <w:i/>
        </w:rPr>
        <w:t>Open</w:t>
      </w:r>
      <w:r>
        <w:t xml:space="preserve"> dialog.</w:t>
      </w:r>
    </w:p>
    <w:p w:rsidR="00214443" w:rsidRPr="00073B83" w:rsidRDefault="00214443" w:rsidP="001C24E8">
      <w:pPr>
        <w:pStyle w:val="ListNumber"/>
        <w:numPr>
          <w:ilvl w:val="0"/>
          <w:numId w:val="17"/>
        </w:numPr>
        <w:spacing w:after="120"/>
      </w:pPr>
      <w:r>
        <w:t>Browse to the data files for this tutorial and select “</w:t>
      </w:r>
      <w:proofErr w:type="spellStart"/>
      <w:r>
        <w:t>olele.gpr</w:t>
      </w:r>
      <w:proofErr w:type="spellEnd"/>
      <w:r>
        <w:t>”.</w:t>
      </w:r>
    </w:p>
    <w:p w:rsidR="00214443" w:rsidRDefault="00214443" w:rsidP="001C24E8">
      <w:pPr>
        <w:pStyle w:val="ListNumber"/>
        <w:numPr>
          <w:ilvl w:val="0"/>
          <w:numId w:val="17"/>
        </w:numPr>
        <w:spacing w:after="120"/>
      </w:pPr>
      <w:r>
        <w:t xml:space="preserve">Click </w:t>
      </w:r>
      <w:r w:rsidRPr="00A413B9">
        <w:rPr>
          <w:b/>
        </w:rPr>
        <w:t>Open</w:t>
      </w:r>
      <w:r>
        <w:t xml:space="preserve"> to import the file and close the </w:t>
      </w:r>
      <w:r w:rsidRPr="00A413B9">
        <w:rPr>
          <w:i/>
        </w:rPr>
        <w:t>Open</w:t>
      </w:r>
      <w:r>
        <w:t xml:space="preserve"> dialog.</w:t>
      </w:r>
    </w:p>
    <w:p w:rsidR="00214443" w:rsidRDefault="00214443" w:rsidP="00214443">
      <w:r w:rsidRPr="00933E6D">
        <w:rPr>
          <w:rStyle w:val="BodyTextChar"/>
        </w:rPr>
        <w:t>The Graphics Win</w:t>
      </w:r>
      <w:r>
        <w:rPr>
          <w:rStyle w:val="BodyTextChar"/>
        </w:rPr>
        <w:t xml:space="preserve">dow should appear as in </w:t>
      </w:r>
      <w:r>
        <w:rPr>
          <w:rStyle w:val="BodyTextChar"/>
        </w:rPr>
        <w:fldChar w:fldCharType="begin"/>
      </w:r>
      <w:r>
        <w:rPr>
          <w:rStyle w:val="BodyTextChar"/>
        </w:rPr>
        <w:instrText xml:space="preserve"> REF _Ref105589331 \h </w:instrText>
      </w:r>
      <w:r>
        <w:rPr>
          <w:rStyle w:val="BodyTextChar"/>
        </w:rPr>
      </w:r>
      <w:r>
        <w:rPr>
          <w:rStyle w:val="BodyTextChar"/>
        </w:rPr>
        <w:fldChar w:fldCharType="separate"/>
      </w:r>
      <w:r w:rsidR="00C501FC" w:rsidRPr="00E66320">
        <w:t>Figure</w:t>
      </w:r>
      <w:r w:rsidR="00C501FC">
        <w:t xml:space="preserve"> </w:t>
      </w:r>
      <w:r w:rsidR="00C501FC">
        <w:rPr>
          <w:noProof/>
        </w:rPr>
        <w:t>1</w:t>
      </w:r>
      <w:r>
        <w:rPr>
          <w:rStyle w:val="BodyTextChar"/>
        </w:rPr>
        <w:fldChar w:fldCharType="end"/>
      </w:r>
      <w:r>
        <w:t>.</w:t>
      </w:r>
    </w:p>
    <w:p w:rsidR="00214443" w:rsidRDefault="00E66320">
      <w:pPr>
        <w:pStyle w:val="BodyText"/>
      </w:pPr>
      <w:r w:rsidRPr="00E66320">
        <w:rPr>
          <w:noProof/>
        </w:rPr>
        <w:lastRenderedPageBreak/>
        <w:drawing>
          <wp:inline distT="0" distB="0" distL="0" distR="0" wp14:anchorId="7288B934" wp14:editId="0235F8AE">
            <wp:extent cx="4572000" cy="2916936"/>
            <wp:effectExtent l="19050" t="19050" r="19050"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2000" cy="2916936"/>
                    </a:xfrm>
                    <a:prstGeom prst="rect">
                      <a:avLst/>
                    </a:prstGeom>
                    <a:ln>
                      <a:solidFill>
                        <a:schemeClr val="tx1"/>
                      </a:solidFill>
                    </a:ln>
                  </pic:spPr>
                </pic:pic>
              </a:graphicData>
            </a:graphic>
          </wp:inline>
        </w:drawing>
      </w:r>
      <w:r w:rsidRPr="00E66320">
        <w:rPr>
          <w:noProof/>
        </w:rPr>
        <w:t xml:space="preserve"> </w:t>
      </w:r>
    </w:p>
    <w:p w:rsidR="00214443" w:rsidRDefault="00214443" w:rsidP="00E66320">
      <w:pPr>
        <w:pStyle w:val="Caption"/>
      </w:pPr>
      <w:bookmarkStart w:id="6" w:name="_Ref105589331"/>
      <w:r w:rsidRPr="00E66320">
        <w:t>Figure</w:t>
      </w:r>
      <w:r>
        <w:t xml:space="preserve"> </w:t>
      </w:r>
      <w:r w:rsidR="00517CD9">
        <w:fldChar w:fldCharType="begin"/>
      </w:r>
      <w:r w:rsidR="00517CD9">
        <w:instrText xml:space="preserve"> SEQ Figure \* ARABIC </w:instrText>
      </w:r>
      <w:r w:rsidR="00517CD9">
        <w:fldChar w:fldCharType="separate"/>
      </w:r>
      <w:r w:rsidR="00C501FC">
        <w:rPr>
          <w:noProof/>
        </w:rPr>
        <w:t>1</w:t>
      </w:r>
      <w:r w:rsidR="00517CD9">
        <w:rPr>
          <w:noProof/>
        </w:rPr>
        <w:fldChar w:fldCharType="end"/>
      </w:r>
      <w:bookmarkEnd w:id="6"/>
      <w:r>
        <w:t xml:space="preserve">      </w:t>
      </w:r>
      <w:r w:rsidRPr="00D669EF">
        <w:t>Imported MODFLOW</w:t>
      </w:r>
      <w:r w:rsidR="00025EFE">
        <w:t xml:space="preserve"> 6</w:t>
      </w:r>
      <w:r w:rsidRPr="00D669EF">
        <w:t xml:space="preserve"> flow model</w:t>
      </w:r>
    </w:p>
    <w:p w:rsidR="00214443" w:rsidRPr="002A7939" w:rsidRDefault="00214443">
      <w:pPr>
        <w:pStyle w:val="BodyText"/>
      </w:pPr>
      <w:r w:rsidRPr="002A7939">
        <w:t xml:space="preserve">This model has a five-layer </w:t>
      </w:r>
      <w:proofErr w:type="spellStart"/>
      <w:r w:rsidRPr="002A7939">
        <w:t>Voronoi</w:t>
      </w:r>
      <w:proofErr w:type="spellEnd"/>
      <w:r w:rsidRPr="002A7939">
        <w:t xml:space="preserve"> </w:t>
      </w:r>
      <w:proofErr w:type="spellStart"/>
      <w:r w:rsidRPr="002A7939">
        <w:t>UGrid</w:t>
      </w:r>
      <w:proofErr w:type="spellEnd"/>
      <w:r w:rsidRPr="002A7939">
        <w:t xml:space="preserve"> with local refinement around three pumping wells. General heads have been set along the coastal boundary, and a river boundary condition exists along the lower left of the model. The no-flow boundary to the left occurs as the aquifer thins and the no-flow boundary in the upper left of the model is a parallel flow boundary.  </w:t>
      </w:r>
    </w:p>
    <w:p w:rsidR="00214443" w:rsidRPr="002A7939" w:rsidRDefault="00214443">
      <w:pPr>
        <w:pStyle w:val="BodyText"/>
      </w:pPr>
      <w:r w:rsidRPr="002A7939">
        <w:t xml:space="preserve">The five model layers are discontinuous and can be viewed by turning on the </w:t>
      </w:r>
      <w:r w:rsidRPr="002A7939">
        <w:rPr>
          <w:i/>
        </w:rPr>
        <w:t>Single layer</w:t>
      </w:r>
      <w:r w:rsidRPr="002A7939">
        <w:t xml:space="preserve"> option in the </w:t>
      </w:r>
      <w:r w:rsidRPr="002A7939">
        <w:rPr>
          <w:i/>
        </w:rPr>
        <w:t>Mini-Grid Toolbar</w:t>
      </w:r>
      <w:r w:rsidRPr="002A7939">
        <w:t xml:space="preserve"> and changing the layer values. A total of 2627 elements are used in this 3D grid.  </w:t>
      </w:r>
    </w:p>
    <w:p w:rsidR="00214443" w:rsidRPr="002A7939" w:rsidRDefault="00214443">
      <w:pPr>
        <w:pStyle w:val="BodyText"/>
      </w:pPr>
      <w:r w:rsidRPr="002A7939">
        <w:t>Before continuing, save the project with a new name.</w:t>
      </w:r>
    </w:p>
    <w:p w:rsidR="00214443" w:rsidRDefault="00214443" w:rsidP="001C24E8">
      <w:pPr>
        <w:numPr>
          <w:ilvl w:val="0"/>
          <w:numId w:val="17"/>
        </w:numPr>
        <w:spacing w:after="120"/>
      </w:pPr>
      <w:r>
        <w:t xml:space="preserve">Select </w:t>
      </w:r>
      <w:r w:rsidRPr="003F54F4">
        <w:rPr>
          <w:i/>
        </w:rPr>
        <w:t>File</w:t>
      </w:r>
      <w:r>
        <w:t xml:space="preserve"> | </w:t>
      </w:r>
      <w:r w:rsidRPr="003F54F4">
        <w:rPr>
          <w:b/>
        </w:rPr>
        <w:t>Save As…</w:t>
      </w:r>
      <w:r>
        <w:t xml:space="preserve"> to bring up the </w:t>
      </w:r>
      <w:r w:rsidRPr="003F54F4">
        <w:rPr>
          <w:i/>
        </w:rPr>
        <w:t>Save As</w:t>
      </w:r>
      <w:r>
        <w:t xml:space="preserve"> dialog.</w:t>
      </w:r>
    </w:p>
    <w:p w:rsidR="00214443" w:rsidRDefault="00214443" w:rsidP="001C24E8">
      <w:pPr>
        <w:numPr>
          <w:ilvl w:val="0"/>
          <w:numId w:val="17"/>
        </w:numPr>
        <w:spacing w:after="120"/>
      </w:pPr>
      <w:r>
        <w:t>Browse to the directory for this tutorial.</w:t>
      </w:r>
    </w:p>
    <w:p w:rsidR="00214443" w:rsidRDefault="00214443" w:rsidP="001C24E8">
      <w:pPr>
        <w:numPr>
          <w:ilvl w:val="0"/>
          <w:numId w:val="17"/>
        </w:numPr>
        <w:spacing w:after="120"/>
      </w:pPr>
      <w:r>
        <w:t>Enter “</w:t>
      </w:r>
      <w:proofErr w:type="spellStart"/>
      <w:r>
        <w:t>olele_transport.gpr</w:t>
      </w:r>
      <w:proofErr w:type="spellEnd"/>
      <w:r>
        <w:t xml:space="preserve">” as the </w:t>
      </w:r>
      <w:r w:rsidRPr="00F4394F">
        <w:rPr>
          <w:i/>
        </w:rPr>
        <w:t>File name</w:t>
      </w:r>
      <w:r>
        <w:t>.</w:t>
      </w:r>
    </w:p>
    <w:p w:rsidR="00214443" w:rsidRDefault="00214443" w:rsidP="001C24E8">
      <w:pPr>
        <w:numPr>
          <w:ilvl w:val="0"/>
          <w:numId w:val="17"/>
        </w:numPr>
        <w:spacing w:after="120"/>
      </w:pPr>
      <w:r>
        <w:t>Select “Project Files (*.</w:t>
      </w:r>
      <w:proofErr w:type="spellStart"/>
      <w:r>
        <w:t>gpr</w:t>
      </w:r>
      <w:proofErr w:type="spellEnd"/>
      <w:r>
        <w:t xml:space="preserve">)” from the </w:t>
      </w:r>
      <w:r w:rsidRPr="00F4394F">
        <w:rPr>
          <w:i/>
        </w:rPr>
        <w:t>Save as type</w:t>
      </w:r>
      <w:r>
        <w:t xml:space="preserve"> drop-down.</w:t>
      </w:r>
    </w:p>
    <w:p w:rsidR="00214443" w:rsidRDefault="00214443" w:rsidP="001C24E8">
      <w:pPr>
        <w:numPr>
          <w:ilvl w:val="0"/>
          <w:numId w:val="17"/>
        </w:numPr>
        <w:spacing w:after="120"/>
      </w:pPr>
      <w:r>
        <w:t xml:space="preserve">Click </w:t>
      </w:r>
      <w:r w:rsidRPr="00F4394F">
        <w:rPr>
          <w:b/>
        </w:rPr>
        <w:t>Save</w:t>
      </w:r>
      <w:r>
        <w:t xml:space="preserve"> to save the project file and close the </w:t>
      </w:r>
      <w:r w:rsidRPr="00F4394F">
        <w:rPr>
          <w:i/>
        </w:rPr>
        <w:t>Save As</w:t>
      </w:r>
      <w:r>
        <w:t xml:space="preserve"> dialog.</w:t>
      </w:r>
    </w:p>
    <w:p w:rsidR="00214443" w:rsidRDefault="00214443" w:rsidP="00214443">
      <w:pPr>
        <w:pStyle w:val="Heading1"/>
      </w:pPr>
      <w:bookmarkStart w:id="7" w:name="_Toc108185511"/>
      <w:bookmarkStart w:id="8" w:name="_Toc172287915"/>
      <w:r>
        <w:t xml:space="preserve">Enable </w:t>
      </w:r>
      <w:bookmarkEnd w:id="7"/>
      <w:r w:rsidR="00BF1571">
        <w:t>Groundwater Transport</w:t>
      </w:r>
      <w:bookmarkEnd w:id="8"/>
    </w:p>
    <w:p w:rsidR="00214443" w:rsidRPr="00357209" w:rsidRDefault="00214443" w:rsidP="00214443">
      <w:r>
        <w:t>MODFLOW</w:t>
      </w:r>
      <w:r w:rsidR="00BF1571">
        <w:t xml:space="preserve"> 6</w:t>
      </w:r>
      <w:r w:rsidRPr="00357209">
        <w:t xml:space="preserve"> </w:t>
      </w:r>
      <w:r w:rsidR="00BF1571">
        <w:t>t</w:t>
      </w:r>
      <w:r w:rsidRPr="00357209">
        <w:t xml:space="preserve">ransport simulations use the </w:t>
      </w:r>
      <w:r w:rsidR="00BF1571">
        <w:t>GWT</w:t>
      </w:r>
      <w:r w:rsidRPr="00357209">
        <w:t xml:space="preserve"> model</w:t>
      </w:r>
      <w:r>
        <w:t>. To set up this model, complete the following</w:t>
      </w:r>
      <w:r w:rsidRPr="00357209">
        <w:t>:</w:t>
      </w:r>
    </w:p>
    <w:p w:rsidR="00FD7616" w:rsidRPr="00E023D1" w:rsidRDefault="00FD7616" w:rsidP="001C24E8">
      <w:pPr>
        <w:numPr>
          <w:ilvl w:val="0"/>
          <w:numId w:val="11"/>
        </w:numPr>
        <w:rPr>
          <w:szCs w:val="20"/>
        </w:rPr>
      </w:pPr>
      <w:r>
        <w:t>Right-click on “</w:t>
      </w:r>
      <w:r>
        <w:rPr>
          <w:noProof/>
        </w:rPr>
        <w:drawing>
          <wp:inline distT="0" distB="0" distL="0" distR="0" wp14:anchorId="6B91D731" wp14:editId="54F9648B">
            <wp:extent cx="155448" cy="155448"/>
            <wp:effectExtent l="0" t="0" r="0" b="0"/>
            <wp:docPr id="43" name="Picture 43" descr="File:MF6 Simula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MF6 Simulati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w:t>
      </w:r>
      <w:proofErr w:type="spellStart"/>
      <w:r>
        <w:t>olele</w:t>
      </w:r>
      <w:proofErr w:type="spellEnd"/>
      <w:r>
        <w:t xml:space="preserve">-transport” and select </w:t>
      </w:r>
      <w:r w:rsidRPr="00FD7616">
        <w:rPr>
          <w:i/>
        </w:rPr>
        <w:t>New Package</w:t>
      </w:r>
      <w:r>
        <w:t xml:space="preserve"> | </w:t>
      </w:r>
      <w:r w:rsidRPr="00FD7616">
        <w:rPr>
          <w:b/>
        </w:rPr>
        <w:t>GWT</w:t>
      </w:r>
      <w:r>
        <w:t xml:space="preserve"> to bring up the </w:t>
      </w:r>
      <w:r w:rsidRPr="00E023D1">
        <w:rPr>
          <w:i/>
          <w:szCs w:val="20"/>
        </w:rPr>
        <w:t>New Groundwater Transport (GWT) Model</w:t>
      </w:r>
      <w:r w:rsidRPr="00E023D1">
        <w:rPr>
          <w:szCs w:val="20"/>
        </w:rPr>
        <w:t xml:space="preserve"> dialog.</w:t>
      </w:r>
    </w:p>
    <w:p w:rsidR="00BF1571" w:rsidRPr="002A7939" w:rsidRDefault="00BF1571" w:rsidP="00A62590">
      <w:pPr>
        <w:pStyle w:val="BodyText"/>
        <w:numPr>
          <w:ilvl w:val="0"/>
          <w:numId w:val="11"/>
        </w:numPr>
      </w:pPr>
      <w:r w:rsidRPr="002A7939">
        <w:t xml:space="preserve">Under </w:t>
      </w:r>
      <w:r w:rsidRPr="002A7939">
        <w:rPr>
          <w:i/>
        </w:rPr>
        <w:t>GWT – Groundwater Transport Model,</w:t>
      </w:r>
      <w:r w:rsidRPr="002A7939">
        <w:t xml:space="preserve"> select the following options:</w:t>
      </w:r>
    </w:p>
    <w:p w:rsidR="00BF1571" w:rsidRPr="00C63890" w:rsidRDefault="00C172FE" w:rsidP="00A62590">
      <w:pPr>
        <w:pStyle w:val="BodyText"/>
        <w:numPr>
          <w:ilvl w:val="1"/>
          <w:numId w:val="28"/>
        </w:numPr>
        <w:rPr>
          <w:i/>
        </w:rPr>
      </w:pPr>
      <w:r w:rsidRPr="00C63890">
        <w:rPr>
          <w:i/>
        </w:rPr>
        <w:t>CNC</w:t>
      </w:r>
      <w:r w:rsidR="00BF1571" w:rsidRPr="00C63890">
        <w:rPr>
          <w:i/>
        </w:rPr>
        <w:t xml:space="preserve"> – </w:t>
      </w:r>
      <w:r w:rsidR="002A7939" w:rsidRPr="00A62590">
        <w:rPr>
          <w:i/>
        </w:rPr>
        <w:t>Constant Concentration</w:t>
      </w:r>
    </w:p>
    <w:p w:rsidR="00BF1571" w:rsidRPr="00C63890" w:rsidRDefault="00BF1571" w:rsidP="00A62590">
      <w:pPr>
        <w:pStyle w:val="BodyText"/>
        <w:numPr>
          <w:ilvl w:val="1"/>
          <w:numId w:val="28"/>
        </w:numPr>
        <w:rPr>
          <w:i/>
        </w:rPr>
      </w:pPr>
      <w:r w:rsidRPr="00C63890">
        <w:rPr>
          <w:i/>
        </w:rPr>
        <w:t>SSM – Source and Sink Mixing</w:t>
      </w:r>
    </w:p>
    <w:p w:rsidR="00BF1571" w:rsidRPr="00C63890" w:rsidRDefault="00BF1571" w:rsidP="00A62590">
      <w:pPr>
        <w:pStyle w:val="BodyText"/>
        <w:numPr>
          <w:ilvl w:val="1"/>
          <w:numId w:val="28"/>
        </w:numPr>
        <w:rPr>
          <w:i/>
        </w:rPr>
      </w:pPr>
      <w:r w:rsidRPr="00C63890">
        <w:rPr>
          <w:i/>
        </w:rPr>
        <w:t>MDT – Matrix Diffusion</w:t>
      </w:r>
    </w:p>
    <w:p w:rsidR="00FD7616" w:rsidRPr="00A62590" w:rsidRDefault="00FD7616" w:rsidP="001C24E8">
      <w:pPr>
        <w:numPr>
          <w:ilvl w:val="0"/>
          <w:numId w:val="11"/>
        </w:numPr>
        <w:rPr>
          <w:szCs w:val="20"/>
        </w:rPr>
      </w:pPr>
      <w:r w:rsidRPr="00E023D1">
        <w:rPr>
          <w:szCs w:val="20"/>
        </w:rPr>
        <w:lastRenderedPageBreak/>
        <w:t xml:space="preserve">Click </w:t>
      </w:r>
      <w:r w:rsidRPr="00E023D1">
        <w:rPr>
          <w:b/>
          <w:szCs w:val="20"/>
        </w:rPr>
        <w:t>OK</w:t>
      </w:r>
      <w:r w:rsidRPr="00A62590">
        <w:rPr>
          <w:szCs w:val="20"/>
        </w:rPr>
        <w:t xml:space="preserve"> to close the </w:t>
      </w:r>
      <w:r w:rsidRPr="00A62590">
        <w:rPr>
          <w:i/>
          <w:szCs w:val="20"/>
        </w:rPr>
        <w:t>New Groundwater Transport (GWT) Model</w:t>
      </w:r>
      <w:r w:rsidRPr="00A62590">
        <w:rPr>
          <w:szCs w:val="20"/>
        </w:rPr>
        <w:t xml:space="preserve"> dialog.</w:t>
      </w:r>
    </w:p>
    <w:p w:rsidR="00214443" w:rsidRDefault="00214443" w:rsidP="00214443">
      <w:pPr>
        <w:pStyle w:val="Heading1"/>
      </w:pPr>
      <w:bookmarkStart w:id="9" w:name="_Toc108185512"/>
      <w:bookmarkStart w:id="10" w:name="_Toc172287916"/>
      <w:r>
        <w:t xml:space="preserve">Defining the </w:t>
      </w:r>
      <w:r w:rsidR="00BF1571">
        <w:t xml:space="preserve">MST </w:t>
      </w:r>
      <w:r>
        <w:t>Package</w:t>
      </w:r>
      <w:bookmarkEnd w:id="9"/>
      <w:bookmarkEnd w:id="10"/>
    </w:p>
    <w:p w:rsidR="00214443" w:rsidRPr="00105279" w:rsidRDefault="00214443" w:rsidP="00214443">
      <w:r w:rsidRPr="00105279">
        <w:t xml:space="preserve">The parameters for the </w:t>
      </w:r>
      <w:r w:rsidR="00DC60DC">
        <w:t>MST</w:t>
      </w:r>
      <w:r w:rsidRPr="00105279">
        <w:t xml:space="preserve"> transport package can now be defined.</w:t>
      </w:r>
    </w:p>
    <w:p w:rsidR="00F4292A" w:rsidRPr="002A7939" w:rsidRDefault="00F4292A">
      <w:pPr>
        <w:pStyle w:val="BodyText"/>
        <w:numPr>
          <w:ilvl w:val="0"/>
          <w:numId w:val="12"/>
        </w:numPr>
      </w:pPr>
      <w:r w:rsidRPr="002A7939">
        <w:t>Double-click on the “</w:t>
      </w:r>
      <w:r w:rsidRPr="00E023D1">
        <w:rPr>
          <w:noProof/>
        </w:rPr>
        <w:drawing>
          <wp:inline distT="0" distB="0" distL="0" distR="0" wp14:anchorId="51A9D32A" wp14:editId="7B16D90E">
            <wp:extent cx="152400" cy="152400"/>
            <wp:effectExtent l="0" t="0" r="0" b="0"/>
            <wp:docPr id="44" name="Picture 44"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File:Mf6package.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A7939">
        <w:t xml:space="preserve"> MST” package to bring up the </w:t>
      </w:r>
      <w:r w:rsidRPr="002A7939">
        <w:rPr>
          <w:i/>
        </w:rPr>
        <w:t>Mobile Storage and Transfer (MST) Package</w:t>
      </w:r>
      <w:r w:rsidRPr="002A7939">
        <w:t xml:space="preserve"> dialog</w:t>
      </w:r>
      <w:r w:rsidR="00214443" w:rsidRPr="002A7939">
        <w:t>.</w:t>
      </w:r>
    </w:p>
    <w:p w:rsidR="00F4292A" w:rsidRPr="002A7939" w:rsidRDefault="007B1268">
      <w:pPr>
        <w:pStyle w:val="BodyText"/>
        <w:numPr>
          <w:ilvl w:val="0"/>
          <w:numId w:val="12"/>
        </w:numPr>
      </w:pPr>
      <w:r w:rsidRPr="002A7939">
        <w:t xml:space="preserve">Select the </w:t>
      </w:r>
      <w:r w:rsidR="00214443" w:rsidRPr="002A7939">
        <w:t>P</w:t>
      </w:r>
      <w:r w:rsidRPr="002A7939">
        <w:t>O</w:t>
      </w:r>
      <w:r w:rsidR="00214443" w:rsidRPr="002A7939">
        <w:t>R</w:t>
      </w:r>
      <w:r w:rsidRPr="002A7939">
        <w:t>O</w:t>
      </w:r>
      <w:r w:rsidR="00214443" w:rsidRPr="002A7939">
        <w:t>SITY</w:t>
      </w:r>
      <w:r w:rsidRPr="002A7939">
        <w:t xml:space="preserve"> tab and enter a </w:t>
      </w:r>
      <w:r w:rsidRPr="002A7939">
        <w:rPr>
          <w:i/>
        </w:rPr>
        <w:t>Constant</w:t>
      </w:r>
      <w:r w:rsidRPr="002A7939">
        <w:t xml:space="preserve"> of </w:t>
      </w:r>
      <w:r w:rsidR="00214443" w:rsidRPr="002A7939">
        <w:t>“0.</w:t>
      </w:r>
      <w:r w:rsidRPr="002A7939">
        <w:t>4</w:t>
      </w:r>
      <w:r w:rsidR="00214443" w:rsidRPr="002A7939">
        <w:t>”. This is the effective porosity used for transport. This value is based on our conceptual model where the overall porosity is 0.4, but the flow only occurs in 20% of the material (the high-K fraction).</w:t>
      </w:r>
    </w:p>
    <w:p w:rsidR="007B1268" w:rsidRPr="002A7939" w:rsidRDefault="007B1268">
      <w:pPr>
        <w:pStyle w:val="BodyText"/>
        <w:numPr>
          <w:ilvl w:val="0"/>
          <w:numId w:val="12"/>
        </w:numPr>
      </w:pPr>
      <w:r w:rsidRPr="002A7939">
        <w:t xml:space="preserve">Select the </w:t>
      </w:r>
      <w:r w:rsidR="00214443" w:rsidRPr="00A62590">
        <w:rPr>
          <w:i/>
        </w:rPr>
        <w:t>BULK</w:t>
      </w:r>
      <w:r w:rsidRPr="00A62590">
        <w:rPr>
          <w:i/>
        </w:rPr>
        <w:t>_</w:t>
      </w:r>
      <w:r w:rsidR="00214443" w:rsidRPr="00A62590">
        <w:rPr>
          <w:i/>
        </w:rPr>
        <w:t>D</w:t>
      </w:r>
      <w:r w:rsidRPr="00A62590">
        <w:rPr>
          <w:i/>
        </w:rPr>
        <w:t>ENSITY</w:t>
      </w:r>
      <w:r w:rsidRPr="002A7939">
        <w:t xml:space="preserve"> tab and turn on </w:t>
      </w:r>
      <w:r w:rsidRPr="002A7939">
        <w:rPr>
          <w:i/>
        </w:rPr>
        <w:t>Define</w:t>
      </w:r>
      <w:r w:rsidRPr="002A7939">
        <w:t xml:space="preserve">. </w:t>
      </w:r>
    </w:p>
    <w:p w:rsidR="00F4292A" w:rsidRPr="002A7939" w:rsidRDefault="007B1268">
      <w:pPr>
        <w:pStyle w:val="BodyText"/>
        <w:numPr>
          <w:ilvl w:val="0"/>
          <w:numId w:val="12"/>
        </w:numPr>
      </w:pPr>
      <w:r w:rsidRPr="002A7939">
        <w:t xml:space="preserve">Enter a </w:t>
      </w:r>
      <w:r w:rsidRPr="002A7939">
        <w:rPr>
          <w:i/>
        </w:rPr>
        <w:t>Constant</w:t>
      </w:r>
      <w:r w:rsidRPr="002A7939">
        <w:t xml:space="preserve"> of</w:t>
      </w:r>
      <w:r w:rsidR="00214443" w:rsidRPr="002A7939">
        <w:t xml:space="preserve"> “1.6”. This is the dry bulk density value used for adsorption.</w:t>
      </w:r>
    </w:p>
    <w:p w:rsidR="00FD7FD7" w:rsidRPr="002A7939" w:rsidRDefault="00FD7FD7">
      <w:pPr>
        <w:pStyle w:val="BodyText"/>
        <w:numPr>
          <w:ilvl w:val="0"/>
          <w:numId w:val="12"/>
        </w:numPr>
      </w:pPr>
      <w:r w:rsidRPr="002A7939">
        <w:t xml:space="preserve">Select the </w:t>
      </w:r>
      <w:r w:rsidRPr="00A62590">
        <w:rPr>
          <w:i/>
        </w:rPr>
        <w:t>DISTCO</w:t>
      </w:r>
      <w:r w:rsidR="00883071">
        <w:rPr>
          <w:i/>
        </w:rPr>
        <w:t>E</w:t>
      </w:r>
      <w:r w:rsidRPr="00A62590">
        <w:rPr>
          <w:i/>
        </w:rPr>
        <w:t>F</w:t>
      </w:r>
      <w:r w:rsidRPr="002A7939">
        <w:t xml:space="preserve"> tab and turn on </w:t>
      </w:r>
      <w:r w:rsidRPr="002A7939">
        <w:rPr>
          <w:i/>
        </w:rPr>
        <w:t>Define</w:t>
      </w:r>
      <w:r w:rsidRPr="002A7939">
        <w:t xml:space="preserve">. </w:t>
      </w:r>
    </w:p>
    <w:p w:rsidR="00214443" w:rsidRPr="002A7939" w:rsidRDefault="00FD7FD7">
      <w:pPr>
        <w:pStyle w:val="BodyText"/>
        <w:numPr>
          <w:ilvl w:val="0"/>
          <w:numId w:val="12"/>
        </w:numPr>
      </w:pPr>
      <w:r w:rsidRPr="002A7939">
        <w:t xml:space="preserve">Enter a </w:t>
      </w:r>
      <w:r w:rsidRPr="002A7939">
        <w:rPr>
          <w:i/>
        </w:rPr>
        <w:t>Constant</w:t>
      </w:r>
      <w:r w:rsidRPr="002A7939">
        <w:t xml:space="preserve"> of</w:t>
      </w:r>
      <w:r w:rsidR="00214443" w:rsidRPr="002A7939">
        <w:t xml:space="preserve"> “</w:t>
      </w:r>
      <w:r w:rsidRPr="002A7939">
        <w:t>0.05</w:t>
      </w:r>
      <w:r w:rsidR="00214443" w:rsidRPr="002A7939">
        <w:t xml:space="preserve">”. </w:t>
      </w:r>
      <w:r w:rsidRPr="002A7939">
        <w:t>This value will give a retardation factor R=2</w:t>
      </w:r>
      <w:r w:rsidR="00214443" w:rsidRPr="002A7939">
        <w:t>.</w:t>
      </w:r>
    </w:p>
    <w:p w:rsidR="00214443" w:rsidRPr="002A7939" w:rsidRDefault="00214443">
      <w:pPr>
        <w:pStyle w:val="BodyText"/>
        <w:numPr>
          <w:ilvl w:val="0"/>
          <w:numId w:val="12"/>
        </w:numPr>
      </w:pPr>
      <w:r w:rsidRPr="002A7939">
        <w:t xml:space="preserve">Click </w:t>
      </w:r>
      <w:r w:rsidRPr="002A7939">
        <w:rPr>
          <w:b/>
        </w:rPr>
        <w:t>OK</w:t>
      </w:r>
      <w:r w:rsidRPr="002A7939">
        <w:t xml:space="preserve"> to close the </w:t>
      </w:r>
      <w:r w:rsidR="00FD7FD7" w:rsidRPr="00C63890">
        <w:rPr>
          <w:i/>
        </w:rPr>
        <w:t>Mobile Storage and Transfer (MST) Package</w:t>
      </w:r>
      <w:r w:rsidR="00FD7FD7" w:rsidRPr="00A62590">
        <w:t xml:space="preserve"> </w:t>
      </w:r>
      <w:r w:rsidRPr="002A7939">
        <w:t>dialog.</w:t>
      </w:r>
    </w:p>
    <w:p w:rsidR="00214443" w:rsidRDefault="00214443" w:rsidP="00214443">
      <w:pPr>
        <w:pStyle w:val="Heading1"/>
      </w:pPr>
      <w:bookmarkStart w:id="11" w:name="_Toc108185513"/>
      <w:bookmarkStart w:id="12" w:name="_Toc172287917"/>
      <w:r>
        <w:t xml:space="preserve">Defining a </w:t>
      </w:r>
      <w:bookmarkEnd w:id="11"/>
      <w:r w:rsidR="00C172FE">
        <w:t>CNC Package</w:t>
      </w:r>
      <w:bookmarkEnd w:id="12"/>
    </w:p>
    <w:p w:rsidR="00214443" w:rsidRPr="005E0CE4" w:rsidRDefault="00214443" w:rsidP="00214443">
      <w:r w:rsidRPr="005E0CE4">
        <w:t>Next to impose a time-dependent prescribed concentration</w:t>
      </w:r>
      <w:r w:rsidR="00FD5D39">
        <w:t xml:space="preserve"> for </w:t>
      </w:r>
      <w:r w:rsidR="0013715F">
        <w:t>a single cell</w:t>
      </w:r>
      <w:r w:rsidRPr="005E0CE4">
        <w:t xml:space="preserve">. </w:t>
      </w:r>
    </w:p>
    <w:p w:rsidR="00AB59EA" w:rsidRPr="002A7939" w:rsidRDefault="00AB59EA">
      <w:pPr>
        <w:pStyle w:val="BodyText"/>
        <w:numPr>
          <w:ilvl w:val="0"/>
          <w:numId w:val="18"/>
        </w:numPr>
      </w:pPr>
      <w:r w:rsidRPr="002A7939">
        <w:t>Double-click on the “</w:t>
      </w:r>
      <w:r w:rsidRPr="00E023D1">
        <w:rPr>
          <w:noProof/>
        </w:rPr>
        <w:drawing>
          <wp:inline distT="0" distB="0" distL="0" distR="0" wp14:anchorId="7CC6A651" wp14:editId="6BE75F91">
            <wp:extent cx="152400" cy="152400"/>
            <wp:effectExtent l="0" t="0" r="0" b="0"/>
            <wp:docPr id="45" name="Picture 45"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File:Mf6package.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A7939">
        <w:t xml:space="preserve"> CNC” package to bring up the </w:t>
      </w:r>
      <w:r w:rsidRPr="002A7939">
        <w:rPr>
          <w:i/>
        </w:rPr>
        <w:t>Constant Concentration (CNC) Package</w:t>
      </w:r>
      <w:r w:rsidRPr="002A7939">
        <w:t xml:space="preserve"> dialog</w:t>
      </w:r>
      <w:r w:rsidR="00B424ED" w:rsidRPr="002A7939">
        <w:t>.</w:t>
      </w:r>
    </w:p>
    <w:p w:rsidR="00B424ED" w:rsidRPr="002A7939" w:rsidRDefault="00B424ED">
      <w:pPr>
        <w:pStyle w:val="BodyText"/>
        <w:numPr>
          <w:ilvl w:val="0"/>
          <w:numId w:val="18"/>
        </w:numPr>
      </w:pPr>
      <w:r w:rsidRPr="002A7939">
        <w:t xml:space="preserve">Click </w:t>
      </w:r>
      <w:r w:rsidRPr="002A7939">
        <w:rPr>
          <w:b/>
        </w:rPr>
        <w:t>Add Rows</w:t>
      </w:r>
      <w:r w:rsidR="00A62590">
        <w:rPr>
          <w:b/>
        </w:rPr>
        <w:t xml:space="preserve"> </w:t>
      </w:r>
      <w:r w:rsidR="00A63B3F">
        <w:rPr>
          <w:noProof/>
        </w:rPr>
        <w:drawing>
          <wp:inline distT="0" distB="0" distL="0" distR="0" wp14:anchorId="094BB174" wp14:editId="37E36E88">
            <wp:extent cx="152400" cy="152400"/>
            <wp:effectExtent l="0" t="0" r="0" b="0"/>
            <wp:docPr id="424" name="Picture 424" descr="File:Row-ad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File:Row-add.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A7939">
        <w:t xml:space="preserve"> to open the </w:t>
      </w:r>
      <w:r w:rsidRPr="002A7939">
        <w:rPr>
          <w:i/>
        </w:rPr>
        <w:t>Add Stresses</w:t>
      </w:r>
      <w:r w:rsidRPr="002A7939">
        <w:t xml:space="preserve"> dialog.</w:t>
      </w:r>
    </w:p>
    <w:p w:rsidR="0013715F" w:rsidRPr="002A7939" w:rsidRDefault="0013715F">
      <w:pPr>
        <w:pStyle w:val="BodyText"/>
        <w:numPr>
          <w:ilvl w:val="0"/>
          <w:numId w:val="18"/>
        </w:numPr>
      </w:pPr>
      <w:r w:rsidRPr="002A7939">
        <w:t xml:space="preserve">For the </w:t>
      </w:r>
      <w:r w:rsidRPr="002A7939">
        <w:rPr>
          <w:i/>
        </w:rPr>
        <w:t>CELLID</w:t>
      </w:r>
      <w:r w:rsidR="00E023D1">
        <w:rPr>
          <w:i/>
        </w:rPr>
        <w:t xml:space="preserve"> </w:t>
      </w:r>
      <w:r w:rsidR="00D627A8">
        <w:t>row</w:t>
      </w:r>
      <w:r w:rsidR="00E023D1" w:rsidRPr="00A62590">
        <w:t xml:space="preserve"> in the</w:t>
      </w:r>
      <w:r w:rsidR="00E023D1">
        <w:rPr>
          <w:i/>
        </w:rPr>
        <w:t xml:space="preserve"> Value </w:t>
      </w:r>
      <w:r w:rsidR="00D627A8">
        <w:t>column</w:t>
      </w:r>
      <w:r w:rsidRPr="002A7939">
        <w:t>, enter “886”.</w:t>
      </w:r>
    </w:p>
    <w:p w:rsidR="00FC65CF" w:rsidRPr="002A7939" w:rsidRDefault="00FC65CF">
      <w:pPr>
        <w:pStyle w:val="BodyText"/>
        <w:numPr>
          <w:ilvl w:val="0"/>
          <w:numId w:val="18"/>
        </w:numPr>
      </w:pPr>
      <w:r w:rsidRPr="002A7939">
        <w:t xml:space="preserve">For the </w:t>
      </w:r>
      <w:r w:rsidRPr="002A7939">
        <w:rPr>
          <w:i/>
        </w:rPr>
        <w:t>CONC</w:t>
      </w:r>
      <w:r w:rsidR="00E023D1" w:rsidRPr="00E023D1">
        <w:t xml:space="preserve"> </w:t>
      </w:r>
      <w:r w:rsidR="00D627A8">
        <w:t>row</w:t>
      </w:r>
      <w:r w:rsidR="00E023D1" w:rsidRPr="00AF44E3">
        <w:t xml:space="preserve"> in the</w:t>
      </w:r>
      <w:r w:rsidR="00E023D1">
        <w:rPr>
          <w:i/>
        </w:rPr>
        <w:t xml:space="preserve"> Value </w:t>
      </w:r>
      <w:r w:rsidR="00D627A8">
        <w:t>column</w:t>
      </w:r>
      <w:r w:rsidRPr="002A7939">
        <w:t>, enter “1000”.</w:t>
      </w:r>
    </w:p>
    <w:p w:rsidR="00FC65CF" w:rsidRPr="002A7939" w:rsidRDefault="00FC65CF">
      <w:pPr>
        <w:pStyle w:val="BodyText"/>
        <w:numPr>
          <w:ilvl w:val="0"/>
          <w:numId w:val="18"/>
        </w:numPr>
      </w:pPr>
      <w:r w:rsidRPr="002A7939">
        <w:t xml:space="preserve">Click </w:t>
      </w:r>
      <w:r w:rsidRPr="002A7939">
        <w:rPr>
          <w:b/>
        </w:rPr>
        <w:t>OK</w:t>
      </w:r>
      <w:r w:rsidRPr="002A7939">
        <w:t xml:space="preserve"> to close the </w:t>
      </w:r>
      <w:r w:rsidRPr="002A7939">
        <w:rPr>
          <w:i/>
        </w:rPr>
        <w:t>Add Stresses</w:t>
      </w:r>
      <w:r w:rsidRPr="002A7939">
        <w:t xml:space="preserve"> dialog.</w:t>
      </w:r>
    </w:p>
    <w:p w:rsidR="00FC65CF" w:rsidRPr="002A7939" w:rsidRDefault="00FC65CF">
      <w:pPr>
        <w:pStyle w:val="BodyText"/>
        <w:numPr>
          <w:ilvl w:val="0"/>
          <w:numId w:val="18"/>
        </w:numPr>
      </w:pPr>
      <w:r w:rsidRPr="002A7939">
        <w:t xml:space="preserve">Change the </w:t>
      </w:r>
      <w:r w:rsidRPr="002A7939">
        <w:rPr>
          <w:i/>
        </w:rPr>
        <w:t>Period</w:t>
      </w:r>
      <w:r w:rsidRPr="002A7939">
        <w:t xml:space="preserve"> to “2”.</w:t>
      </w:r>
    </w:p>
    <w:p w:rsidR="00FC65CF" w:rsidRPr="002A7939" w:rsidRDefault="00FC65CF">
      <w:pPr>
        <w:pStyle w:val="BodyText"/>
        <w:numPr>
          <w:ilvl w:val="0"/>
          <w:numId w:val="18"/>
        </w:numPr>
      </w:pPr>
      <w:r w:rsidRPr="002A7939">
        <w:t xml:space="preserve">Click the </w:t>
      </w:r>
      <w:r w:rsidRPr="002A7939">
        <w:rPr>
          <w:b/>
        </w:rPr>
        <w:t>Define Period</w:t>
      </w:r>
      <w:r w:rsidR="00A63B3F">
        <w:rPr>
          <w:b/>
        </w:rPr>
        <w:t xml:space="preserve"> </w:t>
      </w:r>
      <w:r w:rsidR="00A63B3F">
        <w:rPr>
          <w:noProof/>
        </w:rPr>
        <w:drawing>
          <wp:inline distT="0" distB="0" distL="0" distR="0" wp14:anchorId="426158A7" wp14:editId="2B92E685">
            <wp:extent cx="152400" cy="152400"/>
            <wp:effectExtent l="0" t="0" r="0" b="0"/>
            <wp:docPr id="423" name="Picture 423" descr="File:Add Not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File:Add Not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A7939">
        <w:t xml:space="preserve"> button to bring up the </w:t>
      </w:r>
      <w:r w:rsidRPr="002A7939">
        <w:rPr>
          <w:i/>
        </w:rPr>
        <w:t>Define Period</w:t>
      </w:r>
      <w:r w:rsidRPr="002A7939">
        <w:t xml:space="preserve"> dialog.</w:t>
      </w:r>
    </w:p>
    <w:p w:rsidR="00FC65CF" w:rsidRPr="002A7939" w:rsidRDefault="00A63B3F">
      <w:pPr>
        <w:pStyle w:val="BodyText"/>
        <w:numPr>
          <w:ilvl w:val="0"/>
          <w:numId w:val="18"/>
        </w:numPr>
      </w:pPr>
      <w:r>
        <w:t>Ensure that</w:t>
      </w:r>
      <w:r w:rsidR="00FC65CF" w:rsidRPr="002A7939">
        <w:t xml:space="preserve"> </w:t>
      </w:r>
      <w:r w:rsidR="00FC65CF" w:rsidRPr="002A7939">
        <w:rPr>
          <w:i/>
        </w:rPr>
        <w:t>Copy from previous period (1)</w:t>
      </w:r>
      <w:r w:rsidR="00FC65CF" w:rsidRPr="002A7939">
        <w:t xml:space="preserve"> is selected and click </w:t>
      </w:r>
      <w:r w:rsidR="00FC65CF" w:rsidRPr="002A7939">
        <w:rPr>
          <w:b/>
        </w:rPr>
        <w:t>OK</w:t>
      </w:r>
      <w:r w:rsidR="00FC65CF" w:rsidRPr="002A7939">
        <w:t xml:space="preserve"> to close the </w:t>
      </w:r>
      <w:r w:rsidR="00FC65CF" w:rsidRPr="002A7939">
        <w:rPr>
          <w:i/>
        </w:rPr>
        <w:t>Define Period</w:t>
      </w:r>
      <w:r w:rsidR="00FC65CF" w:rsidRPr="002A7939">
        <w:t xml:space="preserve"> dialog.</w:t>
      </w:r>
    </w:p>
    <w:p w:rsidR="00FC65CF" w:rsidRPr="002A7939" w:rsidRDefault="00E023D1">
      <w:pPr>
        <w:pStyle w:val="BodyText"/>
        <w:numPr>
          <w:ilvl w:val="0"/>
          <w:numId w:val="18"/>
        </w:numPr>
      </w:pPr>
      <w:r>
        <w:t>In the</w:t>
      </w:r>
      <w:r w:rsidRPr="002A7939">
        <w:t xml:space="preserve"> </w:t>
      </w:r>
      <w:r w:rsidR="00FC65CF" w:rsidRPr="002A7939">
        <w:rPr>
          <w:i/>
        </w:rPr>
        <w:t>CONC</w:t>
      </w:r>
      <w:r>
        <w:rPr>
          <w:i/>
        </w:rPr>
        <w:t xml:space="preserve"> </w:t>
      </w:r>
      <w:r w:rsidRPr="00A62590">
        <w:t>column, change</w:t>
      </w:r>
      <w:r w:rsidR="00FC65CF" w:rsidRPr="00E023D1">
        <w:t xml:space="preserve"> to</w:t>
      </w:r>
      <w:r w:rsidR="00FC65CF" w:rsidRPr="002A7939">
        <w:t xml:space="preserve"> “1”.</w:t>
      </w:r>
    </w:p>
    <w:p w:rsidR="00FC65CF" w:rsidRPr="002A7939" w:rsidRDefault="00FC65CF">
      <w:pPr>
        <w:pStyle w:val="BodyText"/>
        <w:numPr>
          <w:ilvl w:val="0"/>
          <w:numId w:val="18"/>
        </w:numPr>
      </w:pPr>
      <w:r w:rsidRPr="002A7939">
        <w:t xml:space="preserve">Click </w:t>
      </w:r>
      <w:r w:rsidRPr="002A7939">
        <w:rPr>
          <w:b/>
        </w:rPr>
        <w:t>OK</w:t>
      </w:r>
      <w:r w:rsidRPr="002A7939">
        <w:t xml:space="preserve"> to close the </w:t>
      </w:r>
      <w:r w:rsidRPr="00A62590">
        <w:rPr>
          <w:i/>
        </w:rPr>
        <w:t>Constant Concentration (CNC) Package</w:t>
      </w:r>
      <w:r w:rsidRPr="002A7939">
        <w:t xml:space="preserve"> dialog.</w:t>
      </w:r>
    </w:p>
    <w:p w:rsidR="00214443" w:rsidRDefault="00214443" w:rsidP="00214443">
      <w:r w:rsidRPr="005E0CE4">
        <w:t xml:space="preserve">This will maintain the concentration in cell 886 at a value of 1000 </w:t>
      </w:r>
      <w:r>
        <w:t>µ</w:t>
      </w:r>
      <w:r w:rsidRPr="005E0CE4">
        <w:t>g/L for 10 years, and then will switch</w:t>
      </w:r>
      <w:r>
        <w:t xml:space="preserve"> it to a value of 1 µg/L for the remaining 90 years of the simulation.  This is intended to simulate a contaminant source that is removed (mostly) after 10 years.</w:t>
      </w:r>
    </w:p>
    <w:p w:rsidR="00D12625" w:rsidRDefault="00D12625" w:rsidP="00D12625">
      <w:pPr>
        <w:pStyle w:val="Heading1"/>
      </w:pPr>
      <w:bookmarkStart w:id="13" w:name="_Toc172287918"/>
      <w:r>
        <w:t>Defining the MDT Package</w:t>
      </w:r>
      <w:bookmarkEnd w:id="13"/>
    </w:p>
    <w:p w:rsidR="00D12625" w:rsidRPr="00001A3E" w:rsidRDefault="00D12625">
      <w:pPr>
        <w:pStyle w:val="BodyText"/>
      </w:pPr>
      <w:r w:rsidRPr="00001A3E">
        <w:t>With the MDT package activated, the parameters for the MDT package can now be defined.</w:t>
      </w:r>
    </w:p>
    <w:p w:rsidR="00D12625" w:rsidRDefault="00D12625" w:rsidP="00D12625">
      <w:pPr>
        <w:pStyle w:val="ListNumber"/>
        <w:numPr>
          <w:ilvl w:val="0"/>
          <w:numId w:val="15"/>
        </w:numPr>
      </w:pPr>
      <w:r>
        <w:lastRenderedPageBreak/>
        <w:t>Double-click on the “</w:t>
      </w:r>
      <w:r>
        <w:rPr>
          <w:noProof/>
        </w:rPr>
        <w:drawing>
          <wp:inline distT="0" distB="0" distL="0" distR="0" wp14:anchorId="58178CCE" wp14:editId="1A819A99">
            <wp:extent cx="152400" cy="152400"/>
            <wp:effectExtent l="0" t="0" r="0" b="0"/>
            <wp:docPr id="47" name="Picture 47"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File:Mf6package.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MDT” package to bring up the </w:t>
      </w:r>
      <w:r w:rsidRPr="00BF5337">
        <w:rPr>
          <w:i/>
        </w:rPr>
        <w:t>Matrix Diffusion Transport (MDT) Package</w:t>
      </w:r>
      <w:r>
        <w:t xml:space="preserve"> dialog.</w:t>
      </w:r>
    </w:p>
    <w:p w:rsidR="00A62590" w:rsidRDefault="00D12625" w:rsidP="00D12625">
      <w:pPr>
        <w:pStyle w:val="CNList"/>
        <w:numPr>
          <w:ilvl w:val="0"/>
          <w:numId w:val="15"/>
        </w:numPr>
      </w:pPr>
      <w:r>
        <w:t xml:space="preserve">On the </w:t>
      </w:r>
      <w:r w:rsidRPr="00075073">
        <w:rPr>
          <w:i/>
        </w:rPr>
        <w:t>MD_TYPE_FLAG</w:t>
      </w:r>
      <w:r>
        <w:t xml:space="preserve"> tab, set the </w:t>
      </w:r>
      <w:r w:rsidRPr="00075073">
        <w:rPr>
          <w:i/>
        </w:rPr>
        <w:t>Constant</w:t>
      </w:r>
      <w:r>
        <w:t xml:space="preserve"> value to “2</w:t>
      </w:r>
      <w:r w:rsidRPr="009A1264">
        <w:t>”</w:t>
      </w:r>
      <w:r>
        <w:t xml:space="preserve">. </w:t>
      </w:r>
    </w:p>
    <w:p w:rsidR="00D12625" w:rsidRDefault="00D12625" w:rsidP="00A62590">
      <w:pPr>
        <w:pStyle w:val="BodyText"/>
      </w:pPr>
      <w:r>
        <w:t>This variable is a flag that tells the MDT package how matrix diffusion will be handled. Choosing a value of 2 tells the package to allow matrix diffusion into embedded low permeability zones with a finite diffusion length.</w:t>
      </w:r>
    </w:p>
    <w:p w:rsidR="00A62590" w:rsidRDefault="00D12625" w:rsidP="00D12625">
      <w:pPr>
        <w:pStyle w:val="CNList"/>
        <w:numPr>
          <w:ilvl w:val="0"/>
          <w:numId w:val="15"/>
        </w:numPr>
      </w:pPr>
      <w:r>
        <w:t xml:space="preserve">On the </w:t>
      </w:r>
      <w:r w:rsidRPr="00075073">
        <w:rPr>
          <w:i/>
        </w:rPr>
        <w:t>MD_FRACTION</w:t>
      </w:r>
      <w:r>
        <w:t xml:space="preserve"> tab, set the </w:t>
      </w:r>
      <w:r w:rsidRPr="00075073">
        <w:rPr>
          <w:i/>
        </w:rPr>
        <w:t>Constant</w:t>
      </w:r>
      <w:r>
        <w:t xml:space="preserve"> value to “0.2</w:t>
      </w:r>
      <w:r w:rsidRPr="009A1264">
        <w:t>”</w:t>
      </w:r>
      <w:r>
        <w:t xml:space="preserve">. </w:t>
      </w:r>
    </w:p>
    <w:p w:rsidR="00D12625" w:rsidRDefault="00D12625" w:rsidP="00A62590">
      <w:pPr>
        <w:pStyle w:val="BodyText"/>
      </w:pPr>
      <w:r>
        <w:t>This is the volume fraction of high-K material in each cell.</w:t>
      </w:r>
    </w:p>
    <w:p w:rsidR="00A62590" w:rsidRDefault="00D12625" w:rsidP="00D12625">
      <w:pPr>
        <w:pStyle w:val="CNList"/>
        <w:numPr>
          <w:ilvl w:val="0"/>
          <w:numId w:val="15"/>
        </w:numPr>
      </w:pPr>
      <w:r>
        <w:t xml:space="preserve">On the </w:t>
      </w:r>
      <w:r w:rsidRPr="00075073">
        <w:rPr>
          <w:i/>
        </w:rPr>
        <w:t>MD_POROSITY</w:t>
      </w:r>
      <w:r>
        <w:t xml:space="preserve"> tab, set the </w:t>
      </w:r>
      <w:r w:rsidRPr="00075073">
        <w:rPr>
          <w:i/>
        </w:rPr>
        <w:t>Constant</w:t>
      </w:r>
      <w:r>
        <w:t xml:space="preserve"> value to “0.4</w:t>
      </w:r>
      <w:r w:rsidRPr="009A1264">
        <w:t>”</w:t>
      </w:r>
      <w:r>
        <w:t xml:space="preserve">. </w:t>
      </w:r>
    </w:p>
    <w:p w:rsidR="00D12625" w:rsidRDefault="00A62590" w:rsidP="00A62590">
      <w:pPr>
        <w:pStyle w:val="BodyText"/>
      </w:pPr>
      <w:r>
        <w:t>This sets</w:t>
      </w:r>
      <w:r w:rsidR="00D12625">
        <w:t xml:space="preserve"> the porosity of the low-K material.</w:t>
      </w:r>
    </w:p>
    <w:p w:rsidR="00A62590" w:rsidRDefault="00D12625" w:rsidP="00D12625">
      <w:pPr>
        <w:pStyle w:val="CNList"/>
        <w:numPr>
          <w:ilvl w:val="0"/>
          <w:numId w:val="15"/>
        </w:numPr>
      </w:pPr>
      <w:r>
        <w:t xml:space="preserve">On the </w:t>
      </w:r>
      <w:r w:rsidRPr="00075073">
        <w:rPr>
          <w:i/>
        </w:rPr>
        <w:t>BULK_DENSITY</w:t>
      </w:r>
      <w:r>
        <w:t xml:space="preserve"> tab, set the </w:t>
      </w:r>
      <w:r w:rsidRPr="00075073">
        <w:rPr>
          <w:i/>
        </w:rPr>
        <w:t>Constant</w:t>
      </w:r>
      <w:r>
        <w:t xml:space="preserve"> value to “1.6</w:t>
      </w:r>
      <w:r w:rsidRPr="009A1264">
        <w:t>”</w:t>
      </w:r>
      <w:r>
        <w:t xml:space="preserve">. </w:t>
      </w:r>
    </w:p>
    <w:p w:rsidR="00D12625" w:rsidRDefault="00A62590" w:rsidP="00A62590">
      <w:pPr>
        <w:pStyle w:val="BodyText"/>
      </w:pPr>
      <w:r>
        <w:t>This is the d</w:t>
      </w:r>
      <w:r w:rsidR="00D12625">
        <w:t>ry bulk density of the low-K material.</w:t>
      </w:r>
    </w:p>
    <w:p w:rsidR="00A62590" w:rsidRDefault="00D12625" w:rsidP="00D12625">
      <w:pPr>
        <w:pStyle w:val="CNList"/>
        <w:numPr>
          <w:ilvl w:val="0"/>
          <w:numId w:val="15"/>
        </w:numPr>
      </w:pPr>
      <w:r>
        <w:t xml:space="preserve">On the </w:t>
      </w:r>
      <w:r w:rsidRPr="00075073">
        <w:rPr>
          <w:i/>
        </w:rPr>
        <w:t>MD_DIFF_LENGTH</w:t>
      </w:r>
      <w:r>
        <w:t xml:space="preserve"> tab, set the </w:t>
      </w:r>
      <w:r w:rsidRPr="00075073">
        <w:rPr>
          <w:i/>
        </w:rPr>
        <w:t>Constant</w:t>
      </w:r>
      <w:r>
        <w:t xml:space="preserve"> value to “1.64</w:t>
      </w:r>
      <w:r w:rsidRPr="009A1264">
        <w:t>”</w:t>
      </w:r>
      <w:r>
        <w:t xml:space="preserve">. </w:t>
      </w:r>
    </w:p>
    <w:p w:rsidR="00D12625" w:rsidRDefault="00D12625" w:rsidP="00A62590">
      <w:pPr>
        <w:pStyle w:val="BodyText"/>
      </w:pPr>
      <w:r>
        <w:t xml:space="preserve">This is the characteristic diffusion length in the low-K material in each cell. The value here was chosen to be 0.5m, but since the dimensions of this model are in feet, the value is converted to units of feet. More information on the estimation of the diffusion length is available in the </w:t>
      </w:r>
      <w:proofErr w:type="spellStart"/>
      <w:r>
        <w:t>REMChlor</w:t>
      </w:r>
      <w:proofErr w:type="spellEnd"/>
      <w:r>
        <w:t>-MD User’s Guide</w:t>
      </w:r>
      <w:r>
        <w:rPr>
          <w:vertAlign w:val="superscript"/>
        </w:rPr>
        <w:t>1</w:t>
      </w:r>
      <w:r>
        <w:t>.</w:t>
      </w:r>
    </w:p>
    <w:p w:rsidR="00A62590" w:rsidRDefault="00D12625" w:rsidP="00D12625">
      <w:pPr>
        <w:pStyle w:val="CNList"/>
        <w:numPr>
          <w:ilvl w:val="0"/>
          <w:numId w:val="15"/>
        </w:numPr>
      </w:pPr>
      <w:r>
        <w:t xml:space="preserve">On the </w:t>
      </w:r>
      <w:r w:rsidRPr="00075073">
        <w:rPr>
          <w:i/>
        </w:rPr>
        <w:t>MD_TORTUOSITY</w:t>
      </w:r>
      <w:r>
        <w:t xml:space="preserve"> tab, set the </w:t>
      </w:r>
      <w:r w:rsidRPr="00075073">
        <w:rPr>
          <w:i/>
        </w:rPr>
        <w:t>Constant</w:t>
      </w:r>
      <w:r>
        <w:t xml:space="preserve"> value to “0.3</w:t>
      </w:r>
      <w:r w:rsidRPr="009A1264">
        <w:t>”</w:t>
      </w:r>
      <w:r>
        <w:t xml:space="preserve">. </w:t>
      </w:r>
    </w:p>
    <w:p w:rsidR="00D12625" w:rsidRDefault="00A62590" w:rsidP="00A62590">
      <w:pPr>
        <w:pStyle w:val="BodyText"/>
      </w:pPr>
      <w:r>
        <w:t xml:space="preserve">This sets </w:t>
      </w:r>
      <w:proofErr w:type="spellStart"/>
      <w:r>
        <w:t>thet</w:t>
      </w:r>
      <w:r w:rsidR="00D12625">
        <w:t>ortuosity</w:t>
      </w:r>
      <w:proofErr w:type="spellEnd"/>
      <w:r w:rsidR="00D12625">
        <w:t xml:space="preserve"> of the low-K material in each cell.</w:t>
      </w:r>
    </w:p>
    <w:p w:rsidR="00D12625" w:rsidRDefault="00D12625" w:rsidP="00D12625">
      <w:pPr>
        <w:pStyle w:val="CNList"/>
        <w:numPr>
          <w:ilvl w:val="0"/>
          <w:numId w:val="15"/>
        </w:numPr>
      </w:pPr>
      <w:r>
        <w:t xml:space="preserve">On the </w:t>
      </w:r>
      <w:r w:rsidRPr="00075073">
        <w:rPr>
          <w:i/>
        </w:rPr>
        <w:t>MD_DIST_COEFF</w:t>
      </w:r>
      <w:r>
        <w:t xml:space="preserve"> tab, set the </w:t>
      </w:r>
      <w:r w:rsidRPr="00075073">
        <w:rPr>
          <w:i/>
        </w:rPr>
        <w:t>Constant</w:t>
      </w:r>
      <w:r>
        <w:t xml:space="preserve"> value to “0.0</w:t>
      </w:r>
      <w:r w:rsidRPr="009A1264">
        <w:t>”</w:t>
      </w:r>
      <w:r>
        <w:t>.</w:t>
      </w:r>
    </w:p>
    <w:p w:rsidR="00D12625" w:rsidRDefault="00D12625" w:rsidP="00D12625">
      <w:pPr>
        <w:pStyle w:val="CNList"/>
        <w:numPr>
          <w:ilvl w:val="0"/>
          <w:numId w:val="15"/>
        </w:numPr>
      </w:pPr>
      <w:r>
        <w:t xml:space="preserve">On the </w:t>
      </w:r>
      <w:r w:rsidRPr="00075073">
        <w:rPr>
          <w:i/>
        </w:rPr>
        <w:t>MD_DECAY</w:t>
      </w:r>
      <w:r>
        <w:t xml:space="preserve"> tab, set the </w:t>
      </w:r>
      <w:r w:rsidRPr="00075073">
        <w:rPr>
          <w:i/>
        </w:rPr>
        <w:t>Constant</w:t>
      </w:r>
      <w:r>
        <w:t xml:space="preserve"> value to “0.25</w:t>
      </w:r>
      <w:r w:rsidRPr="009A1264">
        <w:t>”</w:t>
      </w:r>
      <w:r>
        <w:t>.</w:t>
      </w:r>
    </w:p>
    <w:p w:rsidR="00A62590" w:rsidRDefault="00D12625" w:rsidP="00D12625">
      <w:pPr>
        <w:pStyle w:val="CNList"/>
        <w:numPr>
          <w:ilvl w:val="0"/>
          <w:numId w:val="15"/>
        </w:numPr>
      </w:pPr>
      <w:r>
        <w:t xml:space="preserve">On the </w:t>
      </w:r>
      <w:r w:rsidRPr="00075073">
        <w:rPr>
          <w:i/>
        </w:rPr>
        <w:t>MD_DIFF_COEFF</w:t>
      </w:r>
      <w:r>
        <w:t xml:space="preserve"> tab, set the </w:t>
      </w:r>
      <w:r w:rsidRPr="00075073">
        <w:rPr>
          <w:i/>
        </w:rPr>
        <w:t>Constant</w:t>
      </w:r>
      <w:r>
        <w:t xml:space="preserve"> value to “9.3e-4</w:t>
      </w:r>
      <w:r w:rsidRPr="009A1264">
        <w:t>”</w:t>
      </w:r>
      <w:r>
        <w:t xml:space="preserve">. </w:t>
      </w:r>
    </w:p>
    <w:p w:rsidR="00D12625" w:rsidRDefault="00A62590" w:rsidP="00A62590">
      <w:pPr>
        <w:pStyle w:val="BodyText"/>
      </w:pPr>
      <w:r>
        <w:t>This defines t</w:t>
      </w:r>
      <w:r w:rsidR="00D12625">
        <w:t>he TCE diffusion coefficient, ft</w:t>
      </w:r>
      <w:r w:rsidR="00D12625">
        <w:rPr>
          <w:vertAlign w:val="superscript"/>
        </w:rPr>
        <w:t>2</w:t>
      </w:r>
      <w:r w:rsidR="00D12625">
        <w:t>/d due to the choice of units in this model</w:t>
      </w:r>
    </w:p>
    <w:p w:rsidR="00D12625" w:rsidRPr="009A1264" w:rsidRDefault="00D12625" w:rsidP="00D12625">
      <w:pPr>
        <w:pStyle w:val="CNList"/>
        <w:numPr>
          <w:ilvl w:val="0"/>
          <w:numId w:val="15"/>
        </w:numPr>
      </w:pPr>
      <w:r>
        <w:t xml:space="preserve">Under </w:t>
      </w:r>
      <w:r w:rsidRPr="00075073">
        <w:rPr>
          <w:i/>
        </w:rPr>
        <w:t>Sections</w:t>
      </w:r>
      <w:r>
        <w:t xml:space="preserve">, turn on </w:t>
      </w:r>
      <w:r w:rsidRPr="00075073">
        <w:rPr>
          <w:i/>
        </w:rPr>
        <w:t>OPTIONS.</w:t>
      </w:r>
    </w:p>
    <w:p w:rsidR="00D12625" w:rsidRDefault="00E023D1" w:rsidP="00D12625">
      <w:pPr>
        <w:pStyle w:val="CNList"/>
        <w:numPr>
          <w:ilvl w:val="0"/>
          <w:numId w:val="15"/>
        </w:numPr>
      </w:pPr>
      <w:r>
        <w:t xml:space="preserve">Under </w:t>
      </w:r>
      <w:r w:rsidRPr="00E023D1">
        <w:rPr>
          <w:i/>
        </w:rPr>
        <w:t>OPTIONS</w:t>
      </w:r>
      <w:r>
        <w:t>, t</w:t>
      </w:r>
      <w:r w:rsidR="00D12625" w:rsidRPr="00E023D1">
        <w:t>urn</w:t>
      </w:r>
      <w:r w:rsidR="00D12625">
        <w:t xml:space="preserve"> on </w:t>
      </w:r>
      <w:r w:rsidR="00D12625" w:rsidRPr="00D12625">
        <w:rPr>
          <w:i/>
        </w:rPr>
        <w:t>SORPTION</w:t>
      </w:r>
      <w:r w:rsidR="00D12625">
        <w:t>.</w:t>
      </w:r>
    </w:p>
    <w:p w:rsidR="00D12625" w:rsidRDefault="00D12625" w:rsidP="00D12625">
      <w:pPr>
        <w:pStyle w:val="CNList"/>
        <w:numPr>
          <w:ilvl w:val="0"/>
          <w:numId w:val="15"/>
        </w:numPr>
      </w:pPr>
      <w:r>
        <w:t xml:space="preserve">Click </w:t>
      </w:r>
      <w:r w:rsidRPr="00D12625">
        <w:rPr>
          <w:b/>
        </w:rPr>
        <w:t>OK</w:t>
      </w:r>
      <w:r>
        <w:t xml:space="preserve"> to close the </w:t>
      </w:r>
      <w:r w:rsidRPr="00D12625">
        <w:rPr>
          <w:i/>
        </w:rPr>
        <w:t>Matrix Diffusion Transport (MDT) Package</w:t>
      </w:r>
      <w:r>
        <w:t xml:space="preserve"> dialog</w:t>
      </w:r>
      <w:r w:rsidRPr="00736AE4">
        <w:t>.</w:t>
      </w:r>
    </w:p>
    <w:p w:rsidR="00214443" w:rsidRDefault="00214443" w:rsidP="00214443">
      <w:pPr>
        <w:pStyle w:val="Heading1"/>
      </w:pPr>
      <w:bookmarkStart w:id="14" w:name="_Toc108185514"/>
      <w:bookmarkStart w:id="15" w:name="_Toc172287919"/>
      <w:r>
        <w:t>Output Control</w:t>
      </w:r>
      <w:bookmarkEnd w:id="14"/>
      <w:bookmarkEnd w:id="15"/>
    </w:p>
    <w:p w:rsidR="00214443" w:rsidRDefault="00214443">
      <w:pPr>
        <w:pStyle w:val="BodyText"/>
      </w:pPr>
      <w:r>
        <w:t>To specify the output options:</w:t>
      </w:r>
    </w:p>
    <w:p w:rsidR="00214443" w:rsidRDefault="0013715F" w:rsidP="001C24E8">
      <w:pPr>
        <w:numPr>
          <w:ilvl w:val="0"/>
          <w:numId w:val="19"/>
        </w:numPr>
        <w:spacing w:after="120"/>
      </w:pPr>
      <w:r>
        <w:t>Double-click on the “</w:t>
      </w:r>
      <w:r>
        <w:rPr>
          <w:noProof/>
        </w:rPr>
        <w:drawing>
          <wp:inline distT="0" distB="0" distL="0" distR="0" wp14:anchorId="4F9D2F6B" wp14:editId="5C30FDBA">
            <wp:extent cx="152400" cy="152400"/>
            <wp:effectExtent l="0" t="0" r="0" b="0"/>
            <wp:docPr id="46" name="Picture 46" descr="File:Mf6packag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File:Mf6package.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22281D">
        <w:t>OC</w:t>
      </w:r>
      <w:r>
        <w:t>” package under the “</w:t>
      </w:r>
      <w:r w:rsidR="004F7334">
        <w:rPr>
          <w:noProof/>
        </w:rPr>
        <w:drawing>
          <wp:inline distT="0" distB="0" distL="0" distR="0" wp14:anchorId="50FFBDDA" wp14:editId="7E2326C3">
            <wp:extent cx="155448" cy="155448"/>
            <wp:effectExtent l="0" t="0" r="0" b="0"/>
            <wp:docPr id="8" name="Picture 8" descr="File:MF6 GWT Mod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F6 GWT Model.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4F7334">
        <w:t xml:space="preserve"> </w:t>
      </w:r>
      <w:r>
        <w:t>trans”</w:t>
      </w:r>
      <w:r w:rsidR="004F7334">
        <w:t xml:space="preserve"> model</w:t>
      </w:r>
      <w:r>
        <w:t xml:space="preserve"> to bring up the </w:t>
      </w:r>
      <w:r>
        <w:rPr>
          <w:i/>
        </w:rPr>
        <w:t>Output Control</w:t>
      </w:r>
      <w:r w:rsidRPr="00BF5337">
        <w:rPr>
          <w:i/>
        </w:rPr>
        <w:t xml:space="preserve"> (</w:t>
      </w:r>
      <w:r>
        <w:rPr>
          <w:i/>
        </w:rPr>
        <w:t>OC</w:t>
      </w:r>
      <w:r w:rsidRPr="00BF5337">
        <w:rPr>
          <w:i/>
        </w:rPr>
        <w:t xml:space="preserve">) </w:t>
      </w:r>
      <w:r>
        <w:rPr>
          <w:i/>
        </w:rPr>
        <w:t>Dialog</w:t>
      </w:r>
      <w:r w:rsidR="00214443">
        <w:t>.</w:t>
      </w:r>
    </w:p>
    <w:p w:rsidR="00214443" w:rsidRDefault="0013715F" w:rsidP="001C24E8">
      <w:pPr>
        <w:numPr>
          <w:ilvl w:val="0"/>
          <w:numId w:val="19"/>
        </w:numPr>
        <w:spacing w:after="120"/>
      </w:pPr>
      <w:r>
        <w:t xml:space="preserve">Change </w:t>
      </w:r>
      <w:r w:rsidR="00214443">
        <w:t xml:space="preserve">the </w:t>
      </w:r>
      <w:r>
        <w:rPr>
          <w:i/>
          <w:iCs/>
        </w:rPr>
        <w:t>Preset output</w:t>
      </w:r>
      <w:r w:rsidR="00214443">
        <w:t xml:space="preserve"> option</w:t>
      </w:r>
      <w:r>
        <w:t xml:space="preserve"> to “At every time step”</w:t>
      </w:r>
      <w:r w:rsidR="00214443">
        <w:t>.</w:t>
      </w:r>
    </w:p>
    <w:p w:rsidR="00214443" w:rsidRDefault="00214443" w:rsidP="001C24E8">
      <w:pPr>
        <w:numPr>
          <w:ilvl w:val="0"/>
          <w:numId w:val="19"/>
        </w:numPr>
        <w:spacing w:after="120"/>
      </w:pPr>
      <w:r>
        <w:t xml:space="preserve">Click </w:t>
      </w:r>
      <w:r w:rsidRPr="001802A2">
        <w:rPr>
          <w:b/>
          <w:bCs/>
        </w:rPr>
        <w:t>OK</w:t>
      </w:r>
      <w:r>
        <w:t xml:space="preserve"> to exit the </w:t>
      </w:r>
      <w:r w:rsidRPr="007A4227">
        <w:rPr>
          <w:i/>
        </w:rPr>
        <w:t>Output Control</w:t>
      </w:r>
      <w:r w:rsidR="0013715F">
        <w:rPr>
          <w:i/>
        </w:rPr>
        <w:t xml:space="preserve"> (OC) </w:t>
      </w:r>
      <w:r w:rsidR="0013715F" w:rsidRPr="0013715F">
        <w:rPr>
          <w:i/>
        </w:rPr>
        <w:t>D</w:t>
      </w:r>
      <w:r w:rsidRPr="0013715F">
        <w:rPr>
          <w:i/>
        </w:rPr>
        <w:t>ialog</w:t>
      </w:r>
      <w:r>
        <w:t>.</w:t>
      </w:r>
    </w:p>
    <w:p w:rsidR="008C6790" w:rsidRDefault="008C6790" w:rsidP="008C6790">
      <w:pPr>
        <w:pStyle w:val="Heading1"/>
      </w:pPr>
      <w:bookmarkStart w:id="16" w:name="_Toc172287920"/>
      <w:r>
        <w:t>Linking the Simulations</w:t>
      </w:r>
      <w:bookmarkEnd w:id="16"/>
    </w:p>
    <w:p w:rsidR="008C6790" w:rsidRDefault="008C6790" w:rsidP="00A62590">
      <w:pPr>
        <w:pStyle w:val="BodyText"/>
        <w:numPr>
          <w:ilvl w:val="0"/>
          <w:numId w:val="29"/>
        </w:numPr>
      </w:pPr>
      <w:r>
        <w:t>Right-click on “</w:t>
      </w:r>
      <w:r>
        <w:rPr>
          <w:noProof/>
        </w:rPr>
        <w:drawing>
          <wp:inline distT="0" distB="0" distL="0" distR="0" wp14:anchorId="4904FDD9" wp14:editId="5F8B59E1">
            <wp:extent cx="142875" cy="123825"/>
            <wp:effectExtent l="0" t="0" r="9525" b="9525"/>
            <wp:docPr id="249" name="Picture 249"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File:MODFLOW Folder.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 xml:space="preserve"> </w:t>
      </w:r>
      <w:proofErr w:type="spellStart"/>
      <w:r>
        <w:t>olele</w:t>
      </w:r>
      <w:proofErr w:type="spellEnd"/>
      <w:r>
        <w:t xml:space="preserve">-transport” and select </w:t>
      </w:r>
      <w:r w:rsidRPr="002025E0">
        <w:rPr>
          <w:i/>
        </w:rPr>
        <w:t>New Package</w:t>
      </w:r>
      <w:r>
        <w:t xml:space="preserve"> | </w:t>
      </w:r>
      <w:r w:rsidRPr="0061313B">
        <w:rPr>
          <w:b/>
        </w:rPr>
        <w:t>GWF-</w:t>
      </w:r>
      <w:r w:rsidRPr="002025E0">
        <w:rPr>
          <w:b/>
        </w:rPr>
        <w:t>GWT</w:t>
      </w:r>
      <w:r>
        <w:t>.</w:t>
      </w:r>
    </w:p>
    <w:p w:rsidR="008C6790" w:rsidRDefault="008C6790">
      <w:pPr>
        <w:pStyle w:val="BodyText"/>
      </w:pPr>
      <w:r>
        <w:lastRenderedPageBreak/>
        <w:t xml:space="preserve">The “GWF-GWT” item will appear in the Project Explorer. </w:t>
      </w:r>
      <w:r w:rsidRPr="00044872">
        <w:t>There are no options that need to be set with the GWF-GWT exchange</w:t>
      </w:r>
      <w:r>
        <w:t xml:space="preserve">. Still, the GWF-GWT exchange requires that the models it is exchanging for </w:t>
      </w:r>
      <w:r w:rsidR="00C63890">
        <w:t xml:space="preserve">are </w:t>
      </w:r>
      <w:r>
        <w:t>specified.</w:t>
      </w:r>
    </w:p>
    <w:p w:rsidR="008C6790" w:rsidRDefault="008C6790" w:rsidP="00A62590">
      <w:pPr>
        <w:pStyle w:val="BodyText"/>
        <w:numPr>
          <w:ilvl w:val="0"/>
          <w:numId w:val="29"/>
        </w:numPr>
      </w:pPr>
      <w:r>
        <w:t>Double-click on “</w:t>
      </w:r>
      <w:r>
        <w:rPr>
          <w:noProof/>
        </w:rPr>
        <w:drawing>
          <wp:inline distT="0" distB="0" distL="0" distR="0" wp14:anchorId="37FB79AF" wp14:editId="4577EE57">
            <wp:extent cx="142875" cy="123825"/>
            <wp:effectExtent l="0" t="0" r="9525" b="9525"/>
            <wp:docPr id="248" name="Picture 248"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File:MODFLOW Folder.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 xml:space="preserve"> </w:t>
      </w:r>
      <w:proofErr w:type="spellStart"/>
      <w:r>
        <w:t>olele</w:t>
      </w:r>
      <w:proofErr w:type="spellEnd"/>
      <w:r>
        <w:t xml:space="preserve">-transport” to open the </w:t>
      </w:r>
      <w:r w:rsidRPr="00493453">
        <w:rPr>
          <w:i/>
        </w:rPr>
        <w:t>Simulation Options</w:t>
      </w:r>
      <w:r>
        <w:t xml:space="preserve"> dialog.</w:t>
      </w:r>
    </w:p>
    <w:p w:rsidR="008C6790" w:rsidRDefault="008C6790" w:rsidP="00A62590">
      <w:pPr>
        <w:pStyle w:val="BodyText"/>
        <w:numPr>
          <w:ilvl w:val="0"/>
          <w:numId w:val="29"/>
        </w:numPr>
      </w:pPr>
      <w:r>
        <w:t xml:space="preserve">Under </w:t>
      </w:r>
      <w:r w:rsidRPr="00493453">
        <w:rPr>
          <w:i/>
        </w:rPr>
        <w:t>Sections</w:t>
      </w:r>
      <w:r>
        <w:t xml:space="preserve">, turn on the </w:t>
      </w:r>
      <w:r w:rsidRPr="00493453">
        <w:rPr>
          <w:i/>
        </w:rPr>
        <w:t xml:space="preserve">EXCHANGES </w:t>
      </w:r>
      <w:r>
        <w:t>option.</w:t>
      </w:r>
    </w:p>
    <w:p w:rsidR="008C6790" w:rsidRDefault="00D12625" w:rsidP="00A62590">
      <w:pPr>
        <w:pStyle w:val="BodyText"/>
        <w:numPr>
          <w:ilvl w:val="0"/>
          <w:numId w:val="29"/>
        </w:numPr>
      </w:pPr>
      <w:r>
        <w:t xml:space="preserve">Under the </w:t>
      </w:r>
      <w:r w:rsidRPr="00D12625">
        <w:rPr>
          <w:i/>
        </w:rPr>
        <w:t>EXCHANGES</w:t>
      </w:r>
      <w:r>
        <w:t xml:space="preserve"> section</w:t>
      </w:r>
      <w:r w:rsidR="00DE648F">
        <w:t xml:space="preserve"> near the bottom</w:t>
      </w:r>
      <w:r>
        <w:t>, c</w:t>
      </w:r>
      <w:r w:rsidR="008C6790">
        <w:t xml:space="preserve">lick the field under </w:t>
      </w:r>
      <w:r w:rsidR="008C6790">
        <w:rPr>
          <w:i/>
        </w:rPr>
        <w:t>EXG</w:t>
      </w:r>
      <w:r w:rsidR="008C6790" w:rsidRPr="00493453">
        <w:rPr>
          <w:i/>
        </w:rPr>
        <w:t>MNAMEA</w:t>
      </w:r>
      <w:r w:rsidR="008C6790">
        <w:t xml:space="preserve"> to open the </w:t>
      </w:r>
      <w:r w:rsidR="008C6790" w:rsidRPr="00493453">
        <w:rPr>
          <w:i/>
        </w:rPr>
        <w:t>Select Model</w:t>
      </w:r>
      <w:r w:rsidR="008C6790">
        <w:t xml:space="preserve"> dialog.</w:t>
      </w:r>
    </w:p>
    <w:p w:rsidR="008C6790" w:rsidRDefault="008C6790" w:rsidP="00A62590">
      <w:pPr>
        <w:pStyle w:val="BodyText"/>
        <w:numPr>
          <w:ilvl w:val="0"/>
          <w:numId w:val="29"/>
        </w:numPr>
      </w:pPr>
      <w:r>
        <w:t>Select the “</w:t>
      </w:r>
      <w:r>
        <w:rPr>
          <w:noProof/>
        </w:rPr>
        <w:drawing>
          <wp:inline distT="0" distB="0" distL="0" distR="0" wp14:anchorId="52510ED3" wp14:editId="0AB2A3B3">
            <wp:extent cx="152400" cy="152400"/>
            <wp:effectExtent l="0" t="0" r="0" b="0"/>
            <wp:docPr id="247" name="Picture 247" descr="16-m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6-mf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rsidR="00DE648F">
        <w:t>GWF_Model</w:t>
      </w:r>
      <w:proofErr w:type="spellEnd"/>
      <w:r>
        <w:t xml:space="preserve">” model and click </w:t>
      </w:r>
      <w:r w:rsidRPr="00493453">
        <w:rPr>
          <w:b/>
        </w:rPr>
        <w:t>OK</w:t>
      </w:r>
      <w:r>
        <w:t xml:space="preserve"> to close the </w:t>
      </w:r>
      <w:r w:rsidRPr="00493453">
        <w:rPr>
          <w:i/>
        </w:rPr>
        <w:t>Select Model</w:t>
      </w:r>
      <w:r>
        <w:t xml:space="preserve"> dialog.</w:t>
      </w:r>
    </w:p>
    <w:p w:rsidR="008C6790" w:rsidRDefault="008C6790" w:rsidP="00A62590">
      <w:pPr>
        <w:pStyle w:val="BodyText"/>
        <w:numPr>
          <w:ilvl w:val="0"/>
          <w:numId w:val="29"/>
        </w:numPr>
      </w:pPr>
      <w:r>
        <w:t xml:space="preserve">Click the field under </w:t>
      </w:r>
      <w:r>
        <w:rPr>
          <w:i/>
        </w:rPr>
        <w:t>EXGMNAMEB</w:t>
      </w:r>
      <w:r>
        <w:t xml:space="preserve"> to open the </w:t>
      </w:r>
      <w:r w:rsidRPr="00493453">
        <w:rPr>
          <w:i/>
        </w:rPr>
        <w:t>Select Model</w:t>
      </w:r>
      <w:r>
        <w:t xml:space="preserve"> dialog.</w:t>
      </w:r>
    </w:p>
    <w:p w:rsidR="008C6790" w:rsidRDefault="008C6790" w:rsidP="00A62590">
      <w:pPr>
        <w:pStyle w:val="BodyText"/>
        <w:numPr>
          <w:ilvl w:val="0"/>
          <w:numId w:val="29"/>
        </w:numPr>
      </w:pPr>
      <w:r>
        <w:t>Select the “</w:t>
      </w:r>
      <w:r>
        <w:rPr>
          <w:noProof/>
        </w:rPr>
        <w:drawing>
          <wp:inline distT="0" distB="0" distL="0" distR="0" wp14:anchorId="65FD81FE" wp14:editId="4970D679">
            <wp:extent cx="152400" cy="1524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trans” model and click </w:t>
      </w:r>
      <w:r w:rsidRPr="00493453">
        <w:rPr>
          <w:b/>
        </w:rPr>
        <w:t>OK</w:t>
      </w:r>
      <w:r>
        <w:t xml:space="preserve"> to close the </w:t>
      </w:r>
      <w:r w:rsidRPr="00493453">
        <w:rPr>
          <w:i/>
        </w:rPr>
        <w:t>Select Model</w:t>
      </w:r>
      <w:r>
        <w:t xml:space="preserve"> dialog.</w:t>
      </w:r>
    </w:p>
    <w:p w:rsidR="008C6790" w:rsidRDefault="008C6790" w:rsidP="008C6790">
      <w:pPr>
        <w:numPr>
          <w:ilvl w:val="0"/>
          <w:numId w:val="29"/>
        </w:numPr>
        <w:spacing w:before="60" w:after="120"/>
      </w:pPr>
      <w:r>
        <w:t xml:space="preserve">Under </w:t>
      </w:r>
      <w:r w:rsidRPr="00493453">
        <w:rPr>
          <w:i/>
        </w:rPr>
        <w:t>Sections</w:t>
      </w:r>
      <w:r>
        <w:t xml:space="preserve">, turn on the </w:t>
      </w:r>
      <w:r>
        <w:rPr>
          <w:i/>
        </w:rPr>
        <w:t>SOLUTIONGROUPS</w:t>
      </w:r>
      <w:r w:rsidRPr="00493453">
        <w:rPr>
          <w:i/>
        </w:rPr>
        <w:t xml:space="preserve"> </w:t>
      </w:r>
      <w:r>
        <w:t>option.</w:t>
      </w:r>
    </w:p>
    <w:p w:rsidR="008C6790" w:rsidRDefault="00DE648F" w:rsidP="00A62590">
      <w:pPr>
        <w:pStyle w:val="BodyText"/>
        <w:numPr>
          <w:ilvl w:val="0"/>
          <w:numId w:val="29"/>
        </w:numPr>
      </w:pPr>
      <w:r>
        <w:t>Click</w:t>
      </w:r>
      <w:r w:rsidR="008C6790">
        <w:t xml:space="preserve"> the field under </w:t>
      </w:r>
      <w:r w:rsidR="008C6790">
        <w:rPr>
          <w:i/>
        </w:rPr>
        <w:t>SLNMNAMES</w:t>
      </w:r>
      <w:r w:rsidR="008C6790">
        <w:t xml:space="preserve"> to open the </w:t>
      </w:r>
      <w:r w:rsidR="008C6790" w:rsidRPr="00493453">
        <w:rPr>
          <w:i/>
        </w:rPr>
        <w:t>Select Model</w:t>
      </w:r>
      <w:r w:rsidR="008C6790">
        <w:rPr>
          <w:i/>
        </w:rPr>
        <w:t>(s)</w:t>
      </w:r>
      <w:r w:rsidR="008C6790">
        <w:t xml:space="preserve"> dialog.</w:t>
      </w:r>
    </w:p>
    <w:p w:rsidR="008C6790" w:rsidRDefault="008C6790" w:rsidP="008C6790">
      <w:pPr>
        <w:numPr>
          <w:ilvl w:val="0"/>
          <w:numId w:val="29"/>
        </w:numPr>
        <w:spacing w:before="60" w:after="120"/>
      </w:pPr>
      <w:r>
        <w:t>Select the “</w:t>
      </w:r>
      <w:r>
        <w:rPr>
          <w:noProof/>
        </w:rPr>
        <w:drawing>
          <wp:inline distT="0" distB="0" distL="0" distR="0" wp14:anchorId="3AC8F50A" wp14:editId="4A6D61D1">
            <wp:extent cx="152400" cy="1524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trans” model </w:t>
      </w:r>
      <w:r w:rsidR="00920155">
        <w:t xml:space="preserve">to add it </w:t>
      </w:r>
      <w:r>
        <w:t xml:space="preserve">and click </w:t>
      </w:r>
      <w:r w:rsidRPr="00493453">
        <w:rPr>
          <w:b/>
        </w:rPr>
        <w:t>OK</w:t>
      </w:r>
      <w:r>
        <w:t xml:space="preserve"> to close the </w:t>
      </w:r>
      <w:r w:rsidRPr="00493453">
        <w:rPr>
          <w:i/>
        </w:rPr>
        <w:t>Select Model</w:t>
      </w:r>
      <w:r>
        <w:rPr>
          <w:i/>
        </w:rPr>
        <w:t>(s)</w:t>
      </w:r>
      <w:r>
        <w:t xml:space="preserve"> dialog.</w:t>
      </w:r>
    </w:p>
    <w:p w:rsidR="008C6790" w:rsidRDefault="008C6790" w:rsidP="008C6790">
      <w:pPr>
        <w:numPr>
          <w:ilvl w:val="0"/>
          <w:numId w:val="29"/>
        </w:numPr>
        <w:spacing w:before="60" w:after="120"/>
      </w:pPr>
      <w:r>
        <w:t xml:space="preserve">Click </w:t>
      </w:r>
      <w:r w:rsidRPr="00964F53">
        <w:rPr>
          <w:b/>
        </w:rPr>
        <w:t>OK</w:t>
      </w:r>
      <w:r>
        <w:t xml:space="preserve"> to close the </w:t>
      </w:r>
      <w:r w:rsidRPr="00493453">
        <w:rPr>
          <w:i/>
        </w:rPr>
        <w:t>Simulation Options</w:t>
      </w:r>
      <w:r>
        <w:t xml:space="preserve"> dialog.</w:t>
      </w:r>
    </w:p>
    <w:p w:rsidR="00920155" w:rsidRDefault="00920155" w:rsidP="008C6790">
      <w:pPr>
        <w:numPr>
          <w:ilvl w:val="0"/>
          <w:numId w:val="29"/>
        </w:numPr>
        <w:spacing w:before="60" w:after="120"/>
      </w:pPr>
      <w:r w:rsidRPr="00920155">
        <w:rPr>
          <w:b/>
        </w:rPr>
        <w:t>Save</w:t>
      </w:r>
      <w:r>
        <w:t xml:space="preserve"> </w:t>
      </w:r>
      <w:r>
        <w:rPr>
          <w:noProof/>
        </w:rPr>
        <w:drawing>
          <wp:inline distT="0" distB="0" distL="0" distR="0">
            <wp:extent cx="155448" cy="155448"/>
            <wp:effectExtent l="0" t="0" r="0" b="0"/>
            <wp:docPr id="11" name="Picture 11"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ave Macro.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the project.</w:t>
      </w:r>
    </w:p>
    <w:p w:rsidR="00214443" w:rsidRDefault="00214443" w:rsidP="00214443">
      <w:pPr>
        <w:pStyle w:val="Heading1"/>
      </w:pPr>
      <w:bookmarkStart w:id="17" w:name="_Toc108185515"/>
      <w:bookmarkStart w:id="18" w:name="_Toc172287921"/>
      <w:r>
        <w:t>Saving and Running MODFLOW</w:t>
      </w:r>
      <w:bookmarkEnd w:id="17"/>
      <w:r w:rsidR="00871D10">
        <w:t xml:space="preserve"> 6</w:t>
      </w:r>
      <w:bookmarkEnd w:id="18"/>
    </w:p>
    <w:p w:rsidR="00B87540" w:rsidRDefault="00B87540">
      <w:pPr>
        <w:pStyle w:val="BodyText"/>
      </w:pPr>
      <w:r>
        <w:t>It is now possible to run MODFLOW:</w:t>
      </w:r>
    </w:p>
    <w:p w:rsidR="00A62590" w:rsidRDefault="00920155" w:rsidP="00B87540">
      <w:pPr>
        <w:numPr>
          <w:ilvl w:val="0"/>
          <w:numId w:val="31"/>
        </w:numPr>
        <w:spacing w:before="60" w:after="120"/>
      </w:pPr>
      <w:r>
        <w:t>Right-click on “</w:t>
      </w:r>
      <w:r>
        <w:rPr>
          <w:noProof/>
        </w:rPr>
        <w:drawing>
          <wp:inline distT="0" distB="0" distL="0" distR="0" wp14:anchorId="3D6EB69A" wp14:editId="5B600544">
            <wp:extent cx="142875" cy="123825"/>
            <wp:effectExtent l="0" t="0" r="9525" b="9525"/>
            <wp:docPr id="7" name="Picture 7"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File:MODFLOW Folder.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 xml:space="preserve"> </w:t>
      </w:r>
      <w:proofErr w:type="spellStart"/>
      <w:r>
        <w:t>olele</w:t>
      </w:r>
      <w:proofErr w:type="spellEnd"/>
      <w:r>
        <w:t xml:space="preserve">-transport” and select </w:t>
      </w:r>
      <w:r>
        <w:rPr>
          <w:b/>
        </w:rPr>
        <w:t>Save</w:t>
      </w:r>
      <w:r w:rsidRPr="0010179B">
        <w:rPr>
          <w:b/>
        </w:rPr>
        <w:t xml:space="preserve"> </w:t>
      </w:r>
      <w:r>
        <w:rPr>
          <w:b/>
        </w:rPr>
        <w:t>Simulation</w:t>
      </w:r>
    </w:p>
    <w:p w:rsidR="00B87540" w:rsidRDefault="00B87540" w:rsidP="00B87540">
      <w:pPr>
        <w:numPr>
          <w:ilvl w:val="0"/>
          <w:numId w:val="31"/>
        </w:numPr>
        <w:spacing w:before="60" w:after="120"/>
      </w:pPr>
      <w:r>
        <w:t>Right-click on “</w:t>
      </w:r>
      <w:r>
        <w:rPr>
          <w:noProof/>
        </w:rPr>
        <w:drawing>
          <wp:inline distT="0" distB="0" distL="0" distR="0" wp14:anchorId="614E58F4" wp14:editId="15B7742A">
            <wp:extent cx="142875" cy="123825"/>
            <wp:effectExtent l="0" t="0" r="9525" b="9525"/>
            <wp:docPr id="237" name="Picture 237"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File:MODFLOW Folder.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920155">
        <w:t xml:space="preserve"> </w:t>
      </w:r>
      <w:proofErr w:type="spellStart"/>
      <w:r>
        <w:t>olele</w:t>
      </w:r>
      <w:proofErr w:type="spellEnd"/>
      <w:r>
        <w:t xml:space="preserve">-transport” and select </w:t>
      </w:r>
      <w:r>
        <w:rPr>
          <w:b/>
        </w:rPr>
        <w:t>Run</w:t>
      </w:r>
      <w:r w:rsidRPr="0010179B">
        <w:rPr>
          <w:b/>
        </w:rPr>
        <w:t xml:space="preserve"> </w:t>
      </w:r>
      <w:r>
        <w:rPr>
          <w:b/>
        </w:rPr>
        <w:t>Simulation</w:t>
      </w:r>
      <w:r>
        <w:t xml:space="preserve"> to bring up a warning message.</w:t>
      </w:r>
    </w:p>
    <w:p w:rsidR="00B87540" w:rsidRDefault="00B87540" w:rsidP="00B87540">
      <w:r>
        <w:t xml:space="preserve">Because a solution was already loaded into the project, this solution will have to be unloaded in order for MODFLOW 6 to run. </w:t>
      </w:r>
    </w:p>
    <w:p w:rsidR="00B87540" w:rsidRDefault="00B87540" w:rsidP="00B87540">
      <w:pPr>
        <w:numPr>
          <w:ilvl w:val="0"/>
          <w:numId w:val="31"/>
        </w:numPr>
        <w:spacing w:before="60" w:after="120"/>
      </w:pPr>
      <w:r>
        <w:t xml:space="preserve">Click </w:t>
      </w:r>
      <w:r w:rsidRPr="00DC4B54">
        <w:rPr>
          <w:b/>
        </w:rPr>
        <w:t>OK</w:t>
      </w:r>
      <w:r>
        <w:t xml:space="preserve"> to close the warning dialog and start the </w:t>
      </w:r>
      <w:r>
        <w:rPr>
          <w:i/>
        </w:rPr>
        <w:t>Simulation Run Queue</w:t>
      </w:r>
      <w:r>
        <w:t xml:space="preserve"> model wrapper dialog.</w:t>
      </w:r>
    </w:p>
    <w:p w:rsidR="00B87540" w:rsidRDefault="00B87540">
      <w:pPr>
        <w:pStyle w:val="BodyText"/>
      </w:pPr>
      <w:r>
        <w:t xml:space="preserve">The </w:t>
      </w:r>
      <w:r w:rsidRPr="0010179B">
        <w:rPr>
          <w:i/>
        </w:rPr>
        <w:t>Simulation Run Queue</w:t>
      </w:r>
      <w:r>
        <w:t xml:space="preserve"> shows all simulation model runs currently in progress. Since this project only has one simulation, only one is shown.</w:t>
      </w:r>
    </w:p>
    <w:p w:rsidR="00B87540" w:rsidRDefault="00B87540" w:rsidP="00B87540">
      <w:pPr>
        <w:numPr>
          <w:ilvl w:val="0"/>
          <w:numId w:val="31"/>
        </w:numPr>
        <w:spacing w:before="60" w:after="120"/>
      </w:pPr>
      <w:r>
        <w:t xml:space="preserve">When MODFLOW 6 finishes, click </w:t>
      </w:r>
      <w:r w:rsidRPr="0010179B">
        <w:rPr>
          <w:b/>
        </w:rPr>
        <w:t>Load Solution</w:t>
      </w:r>
      <w:r>
        <w:t>.</w:t>
      </w:r>
    </w:p>
    <w:p w:rsidR="00214443" w:rsidRDefault="00B87540" w:rsidP="00214443">
      <w:pPr>
        <w:numPr>
          <w:ilvl w:val="0"/>
          <w:numId w:val="31"/>
        </w:numPr>
        <w:spacing w:before="60" w:after="120"/>
      </w:pPr>
      <w:r>
        <w:t xml:space="preserve">Click </w:t>
      </w:r>
      <w:r w:rsidRPr="00B87540">
        <w:rPr>
          <w:b/>
        </w:rPr>
        <w:t>Close</w:t>
      </w:r>
      <w:r>
        <w:t xml:space="preserve"> to exit the </w:t>
      </w:r>
      <w:r w:rsidRPr="00B87540">
        <w:rPr>
          <w:i/>
        </w:rPr>
        <w:t>Simulation Run Queue</w:t>
      </w:r>
      <w:r>
        <w:t xml:space="preserve"> dialog. </w:t>
      </w:r>
    </w:p>
    <w:p w:rsidR="00214443" w:rsidRDefault="00214443" w:rsidP="00214443">
      <w:pPr>
        <w:pStyle w:val="Heading1"/>
      </w:pPr>
      <w:bookmarkStart w:id="19" w:name="_Toc108185516"/>
      <w:bookmarkStart w:id="20" w:name="_Toc172287922"/>
      <w:r>
        <w:t>Examining the Results</w:t>
      </w:r>
      <w:bookmarkEnd w:id="19"/>
      <w:bookmarkEnd w:id="20"/>
    </w:p>
    <w:p w:rsidR="00214443" w:rsidRDefault="00214443">
      <w:pPr>
        <w:pStyle w:val="BodyText"/>
      </w:pPr>
      <w:r>
        <w:t>Next to make some adjustments to</w:t>
      </w:r>
      <w:r w:rsidR="00B87540">
        <w:t xml:space="preserve"> improve the appearance of the Concentration</w:t>
      </w:r>
      <w:r>
        <w:t xml:space="preserve"> contours.</w:t>
      </w:r>
    </w:p>
    <w:p w:rsidR="00214443" w:rsidRDefault="00214443" w:rsidP="001C24E8">
      <w:pPr>
        <w:pStyle w:val="ListNumber"/>
        <w:numPr>
          <w:ilvl w:val="0"/>
          <w:numId w:val="22"/>
        </w:numPr>
        <w:spacing w:after="120"/>
      </w:pPr>
      <w:r>
        <w:t>In the Project Explorer, select the “</w:t>
      </w:r>
      <w:r>
        <w:rPr>
          <w:noProof/>
        </w:rPr>
        <w:drawing>
          <wp:inline distT="0" distB="0" distL="0" distR="0" wp14:anchorId="39F03BD6" wp14:editId="50344CA5">
            <wp:extent cx="152400" cy="152400"/>
            <wp:effectExtent l="0" t="0" r="0" b="0"/>
            <wp:docPr id="31" name="Picture 31"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Dataset Cells Active.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87540">
        <w:t xml:space="preserve"> </w:t>
      </w:r>
      <w:r>
        <w:t>C</w:t>
      </w:r>
      <w:r w:rsidR="00B87540">
        <w:t>oncentration</w:t>
      </w:r>
      <w:r>
        <w:t>” dataset to make it active.</w:t>
      </w:r>
    </w:p>
    <w:p w:rsidR="00214443" w:rsidRDefault="00214443" w:rsidP="00214443">
      <w:pPr>
        <w:pStyle w:val="ListNumber"/>
        <w:numPr>
          <w:ilvl w:val="0"/>
          <w:numId w:val="3"/>
        </w:numPr>
        <w:spacing w:after="120"/>
      </w:pPr>
      <w:r>
        <w:t xml:space="preserve">Click the </w:t>
      </w:r>
      <w:r w:rsidRPr="001802A2">
        <w:rPr>
          <w:b/>
          <w:bCs/>
        </w:rPr>
        <w:t>Display Options</w:t>
      </w:r>
      <w:r>
        <w:t xml:space="preserve"> </w:t>
      </w:r>
      <w:r>
        <w:rPr>
          <w:noProof/>
        </w:rPr>
        <w:drawing>
          <wp:inline distT="0" distB="0" distL="0" distR="0" wp14:anchorId="016D2FDC" wp14:editId="54D1BD33">
            <wp:extent cx="152400" cy="114300"/>
            <wp:effectExtent l="0" t="0" r="0" b="0"/>
            <wp:docPr id="30" name="Picture 30"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isplay Options Macr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t xml:space="preserve"> macro to open the </w:t>
      </w:r>
      <w:r w:rsidRPr="00A6789E">
        <w:rPr>
          <w:i/>
        </w:rPr>
        <w:t>Display Options</w:t>
      </w:r>
      <w:r>
        <w:t xml:space="preserve"> dialog.</w:t>
      </w:r>
    </w:p>
    <w:p w:rsidR="00214443" w:rsidRDefault="00214443" w:rsidP="00214443">
      <w:pPr>
        <w:pStyle w:val="ListNumber"/>
        <w:numPr>
          <w:ilvl w:val="0"/>
          <w:numId w:val="3"/>
        </w:numPr>
        <w:spacing w:after="120"/>
      </w:pPr>
      <w:r>
        <w:t xml:space="preserve">Next to </w:t>
      </w:r>
      <w:r w:rsidRPr="001802A2">
        <w:rPr>
          <w:i/>
          <w:iCs/>
        </w:rPr>
        <w:t>Face contours</w:t>
      </w:r>
      <w:r>
        <w:t xml:space="preserve"> click </w:t>
      </w:r>
      <w:r w:rsidRPr="001802A2">
        <w:rPr>
          <w:i/>
          <w:iCs/>
        </w:rPr>
        <w:t>Options</w:t>
      </w:r>
      <w:r>
        <w:t xml:space="preserve"> to open the </w:t>
      </w:r>
      <w:r w:rsidRPr="00F5623E">
        <w:rPr>
          <w:i/>
        </w:rPr>
        <w:t>Dataset Contour Options –</w:t>
      </w:r>
      <w:r w:rsidR="00B87540">
        <w:rPr>
          <w:i/>
        </w:rPr>
        <w:t xml:space="preserve"> </w:t>
      </w:r>
      <w:proofErr w:type="spellStart"/>
      <w:r>
        <w:rPr>
          <w:i/>
        </w:rPr>
        <w:t>UGrid</w:t>
      </w:r>
      <w:proofErr w:type="spellEnd"/>
      <w:r>
        <w:rPr>
          <w:i/>
        </w:rPr>
        <w:t xml:space="preserve"> –</w:t>
      </w:r>
      <w:r w:rsidRPr="00F5623E">
        <w:rPr>
          <w:i/>
        </w:rPr>
        <w:t xml:space="preserve"> </w:t>
      </w:r>
      <w:r w:rsidR="00B87540">
        <w:rPr>
          <w:i/>
        </w:rPr>
        <w:t>Concentration</w:t>
      </w:r>
      <w:r>
        <w:t xml:space="preserve"> dialog.</w:t>
      </w:r>
    </w:p>
    <w:p w:rsidR="00214443" w:rsidRDefault="00214443" w:rsidP="00214443">
      <w:pPr>
        <w:pStyle w:val="ListNumber"/>
        <w:numPr>
          <w:ilvl w:val="0"/>
          <w:numId w:val="3"/>
        </w:numPr>
        <w:spacing w:after="120"/>
      </w:pPr>
      <w:r>
        <w:lastRenderedPageBreak/>
        <w:t xml:space="preserve">Under </w:t>
      </w:r>
      <w:r w:rsidRPr="00661342">
        <w:rPr>
          <w:i/>
          <w:iCs/>
        </w:rPr>
        <w:t>Contour Method</w:t>
      </w:r>
      <w:r>
        <w:t xml:space="preserve"> select “</w:t>
      </w:r>
      <w:r w:rsidRPr="00F5623E">
        <w:rPr>
          <w:iCs/>
        </w:rPr>
        <w:t>Color Fill and Linear</w:t>
      </w:r>
      <w:r>
        <w:rPr>
          <w:iCs/>
        </w:rPr>
        <w:t>”</w:t>
      </w:r>
      <w:r>
        <w:t xml:space="preserve"> and “</w:t>
      </w:r>
      <w:r w:rsidRPr="00F5623E">
        <w:rPr>
          <w:iCs/>
        </w:rPr>
        <w:t>Use color ramp</w:t>
      </w:r>
      <w:r>
        <w:rPr>
          <w:iCs/>
        </w:rPr>
        <w:t>”</w:t>
      </w:r>
      <w:r>
        <w:t xml:space="preserve">.  </w:t>
      </w:r>
    </w:p>
    <w:p w:rsidR="00214443" w:rsidRDefault="00214443" w:rsidP="00214443">
      <w:pPr>
        <w:pStyle w:val="ListNumber"/>
        <w:numPr>
          <w:ilvl w:val="0"/>
          <w:numId w:val="3"/>
        </w:numPr>
        <w:spacing w:after="120"/>
      </w:pPr>
      <w:r>
        <w:t xml:space="preserve">Click the </w:t>
      </w:r>
      <w:r w:rsidRPr="00F5623E">
        <w:rPr>
          <w:b/>
          <w:iCs/>
        </w:rPr>
        <w:t>Color Ramp</w:t>
      </w:r>
      <w:r>
        <w:t xml:space="preserve"> button to open the </w:t>
      </w:r>
      <w:r w:rsidRPr="00F5623E">
        <w:rPr>
          <w:i/>
        </w:rPr>
        <w:t>Color Options</w:t>
      </w:r>
      <w:r>
        <w:t xml:space="preserve"> dialog. </w:t>
      </w:r>
    </w:p>
    <w:p w:rsidR="00214443" w:rsidRDefault="00214443" w:rsidP="00214443">
      <w:pPr>
        <w:pStyle w:val="ListNumber"/>
        <w:numPr>
          <w:ilvl w:val="0"/>
          <w:numId w:val="3"/>
        </w:numPr>
        <w:spacing w:after="120"/>
      </w:pPr>
      <w:r>
        <w:t xml:space="preserve">Select </w:t>
      </w:r>
      <w:r w:rsidRPr="00F5623E">
        <w:rPr>
          <w:b/>
          <w:iCs/>
        </w:rPr>
        <w:t>Reverse</w:t>
      </w:r>
      <w:r>
        <w:t xml:space="preserve"> in the </w:t>
      </w:r>
      <w:r w:rsidRPr="00F5623E">
        <w:rPr>
          <w:i/>
        </w:rPr>
        <w:t>Palette preview</w:t>
      </w:r>
      <w:r>
        <w:t xml:space="preserve"> section.</w:t>
      </w:r>
    </w:p>
    <w:p w:rsidR="00214443" w:rsidRDefault="00214443" w:rsidP="00214443">
      <w:pPr>
        <w:pStyle w:val="ListNumber"/>
        <w:numPr>
          <w:ilvl w:val="0"/>
          <w:numId w:val="3"/>
        </w:numPr>
        <w:spacing w:after="120"/>
      </w:pPr>
      <w:r>
        <w:t xml:space="preserve">Click </w:t>
      </w:r>
      <w:r w:rsidRPr="00F5623E">
        <w:rPr>
          <w:b/>
        </w:rPr>
        <w:t>OK</w:t>
      </w:r>
      <w:r>
        <w:t xml:space="preserve"> to close the </w:t>
      </w:r>
      <w:r w:rsidRPr="00F5623E">
        <w:rPr>
          <w:i/>
        </w:rPr>
        <w:t>Color Options</w:t>
      </w:r>
      <w:r>
        <w:t xml:space="preserve"> dialog</w:t>
      </w:r>
    </w:p>
    <w:p w:rsidR="00214443" w:rsidRDefault="00214443" w:rsidP="00214443">
      <w:pPr>
        <w:pStyle w:val="ListNumber"/>
        <w:numPr>
          <w:ilvl w:val="0"/>
          <w:numId w:val="3"/>
        </w:numPr>
        <w:spacing w:after="120"/>
      </w:pPr>
      <w:r>
        <w:t xml:space="preserve">Under </w:t>
      </w:r>
      <w:r w:rsidRPr="00661342">
        <w:rPr>
          <w:i/>
          <w:iCs/>
        </w:rPr>
        <w:t>Data range</w:t>
      </w:r>
      <w:r>
        <w:t xml:space="preserve">, turn on </w:t>
      </w:r>
      <w:r w:rsidRPr="00661342">
        <w:rPr>
          <w:i/>
          <w:iCs/>
        </w:rPr>
        <w:t>Specify a range</w:t>
      </w:r>
      <w:r>
        <w:t xml:space="preserve"> and enter a “1” for </w:t>
      </w:r>
      <w:r w:rsidRPr="00F5623E">
        <w:rPr>
          <w:i/>
        </w:rPr>
        <w:t>Min</w:t>
      </w:r>
      <w:r>
        <w:t xml:space="preserve"> and “1000” for </w:t>
      </w:r>
      <w:r w:rsidRPr="00F5623E">
        <w:rPr>
          <w:i/>
        </w:rPr>
        <w:t>Max</w:t>
      </w:r>
      <w:r>
        <w:t xml:space="preserve">.  </w:t>
      </w:r>
    </w:p>
    <w:p w:rsidR="00214443" w:rsidRDefault="00214443" w:rsidP="00214443">
      <w:pPr>
        <w:pStyle w:val="ListNumber"/>
        <w:numPr>
          <w:ilvl w:val="0"/>
          <w:numId w:val="3"/>
        </w:numPr>
        <w:spacing w:after="120"/>
      </w:pPr>
      <w:r>
        <w:t xml:space="preserve">Turn off the </w:t>
      </w:r>
      <w:r w:rsidRPr="00661342">
        <w:rPr>
          <w:i/>
          <w:iCs/>
        </w:rPr>
        <w:t>Fill below</w:t>
      </w:r>
      <w:r>
        <w:t xml:space="preserve"> and </w:t>
      </w:r>
      <w:r w:rsidRPr="00661342">
        <w:rPr>
          <w:i/>
          <w:iCs/>
        </w:rPr>
        <w:t>Fill above</w:t>
      </w:r>
      <w:r>
        <w:t xml:space="preserve"> boxes.</w:t>
      </w:r>
    </w:p>
    <w:p w:rsidR="00214443" w:rsidRDefault="00214443" w:rsidP="00214443">
      <w:pPr>
        <w:pStyle w:val="ListNumber"/>
        <w:numPr>
          <w:ilvl w:val="0"/>
          <w:numId w:val="3"/>
        </w:numPr>
        <w:spacing w:after="120"/>
      </w:pPr>
      <w:r>
        <w:t xml:space="preserve">Under </w:t>
      </w:r>
      <w:r w:rsidRPr="00661342">
        <w:rPr>
          <w:i/>
          <w:iCs/>
        </w:rPr>
        <w:t>Contour interval</w:t>
      </w:r>
      <w:r>
        <w:t xml:space="preserve"> select “</w:t>
      </w:r>
      <w:r w:rsidRPr="00F5623E">
        <w:rPr>
          <w:iCs/>
        </w:rPr>
        <w:t>Specified Values</w:t>
      </w:r>
      <w:r>
        <w:rPr>
          <w:iCs/>
        </w:rPr>
        <w:t>”</w:t>
      </w:r>
      <w:r w:rsidR="00C10A9C">
        <w:t xml:space="preserve"> and enter “3</w:t>
      </w:r>
      <w:r>
        <w:t xml:space="preserve">”.  </w:t>
      </w:r>
    </w:p>
    <w:p w:rsidR="00214443" w:rsidRDefault="00214443" w:rsidP="00214443">
      <w:pPr>
        <w:pStyle w:val="ListNumber"/>
        <w:numPr>
          <w:ilvl w:val="0"/>
          <w:numId w:val="3"/>
        </w:numPr>
        <w:spacing w:after="120"/>
      </w:pPr>
      <w:r>
        <w:t xml:space="preserve">Turn off the </w:t>
      </w:r>
      <w:r w:rsidRPr="00F5623E">
        <w:rPr>
          <w:i/>
        </w:rPr>
        <w:t>Fill continuous color range</w:t>
      </w:r>
      <w:r>
        <w:t xml:space="preserve"> option. </w:t>
      </w:r>
    </w:p>
    <w:p w:rsidR="00214443" w:rsidRDefault="00214443" w:rsidP="00214443">
      <w:pPr>
        <w:pStyle w:val="ListNumber"/>
        <w:numPr>
          <w:ilvl w:val="0"/>
          <w:numId w:val="3"/>
        </w:numPr>
        <w:spacing w:after="120"/>
      </w:pPr>
      <w:r>
        <w:t xml:space="preserve">In the </w:t>
      </w:r>
      <w:r w:rsidRPr="00C43331">
        <w:rPr>
          <w:i/>
        </w:rPr>
        <w:t>End Value</w:t>
      </w:r>
      <w:r>
        <w:t xml:space="preserve"> column, enter “10” for row </w:t>
      </w:r>
      <w:r w:rsidRPr="00C43331">
        <w:rPr>
          <w:i/>
        </w:rPr>
        <w:t>1</w:t>
      </w:r>
      <w:r>
        <w:t xml:space="preserve">and enter “100” for row </w:t>
      </w:r>
      <w:r w:rsidRPr="00C43331">
        <w:rPr>
          <w:i/>
        </w:rPr>
        <w:t>2</w:t>
      </w:r>
      <w:r>
        <w:t>.</w:t>
      </w:r>
    </w:p>
    <w:p w:rsidR="00214443" w:rsidRDefault="00214443" w:rsidP="00214443">
      <w:pPr>
        <w:pStyle w:val="ListNumber"/>
        <w:numPr>
          <w:ilvl w:val="0"/>
          <w:numId w:val="3"/>
        </w:numPr>
        <w:spacing w:after="120"/>
      </w:pPr>
      <w:r>
        <w:t xml:space="preserve">Click </w:t>
      </w:r>
      <w:r w:rsidRPr="00661342">
        <w:rPr>
          <w:b/>
          <w:bCs/>
        </w:rPr>
        <w:t>OK</w:t>
      </w:r>
      <w:r>
        <w:rPr>
          <w:b/>
          <w:bCs/>
        </w:rPr>
        <w:t xml:space="preserve"> </w:t>
      </w:r>
      <w:r>
        <w:rPr>
          <w:bCs/>
        </w:rPr>
        <w:t>to</w:t>
      </w:r>
      <w:r>
        <w:t xml:space="preserve"> exit the </w:t>
      </w:r>
      <w:r w:rsidRPr="00661342">
        <w:rPr>
          <w:i/>
          <w:iCs/>
        </w:rPr>
        <w:t>Dataset Contour Options</w:t>
      </w:r>
      <w:r w:rsidR="00B87540">
        <w:t xml:space="preserve"> dialog.</w:t>
      </w:r>
      <w:r>
        <w:t xml:space="preserve"> </w:t>
      </w:r>
    </w:p>
    <w:p w:rsidR="00214443" w:rsidRDefault="00214443" w:rsidP="00214443">
      <w:pPr>
        <w:pStyle w:val="ListNumber"/>
        <w:numPr>
          <w:ilvl w:val="0"/>
          <w:numId w:val="3"/>
        </w:numPr>
        <w:spacing w:after="120"/>
      </w:pPr>
      <w:r w:rsidRPr="00C43331">
        <w:rPr>
          <w:b/>
          <w:bCs/>
        </w:rPr>
        <w:t>OK</w:t>
      </w:r>
      <w:r>
        <w:t xml:space="preserve"> to exit the </w:t>
      </w:r>
      <w:r w:rsidRPr="00C43331">
        <w:rPr>
          <w:i/>
          <w:iCs/>
        </w:rPr>
        <w:t>Display Options</w:t>
      </w:r>
      <w:r>
        <w:rPr>
          <w:i/>
          <w:iCs/>
        </w:rPr>
        <w:t xml:space="preserve"> </w:t>
      </w:r>
      <w:r>
        <w:rPr>
          <w:iCs/>
        </w:rPr>
        <w:t>dialog</w:t>
      </w:r>
      <w:r>
        <w:t>.</w:t>
      </w:r>
    </w:p>
    <w:p w:rsidR="00214443" w:rsidRDefault="00214443" w:rsidP="00214443">
      <w:pPr>
        <w:pStyle w:val="ListNumber"/>
        <w:numPr>
          <w:ilvl w:val="0"/>
          <w:numId w:val="3"/>
        </w:numPr>
        <w:spacing w:after="120"/>
      </w:pPr>
      <w:r w:rsidRPr="00F5623E">
        <w:t xml:space="preserve">In the </w:t>
      </w:r>
      <w:r w:rsidRPr="00DB1A89">
        <w:rPr>
          <w:i/>
        </w:rPr>
        <w:t>Time Steps</w:t>
      </w:r>
      <w:r>
        <w:t xml:space="preserve"> W</w:t>
      </w:r>
      <w:r w:rsidRPr="00F5623E">
        <w:t>indow</w:t>
      </w:r>
      <w:r>
        <w:t xml:space="preserve">, </w:t>
      </w:r>
      <w:r w:rsidR="00B87540">
        <w:t>scroll though the</w:t>
      </w:r>
      <w:r w:rsidRPr="00F5623E">
        <w:t xml:space="preserve"> </w:t>
      </w:r>
      <w:r>
        <w:t>time step</w:t>
      </w:r>
      <w:r w:rsidR="00B87540">
        <w:t>s</w:t>
      </w:r>
      <w:r w:rsidRPr="00F5623E">
        <w:t>.</w:t>
      </w:r>
      <w:r>
        <w:t xml:space="preserve"> </w:t>
      </w:r>
    </w:p>
    <w:p w:rsidR="009B66CB" w:rsidRDefault="00214443" w:rsidP="00B87540">
      <w:pPr>
        <w:rPr>
          <w:rFonts w:cs="Arial"/>
          <w:sz w:val="18"/>
          <w:szCs w:val="18"/>
        </w:rPr>
      </w:pPr>
      <w:r>
        <w:t>This is 20 years</w:t>
      </w:r>
      <w:r w:rsidRPr="004E6777">
        <w:rPr>
          <w:noProof/>
        </w:rPr>
        <w:t xml:space="preserve"> </w:t>
      </w:r>
      <w:r>
        <w:t>after the source has been removed. The plume is discharging into the ocean and also migrating towards two of the extraction wells (in layer 5 where the wells are screened).</w:t>
      </w:r>
      <w:bookmarkStart w:id="21" w:name="_Toc351172063"/>
      <w:bookmarkStart w:id="22" w:name="_Toc361455782"/>
      <w:bookmarkStart w:id="23" w:name="_Toc112844258"/>
      <w:bookmarkStart w:id="24" w:name="_Toc232911715"/>
      <w:bookmarkStart w:id="25" w:name="_Toc108185522"/>
    </w:p>
    <w:p w:rsidR="00214443" w:rsidRDefault="00214443" w:rsidP="00214443">
      <w:pPr>
        <w:pStyle w:val="Heading1"/>
      </w:pPr>
      <w:bookmarkStart w:id="26" w:name="_Toc172287923"/>
      <w:r>
        <w:t>Conclusion</w:t>
      </w:r>
      <w:bookmarkEnd w:id="21"/>
      <w:bookmarkEnd w:id="22"/>
      <w:bookmarkEnd w:id="23"/>
      <w:bookmarkEnd w:id="24"/>
      <w:bookmarkEnd w:id="25"/>
      <w:bookmarkEnd w:id="26"/>
    </w:p>
    <w:p w:rsidR="00214443" w:rsidRDefault="00214443">
      <w:pPr>
        <w:pStyle w:val="BodyText"/>
      </w:pPr>
      <w:r>
        <w:t>This concludes the tutorial. Here are the key concepts from this tutorial:</w:t>
      </w:r>
    </w:p>
    <w:p w:rsidR="00214443" w:rsidRDefault="00214443" w:rsidP="00214443">
      <w:pPr>
        <w:pStyle w:val="CBList"/>
      </w:pPr>
      <w:r>
        <w:t>The MODFLOW</w:t>
      </w:r>
      <w:r w:rsidR="00B87540">
        <w:t xml:space="preserve"> 6</w:t>
      </w:r>
      <w:r>
        <w:t xml:space="preserve"> MDT package can be used to simulate matrix diffusion in heterogeneous porous media for cases where diffusion occurs at the sub-grid</w:t>
      </w:r>
      <w:r w:rsidR="00B87540">
        <w:t xml:space="preserve"> </w:t>
      </w:r>
      <w:r>
        <w:t xml:space="preserve">block scale.  </w:t>
      </w:r>
    </w:p>
    <w:p w:rsidR="00214443" w:rsidRPr="00B65BF5" w:rsidRDefault="00214443" w:rsidP="00214443">
      <w:pPr>
        <w:pStyle w:val="CBList"/>
      </w:pPr>
      <w:r>
        <w:t xml:space="preserve">Normal grid elements are used with embedded matrix diffusion occurring over a finite distance in the matrix material in each element. </w:t>
      </w:r>
    </w:p>
    <w:p w:rsidR="00F01B80" w:rsidRPr="00655AB4" w:rsidRDefault="00F01B80">
      <w:pPr>
        <w:pStyle w:val="BodyText"/>
      </w:pP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7CD9" w:rsidRDefault="00517CD9">
      <w:r>
        <w:separator/>
      </w:r>
    </w:p>
  </w:endnote>
  <w:endnote w:type="continuationSeparator" w:id="0">
    <w:p w:rsidR="00517CD9" w:rsidRDefault="00517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Default="00AC1FAC"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7045A9">
      <w:rPr>
        <w:rFonts w:cs="Arial"/>
        <w:noProof/>
        <w:color w:val="807F7D"/>
      </w:rPr>
      <w:t>8</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7045A9">
      <w:rPr>
        <w:rFonts w:cs="Arial"/>
        <w:noProof/>
        <w:color w:val="807F7D"/>
      </w:rPr>
      <w:t>8</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045A9">
      <w:rPr>
        <w:rFonts w:cs="Arial"/>
        <w:noProof/>
        <w:color w:val="807F7D"/>
      </w:rPr>
      <w:t>2024</w:t>
    </w:r>
    <w:r w:rsidRPr="00655AB4">
      <w:rPr>
        <w:rFonts w:cs="Arial"/>
        <w:color w:val="807F7D"/>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Default="00AC1FAC"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7045A9">
      <w:rPr>
        <w:rFonts w:cs="Arial"/>
        <w:noProof/>
        <w:color w:val="807F7D"/>
      </w:rPr>
      <w:t>7</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7045A9">
      <w:rPr>
        <w:rFonts w:cs="Arial"/>
        <w:noProof/>
        <w:color w:val="807F7D"/>
      </w:rPr>
      <w:t>8</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045A9">
      <w:rPr>
        <w:rFonts w:cs="Arial"/>
        <w:noProof/>
        <w:color w:val="807F7D"/>
      </w:rPr>
      <w:t>2024</w:t>
    </w:r>
    <w:r w:rsidRPr="00655AB4">
      <w:rPr>
        <w:rFonts w:cs="Arial"/>
        <w:color w:val="807F7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Pr="00655AB4" w:rsidRDefault="00506A05"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7045A9">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7045A9">
      <w:rPr>
        <w:rFonts w:cs="Arial"/>
        <w:noProof/>
        <w:color w:val="807F7D"/>
      </w:rPr>
      <w:t>8</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045A9">
      <w:rPr>
        <w:rFonts w:cs="Arial"/>
        <w:noProof/>
        <w:color w:val="807F7D"/>
      </w:rPr>
      <w:t>2024</w:t>
    </w:r>
    <w:r w:rsidRPr="00655AB4">
      <w:rPr>
        <w:rFonts w:cs="Arial"/>
        <w:color w:val="807F7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7CD9" w:rsidRDefault="00517CD9">
      <w:r>
        <w:separator/>
      </w:r>
    </w:p>
  </w:footnote>
  <w:footnote w:type="continuationSeparator" w:id="0">
    <w:p w:rsidR="00517CD9" w:rsidRDefault="00517CD9">
      <w:r>
        <w:continuationSeparator/>
      </w:r>
    </w:p>
  </w:footnote>
  <w:footnote w:id="1">
    <w:p w:rsidR="00214443" w:rsidRPr="00214443" w:rsidRDefault="00214443" w:rsidP="00001A3E">
      <w:pPr>
        <w:pStyle w:val="BodyText"/>
      </w:pPr>
      <w:r w:rsidRPr="00214443">
        <w:rPr>
          <w:rStyle w:val="FootnoteReference"/>
        </w:rPr>
        <w:footnoteRef/>
      </w:r>
      <w:proofErr w:type="spellStart"/>
      <w:proofErr w:type="gramStart"/>
      <w:r w:rsidRPr="00214443">
        <w:t>Farhat</w:t>
      </w:r>
      <w:proofErr w:type="spellEnd"/>
      <w:r w:rsidRPr="00214443">
        <w:t xml:space="preserve">, S.K., C.J. Newell, R.W. </w:t>
      </w:r>
      <w:proofErr w:type="spellStart"/>
      <w:r w:rsidRPr="00214443">
        <w:t>Falta</w:t>
      </w:r>
      <w:proofErr w:type="spellEnd"/>
      <w:r w:rsidRPr="00214443">
        <w:t>, and K. Lynch, 2018.</w:t>
      </w:r>
      <w:proofErr w:type="gramEnd"/>
      <w:r w:rsidRPr="00214443">
        <w:t xml:space="preserve"> </w:t>
      </w:r>
      <w:proofErr w:type="spellStart"/>
      <w:r w:rsidRPr="00214443">
        <w:t>REMChlor</w:t>
      </w:r>
      <w:proofErr w:type="spellEnd"/>
      <w:r w:rsidRPr="00214443">
        <w:t xml:space="preserve">-MD User’s Manual, developed for the Environmental Security Technology Certification Program (ESTCP) by Clemson University, Clemson, SC and GSI Environmental Inc., Houston, TX, </w:t>
      </w:r>
      <w:hyperlink r:id="rId1" w:history="1">
        <w:r w:rsidRPr="00214443">
          <w:rPr>
            <w:rStyle w:val="Hyperlink"/>
          </w:rPr>
          <w:t>https://www.serdp-estcp.org/Program-Areas/Environmental-Restoration/Contaminated-Groundwater/Persistent-Contamination/ER-201426</w:t>
        </w:r>
      </w:hyperlink>
    </w:p>
  </w:footnote>
  <w:footnote w:id="2">
    <w:p w:rsidR="00214443" w:rsidRPr="00214443" w:rsidRDefault="00214443" w:rsidP="00001A3E">
      <w:pPr>
        <w:pStyle w:val="BodyText"/>
        <w:rPr>
          <w:i/>
        </w:rPr>
      </w:pPr>
      <w:r w:rsidRPr="00214443">
        <w:rPr>
          <w:rStyle w:val="FootnoteReference"/>
        </w:rPr>
        <w:footnoteRef/>
      </w:r>
      <w:r w:rsidRPr="00214443">
        <w:t xml:space="preserve"> </w:t>
      </w:r>
      <w:proofErr w:type="spellStart"/>
      <w:r w:rsidRPr="00214443">
        <w:t>Falta</w:t>
      </w:r>
      <w:proofErr w:type="spellEnd"/>
      <w:r w:rsidRPr="00214443">
        <w:t>, R.W., and W. Wang, 2017, A semi-analytical method for simulating matrix diffusion in numerical transport models, J</w:t>
      </w:r>
      <w:r w:rsidRPr="00214443">
        <w:rPr>
          <w:i/>
        </w:rPr>
        <w:t>ournal of Contaminant Hydrology, V. 197, p. 39-49.</w:t>
      </w:r>
    </w:p>
  </w:footnote>
  <w:footnote w:id="3">
    <w:p w:rsidR="00214443" w:rsidRPr="00DB1A89" w:rsidRDefault="00214443" w:rsidP="00001A3E">
      <w:pPr>
        <w:pStyle w:val="BodyText"/>
        <w:rPr>
          <w:i/>
        </w:rPr>
      </w:pPr>
      <w:r w:rsidRPr="00214443">
        <w:rPr>
          <w:rStyle w:val="FootnoteReference"/>
        </w:rPr>
        <w:footnoteRef/>
      </w:r>
      <w:r w:rsidRPr="00214443">
        <w:t xml:space="preserve"> </w:t>
      </w:r>
      <w:proofErr w:type="spellStart"/>
      <w:r w:rsidRPr="00214443">
        <w:t>Muskus</w:t>
      </w:r>
      <w:proofErr w:type="spellEnd"/>
      <w:r w:rsidRPr="00214443">
        <w:t xml:space="preserve">, N., and R.W. </w:t>
      </w:r>
      <w:proofErr w:type="spellStart"/>
      <w:r w:rsidRPr="00214443">
        <w:t>Falta</w:t>
      </w:r>
      <w:proofErr w:type="spellEnd"/>
      <w:r w:rsidRPr="00214443">
        <w:t xml:space="preserve">, 2018, Semi-analytical method for matrix diffusion in heterogeneous and fractured systems with parent-daughter reactions, </w:t>
      </w:r>
      <w:r w:rsidRPr="00214443">
        <w:rPr>
          <w:i/>
        </w:rPr>
        <w:t>Journal of Contaminant Hydrology</w:t>
      </w:r>
      <w:r w:rsidRPr="00214443">
        <w:t xml:space="preserve">, </w:t>
      </w:r>
      <w:r w:rsidRPr="00214443">
        <w:rPr>
          <w:i/>
        </w:rPr>
        <w:t>V. 218, p. 94-109.</w:t>
      </w:r>
    </w:p>
  </w:footnote>
  <w:footnote w:id="4">
    <w:p w:rsidR="00214443" w:rsidRPr="00214443" w:rsidRDefault="00214443" w:rsidP="00001A3E">
      <w:pPr>
        <w:pStyle w:val="BodyText"/>
      </w:pPr>
      <w:r w:rsidRPr="00214443">
        <w:rPr>
          <w:rStyle w:val="FootnoteReference"/>
        </w:rPr>
        <w:footnoteRef/>
      </w:r>
      <w:r w:rsidRPr="00214443">
        <w:t xml:space="preserve"> </w:t>
      </w:r>
      <w:proofErr w:type="spellStart"/>
      <w:r w:rsidRPr="00214443">
        <w:t>Panday</w:t>
      </w:r>
      <w:proofErr w:type="spellEnd"/>
      <w:r w:rsidRPr="00214443">
        <w:t xml:space="preserve">, S., R.W. </w:t>
      </w:r>
      <w:proofErr w:type="spellStart"/>
      <w:r w:rsidRPr="00214443">
        <w:t>Falta</w:t>
      </w:r>
      <w:proofErr w:type="spellEnd"/>
      <w:r w:rsidRPr="00214443">
        <w:t xml:space="preserve">, S. </w:t>
      </w:r>
      <w:proofErr w:type="spellStart"/>
      <w:r w:rsidRPr="00214443">
        <w:t>Farhat</w:t>
      </w:r>
      <w:proofErr w:type="spellEnd"/>
      <w:r w:rsidRPr="00214443">
        <w:t xml:space="preserve">, K. Pham, and A. Lemon, 2021, Matrix Diffusion Transport (MDT) Process for MODFLOW-USG Transport, </w:t>
      </w:r>
      <w:hyperlink r:id="rId2" w:history="1">
        <w:r w:rsidRPr="00214443">
          <w:rPr>
            <w:rStyle w:val="Hyperlink"/>
            <w:iCs/>
          </w:rPr>
          <w:t>https://www.gsienv.com/product/modflow-usg/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FAC" w:rsidRPr="00655AB4" w:rsidRDefault="00AC1FAC"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EA19C1">
      <w:rPr>
        <w:rFonts w:cs="Arial"/>
        <w:b w:val="0"/>
        <w:i w:val="0"/>
        <w:color w:val="807F7D"/>
        <w:szCs w:val="20"/>
      </w:rPr>
      <w:t>MODFLOW</w:t>
    </w:r>
    <w:r w:rsidR="000E6906">
      <w:rPr>
        <w:rFonts w:cs="Arial"/>
        <w:b w:val="0"/>
        <w:i w:val="0"/>
        <w:color w:val="807F7D"/>
        <w:szCs w:val="20"/>
      </w:rPr>
      <w:t xml:space="preserve"> 6</w:t>
    </w:r>
    <w:r w:rsidR="00214443">
      <w:rPr>
        <w:rFonts w:cs="Arial"/>
        <w:b w:val="0"/>
        <w:i w:val="0"/>
        <w:color w:val="807F7D"/>
        <w:szCs w:val="20"/>
      </w:rPr>
      <w:t xml:space="preserve"> </w:t>
    </w:r>
    <w:r w:rsidR="00EA19C1">
      <w:rPr>
        <w:rFonts w:cs="Arial"/>
        <w:b w:val="0"/>
        <w:i w:val="0"/>
        <w:color w:val="807F7D"/>
        <w:szCs w:val="20"/>
      </w:rPr>
      <w:t xml:space="preserve">– </w:t>
    </w:r>
    <w:r w:rsidR="00214443">
      <w:rPr>
        <w:rFonts w:cs="Arial"/>
        <w:b w:val="0"/>
        <w:i w:val="0"/>
        <w:color w:val="807F7D"/>
        <w:szCs w:val="20"/>
      </w:rPr>
      <w:t>MDT Package 3D Transport</w:t>
    </w:r>
  </w:p>
  <w:p w:rsidR="00506A05" w:rsidRPr="00AC1FAC" w:rsidRDefault="00506A05" w:rsidP="00AC1F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Pr="00655AB4" w:rsidRDefault="00506A05"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21572A">
      <w:rPr>
        <w:rFonts w:cs="Arial"/>
        <w:b w:val="0"/>
        <w:i w:val="0"/>
        <w:color w:val="807F7D"/>
        <w:szCs w:val="20"/>
      </w:rPr>
      <w:t>MODFLOW</w:t>
    </w:r>
    <w:r w:rsidR="000E6906">
      <w:rPr>
        <w:rFonts w:cs="Arial"/>
        <w:b w:val="0"/>
        <w:i w:val="0"/>
        <w:color w:val="807F7D"/>
        <w:szCs w:val="20"/>
      </w:rPr>
      <w:t xml:space="preserve"> 6 </w:t>
    </w:r>
    <w:r w:rsidR="0021572A">
      <w:rPr>
        <w:rFonts w:cs="Arial"/>
        <w:b w:val="0"/>
        <w:i w:val="0"/>
        <w:color w:val="807F7D"/>
        <w:szCs w:val="20"/>
      </w:rPr>
      <w:t xml:space="preserve">– </w:t>
    </w:r>
    <w:r w:rsidR="00214443">
      <w:rPr>
        <w:rFonts w:cs="Arial"/>
        <w:b w:val="0"/>
        <w:i w:val="0"/>
        <w:color w:val="807F7D"/>
        <w:szCs w:val="20"/>
      </w:rPr>
      <w:t>MDT Package 3D Transport</w:t>
    </w:r>
  </w:p>
  <w:p w:rsidR="00506A05" w:rsidRPr="00506A05" w:rsidRDefault="00506A05" w:rsidP="00506A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Pr="00655AB4" w:rsidRDefault="00506A05"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0E6906">
      <w:rPr>
        <w:rFonts w:cs="Arial"/>
        <w:b w:val="0"/>
        <w:i w:val="0"/>
        <w:color w:val="807F7D"/>
        <w:szCs w:val="20"/>
      </w:rPr>
      <w:t xml:space="preserve">MODFLOW 6 </w:t>
    </w:r>
    <w:r w:rsidR="0021572A">
      <w:rPr>
        <w:rFonts w:cs="Arial"/>
        <w:b w:val="0"/>
        <w:i w:val="0"/>
        <w:color w:val="807F7D"/>
        <w:szCs w:val="20"/>
      </w:rPr>
      <w:t xml:space="preserve">– </w:t>
    </w:r>
    <w:r w:rsidR="00214443">
      <w:rPr>
        <w:rFonts w:cs="Arial"/>
        <w:b w:val="0"/>
        <w:i w:val="0"/>
        <w:color w:val="807F7D"/>
        <w:szCs w:val="20"/>
      </w:rPr>
      <w:t>MDT Package 3D Transport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6">
    <w:nsid w:val="03F21D36"/>
    <w:multiLevelType w:val="hybridMultilevel"/>
    <w:tmpl w:val="CC9E5EF6"/>
    <w:lvl w:ilvl="0" w:tplc="0409000F">
      <w:start w:val="1"/>
      <w:numFmt w:val="decimal"/>
      <w:lvlText w:val="%1."/>
      <w:lvlJc w:val="left"/>
      <w:pPr>
        <w:ind w:left="2160" w:hanging="360"/>
      </w:pPr>
    </w:lvl>
    <w:lvl w:ilvl="1" w:tplc="04090001">
      <w:start w:val="1"/>
      <w:numFmt w:val="bullet"/>
      <w:lvlText w:val=""/>
      <w:lvlJc w:val="left"/>
      <w:pPr>
        <w:ind w:left="2880" w:hanging="360"/>
      </w:pPr>
      <w:rPr>
        <w:rFonts w:ascii="Symbol" w:hAnsi="Symbol"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072B33C3"/>
    <w:multiLevelType w:val="hybridMultilevel"/>
    <w:tmpl w:val="EFCE67D2"/>
    <w:lvl w:ilvl="0" w:tplc="05B686CE">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10">
    <w:nsid w:val="27524183"/>
    <w:multiLevelType w:val="hybridMultilevel"/>
    <w:tmpl w:val="EFCE67D2"/>
    <w:lvl w:ilvl="0" w:tplc="05B686CE">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492F4CD1"/>
    <w:multiLevelType w:val="hybridMultilevel"/>
    <w:tmpl w:val="94A0605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4A0A252A"/>
    <w:multiLevelType w:val="hybridMultilevel"/>
    <w:tmpl w:val="F1DE967A"/>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4BFF347C"/>
    <w:multiLevelType w:val="hybridMultilevel"/>
    <w:tmpl w:val="8FE0F4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C2D1349"/>
    <w:multiLevelType w:val="hybridMultilevel"/>
    <w:tmpl w:val="A39297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50576C9E"/>
    <w:multiLevelType w:val="hybridMultilevel"/>
    <w:tmpl w:val="A4B687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7D605B5"/>
    <w:multiLevelType w:val="hybridMultilevel"/>
    <w:tmpl w:val="122200F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9671C76"/>
    <w:multiLevelType w:val="hybridMultilevel"/>
    <w:tmpl w:val="122200F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ED85F7B"/>
    <w:multiLevelType w:val="hybridMultilevel"/>
    <w:tmpl w:val="6DE43E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60310F55"/>
    <w:multiLevelType w:val="hybridMultilevel"/>
    <w:tmpl w:val="DE2600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605C657E"/>
    <w:multiLevelType w:val="hybridMultilevel"/>
    <w:tmpl w:val="B0785B16"/>
    <w:lvl w:ilvl="0" w:tplc="B4385784">
      <w:start w:val="1"/>
      <w:numFmt w:val="bullet"/>
      <w:pStyle w:val="CNBLis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63C00142"/>
    <w:multiLevelType w:val="hybridMultilevel"/>
    <w:tmpl w:val="BDEA291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FAA13DB"/>
    <w:multiLevelType w:val="hybridMultilevel"/>
    <w:tmpl w:val="EB6C57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70A41E10"/>
    <w:multiLevelType w:val="hybridMultilevel"/>
    <w:tmpl w:val="0BF661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1076B1E"/>
    <w:multiLevelType w:val="hybridMultilevel"/>
    <w:tmpl w:val="3350DC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7286549D"/>
    <w:multiLevelType w:val="hybridMultilevel"/>
    <w:tmpl w:val="C2BC49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0"/>
  </w:num>
  <w:num w:numId="4">
    <w:abstractNumId w:val="8"/>
  </w:num>
  <w:num w:numId="5">
    <w:abstractNumId w:val="0"/>
  </w:num>
  <w:num w:numId="6">
    <w:abstractNumId w:val="9"/>
  </w:num>
  <w:num w:numId="7">
    <w:abstractNumId w:val="27"/>
  </w:num>
  <w:num w:numId="8">
    <w:abstractNumId w:val="25"/>
  </w:num>
  <w:num w:numId="9">
    <w:abstractNumId w:val="0"/>
    <w:lvlOverride w:ilvl="0">
      <w:startOverride w:val="1"/>
    </w:lvlOverride>
  </w:num>
  <w:num w:numId="10">
    <w:abstractNumId w:val="20"/>
  </w:num>
  <w:num w:numId="11">
    <w:abstractNumId w:val="15"/>
  </w:num>
  <w:num w:numId="12">
    <w:abstractNumId w:val="7"/>
  </w:num>
  <w:num w:numId="13">
    <w:abstractNumId w:val="16"/>
  </w:num>
  <w:num w:numId="14">
    <w:abstractNumId w:val="17"/>
  </w:num>
  <w:num w:numId="15">
    <w:abstractNumId w:val="10"/>
  </w:num>
  <w:num w:numId="16">
    <w:abstractNumId w:val="14"/>
  </w:num>
  <w:num w:numId="17">
    <w:abstractNumId w:val="22"/>
  </w:num>
  <w:num w:numId="18">
    <w:abstractNumId w:val="11"/>
  </w:num>
  <w:num w:numId="19">
    <w:abstractNumId w:val="23"/>
  </w:num>
  <w:num w:numId="20">
    <w:abstractNumId w:val="21"/>
  </w:num>
  <w:num w:numId="21">
    <w:abstractNumId w:val="12"/>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19"/>
  </w:num>
  <w:num w:numId="27">
    <w:abstractNumId w:val="18"/>
  </w:num>
  <w:num w:numId="28">
    <w:abstractNumId w:val="6"/>
  </w:num>
  <w:num w:numId="29">
    <w:abstractNumId w:val="24"/>
  </w:num>
  <w:num w:numId="30">
    <w:abstractNumId w:val="26"/>
  </w:num>
  <w:num w:numId="31">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mirrorMargins/>
  <w:activeWritingStyle w:appName="MSWord" w:lang="en-US" w:vendorID="8"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07"/>
    <w:rsid w:val="00000651"/>
    <w:rsid w:val="00000B8E"/>
    <w:rsid w:val="00000F71"/>
    <w:rsid w:val="000012A3"/>
    <w:rsid w:val="0000135F"/>
    <w:rsid w:val="00001A3E"/>
    <w:rsid w:val="00002427"/>
    <w:rsid w:val="00002558"/>
    <w:rsid w:val="00002DCA"/>
    <w:rsid w:val="000048C7"/>
    <w:rsid w:val="0000500C"/>
    <w:rsid w:val="00005F59"/>
    <w:rsid w:val="0000634B"/>
    <w:rsid w:val="00006E67"/>
    <w:rsid w:val="0000736C"/>
    <w:rsid w:val="000074E4"/>
    <w:rsid w:val="00007827"/>
    <w:rsid w:val="00007D5F"/>
    <w:rsid w:val="000106E0"/>
    <w:rsid w:val="00011642"/>
    <w:rsid w:val="00012124"/>
    <w:rsid w:val="00014C1E"/>
    <w:rsid w:val="00014E78"/>
    <w:rsid w:val="0001510A"/>
    <w:rsid w:val="00015196"/>
    <w:rsid w:val="00015436"/>
    <w:rsid w:val="000156DB"/>
    <w:rsid w:val="00016199"/>
    <w:rsid w:val="00016744"/>
    <w:rsid w:val="00017447"/>
    <w:rsid w:val="0001754A"/>
    <w:rsid w:val="0002054B"/>
    <w:rsid w:val="00020FA6"/>
    <w:rsid w:val="00024CF8"/>
    <w:rsid w:val="000253CC"/>
    <w:rsid w:val="00025EFE"/>
    <w:rsid w:val="000275CD"/>
    <w:rsid w:val="00027992"/>
    <w:rsid w:val="00027F19"/>
    <w:rsid w:val="000303BC"/>
    <w:rsid w:val="000305FE"/>
    <w:rsid w:val="00031F94"/>
    <w:rsid w:val="0003269D"/>
    <w:rsid w:val="00033044"/>
    <w:rsid w:val="00033D5E"/>
    <w:rsid w:val="00034737"/>
    <w:rsid w:val="000359F0"/>
    <w:rsid w:val="00035C64"/>
    <w:rsid w:val="00040781"/>
    <w:rsid w:val="00043B94"/>
    <w:rsid w:val="00043EE6"/>
    <w:rsid w:val="00043FB0"/>
    <w:rsid w:val="00043FCF"/>
    <w:rsid w:val="00044247"/>
    <w:rsid w:val="0004436F"/>
    <w:rsid w:val="000446E3"/>
    <w:rsid w:val="000458E4"/>
    <w:rsid w:val="00045E26"/>
    <w:rsid w:val="000470AE"/>
    <w:rsid w:val="00050204"/>
    <w:rsid w:val="00050ACB"/>
    <w:rsid w:val="00051095"/>
    <w:rsid w:val="000522C1"/>
    <w:rsid w:val="0005285B"/>
    <w:rsid w:val="00053481"/>
    <w:rsid w:val="000537C9"/>
    <w:rsid w:val="00054B03"/>
    <w:rsid w:val="000564C2"/>
    <w:rsid w:val="000607D3"/>
    <w:rsid w:val="00061529"/>
    <w:rsid w:val="00061F36"/>
    <w:rsid w:val="000627F8"/>
    <w:rsid w:val="00062924"/>
    <w:rsid w:val="00064901"/>
    <w:rsid w:val="00066583"/>
    <w:rsid w:val="00066E5F"/>
    <w:rsid w:val="00071451"/>
    <w:rsid w:val="0007415D"/>
    <w:rsid w:val="00075407"/>
    <w:rsid w:val="0007610B"/>
    <w:rsid w:val="00080587"/>
    <w:rsid w:val="000806FF"/>
    <w:rsid w:val="00080BA4"/>
    <w:rsid w:val="000811F5"/>
    <w:rsid w:val="00081299"/>
    <w:rsid w:val="00082F6C"/>
    <w:rsid w:val="000833EF"/>
    <w:rsid w:val="000848EE"/>
    <w:rsid w:val="0008500B"/>
    <w:rsid w:val="00085118"/>
    <w:rsid w:val="00085514"/>
    <w:rsid w:val="00085C87"/>
    <w:rsid w:val="00086DCB"/>
    <w:rsid w:val="00087FE7"/>
    <w:rsid w:val="00090B8F"/>
    <w:rsid w:val="0009209E"/>
    <w:rsid w:val="00093FB4"/>
    <w:rsid w:val="00095A70"/>
    <w:rsid w:val="00096182"/>
    <w:rsid w:val="00096BEE"/>
    <w:rsid w:val="000972B2"/>
    <w:rsid w:val="000A0B56"/>
    <w:rsid w:val="000A1050"/>
    <w:rsid w:val="000A2480"/>
    <w:rsid w:val="000A2A36"/>
    <w:rsid w:val="000A2EBB"/>
    <w:rsid w:val="000A36D8"/>
    <w:rsid w:val="000A3B5E"/>
    <w:rsid w:val="000A3DD1"/>
    <w:rsid w:val="000A69BB"/>
    <w:rsid w:val="000B0533"/>
    <w:rsid w:val="000B1793"/>
    <w:rsid w:val="000B38E4"/>
    <w:rsid w:val="000B3E6D"/>
    <w:rsid w:val="000B4664"/>
    <w:rsid w:val="000B4FC8"/>
    <w:rsid w:val="000B6E6D"/>
    <w:rsid w:val="000C0A0B"/>
    <w:rsid w:val="000C1FC8"/>
    <w:rsid w:val="000C45F9"/>
    <w:rsid w:val="000C4AD0"/>
    <w:rsid w:val="000C4DA1"/>
    <w:rsid w:val="000C51F1"/>
    <w:rsid w:val="000C5D8A"/>
    <w:rsid w:val="000C7FE3"/>
    <w:rsid w:val="000D02A3"/>
    <w:rsid w:val="000D25D2"/>
    <w:rsid w:val="000D2FC3"/>
    <w:rsid w:val="000D3421"/>
    <w:rsid w:val="000D34C6"/>
    <w:rsid w:val="000D43BC"/>
    <w:rsid w:val="000D4537"/>
    <w:rsid w:val="000D6A34"/>
    <w:rsid w:val="000D6C26"/>
    <w:rsid w:val="000D7AA6"/>
    <w:rsid w:val="000E014F"/>
    <w:rsid w:val="000E0779"/>
    <w:rsid w:val="000E29BB"/>
    <w:rsid w:val="000E2CB1"/>
    <w:rsid w:val="000E3B35"/>
    <w:rsid w:val="000E3D45"/>
    <w:rsid w:val="000E4573"/>
    <w:rsid w:val="000E4E24"/>
    <w:rsid w:val="000E594A"/>
    <w:rsid w:val="000E6906"/>
    <w:rsid w:val="000E6AF1"/>
    <w:rsid w:val="000E739B"/>
    <w:rsid w:val="000E7B38"/>
    <w:rsid w:val="000F039C"/>
    <w:rsid w:val="000F0A07"/>
    <w:rsid w:val="000F111F"/>
    <w:rsid w:val="000F1BC3"/>
    <w:rsid w:val="000F1FC1"/>
    <w:rsid w:val="000F2C4A"/>
    <w:rsid w:val="000F3BDC"/>
    <w:rsid w:val="000F4371"/>
    <w:rsid w:val="000F5B49"/>
    <w:rsid w:val="000F62C4"/>
    <w:rsid w:val="000F76D7"/>
    <w:rsid w:val="00101149"/>
    <w:rsid w:val="00101C1B"/>
    <w:rsid w:val="00101F5F"/>
    <w:rsid w:val="00103A34"/>
    <w:rsid w:val="00103A88"/>
    <w:rsid w:val="00105ED8"/>
    <w:rsid w:val="00105FEB"/>
    <w:rsid w:val="0010675D"/>
    <w:rsid w:val="00106AE5"/>
    <w:rsid w:val="0011012B"/>
    <w:rsid w:val="00110BC9"/>
    <w:rsid w:val="00111293"/>
    <w:rsid w:val="00111878"/>
    <w:rsid w:val="0011564A"/>
    <w:rsid w:val="0011703F"/>
    <w:rsid w:val="001170DE"/>
    <w:rsid w:val="00117858"/>
    <w:rsid w:val="00120754"/>
    <w:rsid w:val="00121C33"/>
    <w:rsid w:val="00121FED"/>
    <w:rsid w:val="00122B05"/>
    <w:rsid w:val="00122E31"/>
    <w:rsid w:val="00123108"/>
    <w:rsid w:val="001231A3"/>
    <w:rsid w:val="001238E7"/>
    <w:rsid w:val="00123B91"/>
    <w:rsid w:val="00123FDA"/>
    <w:rsid w:val="00125155"/>
    <w:rsid w:val="00126086"/>
    <w:rsid w:val="00126210"/>
    <w:rsid w:val="00126254"/>
    <w:rsid w:val="00130EB1"/>
    <w:rsid w:val="00134001"/>
    <w:rsid w:val="00134204"/>
    <w:rsid w:val="001344AB"/>
    <w:rsid w:val="00134983"/>
    <w:rsid w:val="00135E8F"/>
    <w:rsid w:val="001365A9"/>
    <w:rsid w:val="00136AEC"/>
    <w:rsid w:val="00136CC5"/>
    <w:rsid w:val="0013715F"/>
    <w:rsid w:val="001418F7"/>
    <w:rsid w:val="00142AB2"/>
    <w:rsid w:val="00142D87"/>
    <w:rsid w:val="001433C5"/>
    <w:rsid w:val="00143CF6"/>
    <w:rsid w:val="001451AA"/>
    <w:rsid w:val="00145857"/>
    <w:rsid w:val="00145972"/>
    <w:rsid w:val="0014745D"/>
    <w:rsid w:val="001479AF"/>
    <w:rsid w:val="001508C3"/>
    <w:rsid w:val="00151C39"/>
    <w:rsid w:val="00152B5B"/>
    <w:rsid w:val="00153A1C"/>
    <w:rsid w:val="00153C23"/>
    <w:rsid w:val="00154612"/>
    <w:rsid w:val="00154632"/>
    <w:rsid w:val="00155051"/>
    <w:rsid w:val="001555A2"/>
    <w:rsid w:val="00156647"/>
    <w:rsid w:val="00156859"/>
    <w:rsid w:val="001568B4"/>
    <w:rsid w:val="001578FD"/>
    <w:rsid w:val="00160366"/>
    <w:rsid w:val="001607C1"/>
    <w:rsid w:val="00161153"/>
    <w:rsid w:val="0016132D"/>
    <w:rsid w:val="00161F33"/>
    <w:rsid w:val="00162256"/>
    <w:rsid w:val="0016232B"/>
    <w:rsid w:val="00162BDD"/>
    <w:rsid w:val="001631B6"/>
    <w:rsid w:val="0016490F"/>
    <w:rsid w:val="00170BD3"/>
    <w:rsid w:val="0017183F"/>
    <w:rsid w:val="00171939"/>
    <w:rsid w:val="00173C79"/>
    <w:rsid w:val="00173CF0"/>
    <w:rsid w:val="00174A00"/>
    <w:rsid w:val="00176331"/>
    <w:rsid w:val="00176619"/>
    <w:rsid w:val="001775CA"/>
    <w:rsid w:val="001810C4"/>
    <w:rsid w:val="00181379"/>
    <w:rsid w:val="001818A7"/>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6B19"/>
    <w:rsid w:val="001A6BD8"/>
    <w:rsid w:val="001A7FBE"/>
    <w:rsid w:val="001B1F0B"/>
    <w:rsid w:val="001B2EB1"/>
    <w:rsid w:val="001B35BF"/>
    <w:rsid w:val="001B449D"/>
    <w:rsid w:val="001B4729"/>
    <w:rsid w:val="001B588D"/>
    <w:rsid w:val="001B5A91"/>
    <w:rsid w:val="001B7E09"/>
    <w:rsid w:val="001C0485"/>
    <w:rsid w:val="001C24E8"/>
    <w:rsid w:val="001C2739"/>
    <w:rsid w:val="001C4091"/>
    <w:rsid w:val="001C6165"/>
    <w:rsid w:val="001C6B12"/>
    <w:rsid w:val="001C719F"/>
    <w:rsid w:val="001C7328"/>
    <w:rsid w:val="001D014E"/>
    <w:rsid w:val="001D0C8B"/>
    <w:rsid w:val="001D0F20"/>
    <w:rsid w:val="001D1FE8"/>
    <w:rsid w:val="001D3427"/>
    <w:rsid w:val="001D3CB2"/>
    <w:rsid w:val="001D3DDE"/>
    <w:rsid w:val="001D6945"/>
    <w:rsid w:val="001D6CB3"/>
    <w:rsid w:val="001D6E94"/>
    <w:rsid w:val="001D6EC0"/>
    <w:rsid w:val="001D7DAA"/>
    <w:rsid w:val="001E11CD"/>
    <w:rsid w:val="001E14EB"/>
    <w:rsid w:val="001E3461"/>
    <w:rsid w:val="001E3B34"/>
    <w:rsid w:val="001E4084"/>
    <w:rsid w:val="001E4B89"/>
    <w:rsid w:val="001E4B9A"/>
    <w:rsid w:val="001E4E64"/>
    <w:rsid w:val="001E4FFE"/>
    <w:rsid w:val="001E76F0"/>
    <w:rsid w:val="001F03AC"/>
    <w:rsid w:val="001F1A37"/>
    <w:rsid w:val="001F29AC"/>
    <w:rsid w:val="001F44C7"/>
    <w:rsid w:val="001F6A72"/>
    <w:rsid w:val="001F7CAD"/>
    <w:rsid w:val="001F7F7C"/>
    <w:rsid w:val="00200C25"/>
    <w:rsid w:val="00200DFE"/>
    <w:rsid w:val="00200FC5"/>
    <w:rsid w:val="00201504"/>
    <w:rsid w:val="00201887"/>
    <w:rsid w:val="002032DF"/>
    <w:rsid w:val="00203575"/>
    <w:rsid w:val="00204D90"/>
    <w:rsid w:val="00205793"/>
    <w:rsid w:val="002059C5"/>
    <w:rsid w:val="00205D7B"/>
    <w:rsid w:val="002105AE"/>
    <w:rsid w:val="00211C0A"/>
    <w:rsid w:val="002122B0"/>
    <w:rsid w:val="0021278B"/>
    <w:rsid w:val="00212B3F"/>
    <w:rsid w:val="00214443"/>
    <w:rsid w:val="0021572A"/>
    <w:rsid w:val="00221909"/>
    <w:rsid w:val="002222E6"/>
    <w:rsid w:val="0022258C"/>
    <w:rsid w:val="0022281D"/>
    <w:rsid w:val="00222AA5"/>
    <w:rsid w:val="00222B51"/>
    <w:rsid w:val="00224989"/>
    <w:rsid w:val="00224B6D"/>
    <w:rsid w:val="00225429"/>
    <w:rsid w:val="00226DB3"/>
    <w:rsid w:val="002270AA"/>
    <w:rsid w:val="00230546"/>
    <w:rsid w:val="00232542"/>
    <w:rsid w:val="00232F59"/>
    <w:rsid w:val="002331B7"/>
    <w:rsid w:val="00233650"/>
    <w:rsid w:val="00233825"/>
    <w:rsid w:val="0023525E"/>
    <w:rsid w:val="002356EF"/>
    <w:rsid w:val="002362E1"/>
    <w:rsid w:val="00236BAD"/>
    <w:rsid w:val="00236CB3"/>
    <w:rsid w:val="00240426"/>
    <w:rsid w:val="00240D03"/>
    <w:rsid w:val="002453E5"/>
    <w:rsid w:val="00245D33"/>
    <w:rsid w:val="0024681D"/>
    <w:rsid w:val="00251781"/>
    <w:rsid w:val="00251B1C"/>
    <w:rsid w:val="0025234C"/>
    <w:rsid w:val="00253882"/>
    <w:rsid w:val="00253ECA"/>
    <w:rsid w:val="00254F45"/>
    <w:rsid w:val="002615A7"/>
    <w:rsid w:val="00262370"/>
    <w:rsid w:val="00262BFC"/>
    <w:rsid w:val="00264315"/>
    <w:rsid w:val="0026519D"/>
    <w:rsid w:val="00265DA9"/>
    <w:rsid w:val="00270C10"/>
    <w:rsid w:val="00271966"/>
    <w:rsid w:val="0027347B"/>
    <w:rsid w:val="00273594"/>
    <w:rsid w:val="002742BB"/>
    <w:rsid w:val="00274A75"/>
    <w:rsid w:val="00275B0D"/>
    <w:rsid w:val="002762FE"/>
    <w:rsid w:val="00276F07"/>
    <w:rsid w:val="00277844"/>
    <w:rsid w:val="0028005C"/>
    <w:rsid w:val="00280139"/>
    <w:rsid w:val="002814AF"/>
    <w:rsid w:val="0028423F"/>
    <w:rsid w:val="00286DEF"/>
    <w:rsid w:val="00290E97"/>
    <w:rsid w:val="00293827"/>
    <w:rsid w:val="0029424E"/>
    <w:rsid w:val="00294CC4"/>
    <w:rsid w:val="00295274"/>
    <w:rsid w:val="002961DA"/>
    <w:rsid w:val="002970FB"/>
    <w:rsid w:val="002A1411"/>
    <w:rsid w:val="002A1CF4"/>
    <w:rsid w:val="002A3D43"/>
    <w:rsid w:val="002A4E2F"/>
    <w:rsid w:val="002A56A7"/>
    <w:rsid w:val="002A66B9"/>
    <w:rsid w:val="002A698F"/>
    <w:rsid w:val="002A6E54"/>
    <w:rsid w:val="002A7939"/>
    <w:rsid w:val="002B247C"/>
    <w:rsid w:val="002B25BC"/>
    <w:rsid w:val="002B2799"/>
    <w:rsid w:val="002B389E"/>
    <w:rsid w:val="002B409C"/>
    <w:rsid w:val="002B46E5"/>
    <w:rsid w:val="002B50E8"/>
    <w:rsid w:val="002B5496"/>
    <w:rsid w:val="002B5DED"/>
    <w:rsid w:val="002C0127"/>
    <w:rsid w:val="002C060B"/>
    <w:rsid w:val="002C0C32"/>
    <w:rsid w:val="002C230B"/>
    <w:rsid w:val="002C24EE"/>
    <w:rsid w:val="002C2787"/>
    <w:rsid w:val="002C2A53"/>
    <w:rsid w:val="002C2C55"/>
    <w:rsid w:val="002C31DE"/>
    <w:rsid w:val="002C362F"/>
    <w:rsid w:val="002C76B9"/>
    <w:rsid w:val="002C797B"/>
    <w:rsid w:val="002D09B8"/>
    <w:rsid w:val="002D2B24"/>
    <w:rsid w:val="002D2FEE"/>
    <w:rsid w:val="002D340F"/>
    <w:rsid w:val="002D39EF"/>
    <w:rsid w:val="002D3E12"/>
    <w:rsid w:val="002D504B"/>
    <w:rsid w:val="002D5F42"/>
    <w:rsid w:val="002D6AE0"/>
    <w:rsid w:val="002D6DE3"/>
    <w:rsid w:val="002E0A35"/>
    <w:rsid w:val="002E14EF"/>
    <w:rsid w:val="002E1A03"/>
    <w:rsid w:val="002E21AB"/>
    <w:rsid w:val="002E4C4F"/>
    <w:rsid w:val="002E5F06"/>
    <w:rsid w:val="002E7BA9"/>
    <w:rsid w:val="002F0ED4"/>
    <w:rsid w:val="002F0EF3"/>
    <w:rsid w:val="002F1C18"/>
    <w:rsid w:val="002F24BA"/>
    <w:rsid w:val="002F390F"/>
    <w:rsid w:val="002F3CE0"/>
    <w:rsid w:val="002F4B1C"/>
    <w:rsid w:val="002F4FDE"/>
    <w:rsid w:val="002F54E4"/>
    <w:rsid w:val="002F6534"/>
    <w:rsid w:val="002F68FE"/>
    <w:rsid w:val="002F6908"/>
    <w:rsid w:val="002F70F6"/>
    <w:rsid w:val="00301729"/>
    <w:rsid w:val="003018C6"/>
    <w:rsid w:val="00301F0D"/>
    <w:rsid w:val="003031AA"/>
    <w:rsid w:val="0030355D"/>
    <w:rsid w:val="00303E5D"/>
    <w:rsid w:val="003063A6"/>
    <w:rsid w:val="0030790C"/>
    <w:rsid w:val="00310273"/>
    <w:rsid w:val="00310C99"/>
    <w:rsid w:val="00310E64"/>
    <w:rsid w:val="003110D0"/>
    <w:rsid w:val="00312ABF"/>
    <w:rsid w:val="003134EC"/>
    <w:rsid w:val="003143C9"/>
    <w:rsid w:val="00315F0D"/>
    <w:rsid w:val="00316ABC"/>
    <w:rsid w:val="00316ACC"/>
    <w:rsid w:val="00316B93"/>
    <w:rsid w:val="00317C00"/>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3625"/>
    <w:rsid w:val="00333A1D"/>
    <w:rsid w:val="00333F0D"/>
    <w:rsid w:val="00334148"/>
    <w:rsid w:val="00335755"/>
    <w:rsid w:val="00335AF5"/>
    <w:rsid w:val="00335E72"/>
    <w:rsid w:val="00336EB4"/>
    <w:rsid w:val="00337D3C"/>
    <w:rsid w:val="00337E53"/>
    <w:rsid w:val="0034121A"/>
    <w:rsid w:val="00345B5C"/>
    <w:rsid w:val="003469D1"/>
    <w:rsid w:val="0035069D"/>
    <w:rsid w:val="0035080C"/>
    <w:rsid w:val="00351D83"/>
    <w:rsid w:val="00352595"/>
    <w:rsid w:val="00354AE1"/>
    <w:rsid w:val="00354D2D"/>
    <w:rsid w:val="00354D88"/>
    <w:rsid w:val="0035621F"/>
    <w:rsid w:val="00356F3F"/>
    <w:rsid w:val="003601AB"/>
    <w:rsid w:val="00360DD2"/>
    <w:rsid w:val="00361EA6"/>
    <w:rsid w:val="00361FC3"/>
    <w:rsid w:val="00362302"/>
    <w:rsid w:val="00363464"/>
    <w:rsid w:val="00364057"/>
    <w:rsid w:val="00364B37"/>
    <w:rsid w:val="00365267"/>
    <w:rsid w:val="003664AA"/>
    <w:rsid w:val="003668D4"/>
    <w:rsid w:val="00366F79"/>
    <w:rsid w:val="00367DBB"/>
    <w:rsid w:val="00370E4D"/>
    <w:rsid w:val="00370E76"/>
    <w:rsid w:val="003721B5"/>
    <w:rsid w:val="00374B2E"/>
    <w:rsid w:val="00374EB5"/>
    <w:rsid w:val="00375072"/>
    <w:rsid w:val="00375956"/>
    <w:rsid w:val="003761EC"/>
    <w:rsid w:val="0037688F"/>
    <w:rsid w:val="00377048"/>
    <w:rsid w:val="00381408"/>
    <w:rsid w:val="0038193D"/>
    <w:rsid w:val="0038383C"/>
    <w:rsid w:val="003844B4"/>
    <w:rsid w:val="0038546D"/>
    <w:rsid w:val="0039000D"/>
    <w:rsid w:val="00390E1F"/>
    <w:rsid w:val="003919EB"/>
    <w:rsid w:val="00391A46"/>
    <w:rsid w:val="00391F3A"/>
    <w:rsid w:val="0039237C"/>
    <w:rsid w:val="00393A11"/>
    <w:rsid w:val="00394FDA"/>
    <w:rsid w:val="003950F8"/>
    <w:rsid w:val="00397074"/>
    <w:rsid w:val="003A1398"/>
    <w:rsid w:val="003A1AD4"/>
    <w:rsid w:val="003A2E4E"/>
    <w:rsid w:val="003A42B5"/>
    <w:rsid w:val="003A4448"/>
    <w:rsid w:val="003A45D6"/>
    <w:rsid w:val="003A4CDA"/>
    <w:rsid w:val="003A5520"/>
    <w:rsid w:val="003A59DB"/>
    <w:rsid w:val="003A70C8"/>
    <w:rsid w:val="003A7C3A"/>
    <w:rsid w:val="003B0745"/>
    <w:rsid w:val="003B09C5"/>
    <w:rsid w:val="003B1057"/>
    <w:rsid w:val="003B6984"/>
    <w:rsid w:val="003B7045"/>
    <w:rsid w:val="003B7F6D"/>
    <w:rsid w:val="003C1A3F"/>
    <w:rsid w:val="003C269E"/>
    <w:rsid w:val="003C28DB"/>
    <w:rsid w:val="003C2B21"/>
    <w:rsid w:val="003C44F1"/>
    <w:rsid w:val="003C4826"/>
    <w:rsid w:val="003C5166"/>
    <w:rsid w:val="003C7148"/>
    <w:rsid w:val="003C79B5"/>
    <w:rsid w:val="003D001B"/>
    <w:rsid w:val="003D00AA"/>
    <w:rsid w:val="003D1574"/>
    <w:rsid w:val="003D24CE"/>
    <w:rsid w:val="003D38AD"/>
    <w:rsid w:val="003D506B"/>
    <w:rsid w:val="003D533D"/>
    <w:rsid w:val="003D6CA0"/>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FD9"/>
    <w:rsid w:val="003F408D"/>
    <w:rsid w:val="003F534F"/>
    <w:rsid w:val="003F73B4"/>
    <w:rsid w:val="003F7663"/>
    <w:rsid w:val="0040057A"/>
    <w:rsid w:val="00400F23"/>
    <w:rsid w:val="004011A4"/>
    <w:rsid w:val="00401544"/>
    <w:rsid w:val="00402670"/>
    <w:rsid w:val="004027DF"/>
    <w:rsid w:val="00403534"/>
    <w:rsid w:val="00405562"/>
    <w:rsid w:val="00405A2E"/>
    <w:rsid w:val="00406FA6"/>
    <w:rsid w:val="00407C70"/>
    <w:rsid w:val="00411D7B"/>
    <w:rsid w:val="00412E38"/>
    <w:rsid w:val="00413238"/>
    <w:rsid w:val="00414ED8"/>
    <w:rsid w:val="00415F22"/>
    <w:rsid w:val="00416A9F"/>
    <w:rsid w:val="00416AFF"/>
    <w:rsid w:val="004215E9"/>
    <w:rsid w:val="0042201F"/>
    <w:rsid w:val="00423110"/>
    <w:rsid w:val="00424179"/>
    <w:rsid w:val="00426A1B"/>
    <w:rsid w:val="00427F7D"/>
    <w:rsid w:val="00430575"/>
    <w:rsid w:val="0043284A"/>
    <w:rsid w:val="00434143"/>
    <w:rsid w:val="004355AA"/>
    <w:rsid w:val="004367BE"/>
    <w:rsid w:val="00440EF3"/>
    <w:rsid w:val="00441A4F"/>
    <w:rsid w:val="00442385"/>
    <w:rsid w:val="0044572B"/>
    <w:rsid w:val="00446A06"/>
    <w:rsid w:val="00446DCA"/>
    <w:rsid w:val="00447212"/>
    <w:rsid w:val="004472C3"/>
    <w:rsid w:val="00447BEA"/>
    <w:rsid w:val="00450068"/>
    <w:rsid w:val="0045027D"/>
    <w:rsid w:val="00451111"/>
    <w:rsid w:val="00452049"/>
    <w:rsid w:val="004534B3"/>
    <w:rsid w:val="004558C2"/>
    <w:rsid w:val="00455F7E"/>
    <w:rsid w:val="00456C9F"/>
    <w:rsid w:val="00456EE8"/>
    <w:rsid w:val="004609B4"/>
    <w:rsid w:val="00460E3F"/>
    <w:rsid w:val="0046153B"/>
    <w:rsid w:val="00462CF0"/>
    <w:rsid w:val="0046508F"/>
    <w:rsid w:val="00467AD4"/>
    <w:rsid w:val="004705C3"/>
    <w:rsid w:val="00471F89"/>
    <w:rsid w:val="004729EB"/>
    <w:rsid w:val="00472DB3"/>
    <w:rsid w:val="004749AA"/>
    <w:rsid w:val="00474FEB"/>
    <w:rsid w:val="0047537B"/>
    <w:rsid w:val="00475FDF"/>
    <w:rsid w:val="004760D8"/>
    <w:rsid w:val="00476236"/>
    <w:rsid w:val="00477667"/>
    <w:rsid w:val="00477DCE"/>
    <w:rsid w:val="00480A8C"/>
    <w:rsid w:val="00482C55"/>
    <w:rsid w:val="00482C6A"/>
    <w:rsid w:val="004830AB"/>
    <w:rsid w:val="00483F0B"/>
    <w:rsid w:val="004842F1"/>
    <w:rsid w:val="004856C5"/>
    <w:rsid w:val="00485C2E"/>
    <w:rsid w:val="004907F4"/>
    <w:rsid w:val="00490F40"/>
    <w:rsid w:val="004927F3"/>
    <w:rsid w:val="00492AC5"/>
    <w:rsid w:val="00492DAB"/>
    <w:rsid w:val="00493939"/>
    <w:rsid w:val="00496FF6"/>
    <w:rsid w:val="00497E04"/>
    <w:rsid w:val="004A3C70"/>
    <w:rsid w:val="004A4304"/>
    <w:rsid w:val="004A4F32"/>
    <w:rsid w:val="004A5549"/>
    <w:rsid w:val="004A55EC"/>
    <w:rsid w:val="004A6771"/>
    <w:rsid w:val="004A693A"/>
    <w:rsid w:val="004B15D8"/>
    <w:rsid w:val="004B388F"/>
    <w:rsid w:val="004B3DE5"/>
    <w:rsid w:val="004B4FCA"/>
    <w:rsid w:val="004B59E6"/>
    <w:rsid w:val="004B7EB1"/>
    <w:rsid w:val="004C07FA"/>
    <w:rsid w:val="004C1727"/>
    <w:rsid w:val="004C1F21"/>
    <w:rsid w:val="004C244D"/>
    <w:rsid w:val="004C249A"/>
    <w:rsid w:val="004C30C1"/>
    <w:rsid w:val="004C4130"/>
    <w:rsid w:val="004C4274"/>
    <w:rsid w:val="004C554A"/>
    <w:rsid w:val="004C5DFC"/>
    <w:rsid w:val="004C7548"/>
    <w:rsid w:val="004C7677"/>
    <w:rsid w:val="004C7CA9"/>
    <w:rsid w:val="004D28A4"/>
    <w:rsid w:val="004D46BA"/>
    <w:rsid w:val="004D5AE1"/>
    <w:rsid w:val="004D6713"/>
    <w:rsid w:val="004D7B25"/>
    <w:rsid w:val="004E0770"/>
    <w:rsid w:val="004E09CF"/>
    <w:rsid w:val="004E0B4D"/>
    <w:rsid w:val="004E1D0F"/>
    <w:rsid w:val="004E3122"/>
    <w:rsid w:val="004E3F98"/>
    <w:rsid w:val="004E4B39"/>
    <w:rsid w:val="004E4DCA"/>
    <w:rsid w:val="004E543D"/>
    <w:rsid w:val="004E6804"/>
    <w:rsid w:val="004E6D74"/>
    <w:rsid w:val="004E79BD"/>
    <w:rsid w:val="004F2195"/>
    <w:rsid w:val="004F47CD"/>
    <w:rsid w:val="004F5EFE"/>
    <w:rsid w:val="004F606B"/>
    <w:rsid w:val="004F7334"/>
    <w:rsid w:val="005014E7"/>
    <w:rsid w:val="00501B97"/>
    <w:rsid w:val="005031F7"/>
    <w:rsid w:val="00503302"/>
    <w:rsid w:val="00503824"/>
    <w:rsid w:val="00503D13"/>
    <w:rsid w:val="00506A05"/>
    <w:rsid w:val="005074F8"/>
    <w:rsid w:val="005101E7"/>
    <w:rsid w:val="00513E80"/>
    <w:rsid w:val="005152AA"/>
    <w:rsid w:val="005154CE"/>
    <w:rsid w:val="005155B4"/>
    <w:rsid w:val="00516310"/>
    <w:rsid w:val="005165D9"/>
    <w:rsid w:val="00516B7D"/>
    <w:rsid w:val="00517CD9"/>
    <w:rsid w:val="005200D6"/>
    <w:rsid w:val="00520ADF"/>
    <w:rsid w:val="00520C91"/>
    <w:rsid w:val="00520D2F"/>
    <w:rsid w:val="00523D97"/>
    <w:rsid w:val="00524F67"/>
    <w:rsid w:val="0052515A"/>
    <w:rsid w:val="00525284"/>
    <w:rsid w:val="005261E2"/>
    <w:rsid w:val="0052746C"/>
    <w:rsid w:val="00530D8A"/>
    <w:rsid w:val="00531482"/>
    <w:rsid w:val="00531B92"/>
    <w:rsid w:val="0053219A"/>
    <w:rsid w:val="00532369"/>
    <w:rsid w:val="005343EC"/>
    <w:rsid w:val="00537F90"/>
    <w:rsid w:val="00541A88"/>
    <w:rsid w:val="00543098"/>
    <w:rsid w:val="00543FFD"/>
    <w:rsid w:val="00544C9A"/>
    <w:rsid w:val="00545452"/>
    <w:rsid w:val="0054734C"/>
    <w:rsid w:val="005516FF"/>
    <w:rsid w:val="00551F61"/>
    <w:rsid w:val="00552943"/>
    <w:rsid w:val="00555C5E"/>
    <w:rsid w:val="005601EA"/>
    <w:rsid w:val="00560265"/>
    <w:rsid w:val="00560650"/>
    <w:rsid w:val="00560C1F"/>
    <w:rsid w:val="00561A27"/>
    <w:rsid w:val="00562364"/>
    <w:rsid w:val="00562E81"/>
    <w:rsid w:val="00563F4B"/>
    <w:rsid w:val="005668EB"/>
    <w:rsid w:val="00573A66"/>
    <w:rsid w:val="00573BFB"/>
    <w:rsid w:val="0057408F"/>
    <w:rsid w:val="0057540B"/>
    <w:rsid w:val="00575936"/>
    <w:rsid w:val="005767B4"/>
    <w:rsid w:val="00576EBE"/>
    <w:rsid w:val="00577B09"/>
    <w:rsid w:val="00577EE5"/>
    <w:rsid w:val="00580357"/>
    <w:rsid w:val="005804A5"/>
    <w:rsid w:val="00581DF5"/>
    <w:rsid w:val="005821F7"/>
    <w:rsid w:val="005852CC"/>
    <w:rsid w:val="00585E29"/>
    <w:rsid w:val="00586084"/>
    <w:rsid w:val="00590CA1"/>
    <w:rsid w:val="00590FD8"/>
    <w:rsid w:val="00592C5B"/>
    <w:rsid w:val="00592D3F"/>
    <w:rsid w:val="00593785"/>
    <w:rsid w:val="005947E3"/>
    <w:rsid w:val="00595139"/>
    <w:rsid w:val="00595C0A"/>
    <w:rsid w:val="00597537"/>
    <w:rsid w:val="00597A30"/>
    <w:rsid w:val="005A51DC"/>
    <w:rsid w:val="005B058F"/>
    <w:rsid w:val="005B06C4"/>
    <w:rsid w:val="005B336E"/>
    <w:rsid w:val="005B3D3D"/>
    <w:rsid w:val="005B3DF9"/>
    <w:rsid w:val="005B3E2A"/>
    <w:rsid w:val="005B43D1"/>
    <w:rsid w:val="005B5313"/>
    <w:rsid w:val="005B5322"/>
    <w:rsid w:val="005B56A2"/>
    <w:rsid w:val="005B5BEB"/>
    <w:rsid w:val="005C234D"/>
    <w:rsid w:val="005C29E6"/>
    <w:rsid w:val="005C2FA8"/>
    <w:rsid w:val="005C39F8"/>
    <w:rsid w:val="005C4167"/>
    <w:rsid w:val="005C46EB"/>
    <w:rsid w:val="005C5107"/>
    <w:rsid w:val="005C52DC"/>
    <w:rsid w:val="005C60B4"/>
    <w:rsid w:val="005C665B"/>
    <w:rsid w:val="005C7544"/>
    <w:rsid w:val="005C76BD"/>
    <w:rsid w:val="005C783D"/>
    <w:rsid w:val="005D00BA"/>
    <w:rsid w:val="005D0A49"/>
    <w:rsid w:val="005D0E2A"/>
    <w:rsid w:val="005D317E"/>
    <w:rsid w:val="005D3B6C"/>
    <w:rsid w:val="005D53CB"/>
    <w:rsid w:val="005D6736"/>
    <w:rsid w:val="005D6DA9"/>
    <w:rsid w:val="005E0270"/>
    <w:rsid w:val="005E1EE7"/>
    <w:rsid w:val="005E3470"/>
    <w:rsid w:val="005E5341"/>
    <w:rsid w:val="005E552E"/>
    <w:rsid w:val="005F0660"/>
    <w:rsid w:val="005F13FE"/>
    <w:rsid w:val="005F1CF2"/>
    <w:rsid w:val="005F2087"/>
    <w:rsid w:val="005F35DA"/>
    <w:rsid w:val="005F4051"/>
    <w:rsid w:val="005F5112"/>
    <w:rsid w:val="005F5B23"/>
    <w:rsid w:val="005F6F8C"/>
    <w:rsid w:val="005F7876"/>
    <w:rsid w:val="006020EE"/>
    <w:rsid w:val="00602485"/>
    <w:rsid w:val="006038B6"/>
    <w:rsid w:val="006073CF"/>
    <w:rsid w:val="00610107"/>
    <w:rsid w:val="00613473"/>
    <w:rsid w:val="006134C8"/>
    <w:rsid w:val="00614652"/>
    <w:rsid w:val="006167E5"/>
    <w:rsid w:val="006168B9"/>
    <w:rsid w:val="00622874"/>
    <w:rsid w:val="00623411"/>
    <w:rsid w:val="00623A04"/>
    <w:rsid w:val="00623ECB"/>
    <w:rsid w:val="00624615"/>
    <w:rsid w:val="00625274"/>
    <w:rsid w:val="0062579D"/>
    <w:rsid w:val="0062621D"/>
    <w:rsid w:val="00626B06"/>
    <w:rsid w:val="006313EF"/>
    <w:rsid w:val="00632898"/>
    <w:rsid w:val="00633BEB"/>
    <w:rsid w:val="00634FA3"/>
    <w:rsid w:val="00640D85"/>
    <w:rsid w:val="00644314"/>
    <w:rsid w:val="0064431D"/>
    <w:rsid w:val="00644326"/>
    <w:rsid w:val="00644768"/>
    <w:rsid w:val="006456DB"/>
    <w:rsid w:val="00645B0D"/>
    <w:rsid w:val="00646157"/>
    <w:rsid w:val="00646B78"/>
    <w:rsid w:val="00650F62"/>
    <w:rsid w:val="00654D32"/>
    <w:rsid w:val="00655AB4"/>
    <w:rsid w:val="00656ACB"/>
    <w:rsid w:val="006615F4"/>
    <w:rsid w:val="00661E58"/>
    <w:rsid w:val="006620C8"/>
    <w:rsid w:val="0066291E"/>
    <w:rsid w:val="00663FD3"/>
    <w:rsid w:val="006648E0"/>
    <w:rsid w:val="00664AC3"/>
    <w:rsid w:val="006651AE"/>
    <w:rsid w:val="00666B4D"/>
    <w:rsid w:val="006714F3"/>
    <w:rsid w:val="006718E8"/>
    <w:rsid w:val="00671E92"/>
    <w:rsid w:val="006727B3"/>
    <w:rsid w:val="00673504"/>
    <w:rsid w:val="00673CB0"/>
    <w:rsid w:val="00674992"/>
    <w:rsid w:val="00675AE2"/>
    <w:rsid w:val="0067689B"/>
    <w:rsid w:val="006773A9"/>
    <w:rsid w:val="006773AA"/>
    <w:rsid w:val="006774C6"/>
    <w:rsid w:val="00680199"/>
    <w:rsid w:val="0068067B"/>
    <w:rsid w:val="00680AB6"/>
    <w:rsid w:val="00681380"/>
    <w:rsid w:val="0068409D"/>
    <w:rsid w:val="00684E3B"/>
    <w:rsid w:val="00687E22"/>
    <w:rsid w:val="00690976"/>
    <w:rsid w:val="00691579"/>
    <w:rsid w:val="0069235A"/>
    <w:rsid w:val="006934E1"/>
    <w:rsid w:val="0069590E"/>
    <w:rsid w:val="0069596E"/>
    <w:rsid w:val="00695CC0"/>
    <w:rsid w:val="006A0C32"/>
    <w:rsid w:val="006A1012"/>
    <w:rsid w:val="006A15F6"/>
    <w:rsid w:val="006A1644"/>
    <w:rsid w:val="006A283E"/>
    <w:rsid w:val="006A28E4"/>
    <w:rsid w:val="006A4793"/>
    <w:rsid w:val="006A6451"/>
    <w:rsid w:val="006B0DDD"/>
    <w:rsid w:val="006B1F16"/>
    <w:rsid w:val="006B2805"/>
    <w:rsid w:val="006B353E"/>
    <w:rsid w:val="006B3788"/>
    <w:rsid w:val="006B40B9"/>
    <w:rsid w:val="006B41DC"/>
    <w:rsid w:val="006B4568"/>
    <w:rsid w:val="006B5BC1"/>
    <w:rsid w:val="006C10F1"/>
    <w:rsid w:val="006C1911"/>
    <w:rsid w:val="006C24C5"/>
    <w:rsid w:val="006C2923"/>
    <w:rsid w:val="006C300A"/>
    <w:rsid w:val="006C34D9"/>
    <w:rsid w:val="006C3B1E"/>
    <w:rsid w:val="006C3FD8"/>
    <w:rsid w:val="006C4F85"/>
    <w:rsid w:val="006C6DDC"/>
    <w:rsid w:val="006C78FF"/>
    <w:rsid w:val="006D1462"/>
    <w:rsid w:val="006D269C"/>
    <w:rsid w:val="006D2E36"/>
    <w:rsid w:val="006D2EE1"/>
    <w:rsid w:val="006D425C"/>
    <w:rsid w:val="006D7648"/>
    <w:rsid w:val="006D7C78"/>
    <w:rsid w:val="006D7E11"/>
    <w:rsid w:val="006E0A87"/>
    <w:rsid w:val="006E0F94"/>
    <w:rsid w:val="006E3402"/>
    <w:rsid w:val="006E42E4"/>
    <w:rsid w:val="006E48A0"/>
    <w:rsid w:val="006E549C"/>
    <w:rsid w:val="006E6772"/>
    <w:rsid w:val="006F057F"/>
    <w:rsid w:val="006F1D41"/>
    <w:rsid w:val="006F514F"/>
    <w:rsid w:val="006F588B"/>
    <w:rsid w:val="006F62C3"/>
    <w:rsid w:val="006F6C0C"/>
    <w:rsid w:val="007045A9"/>
    <w:rsid w:val="00705250"/>
    <w:rsid w:val="00705BF7"/>
    <w:rsid w:val="00706009"/>
    <w:rsid w:val="007060C6"/>
    <w:rsid w:val="00706270"/>
    <w:rsid w:val="0070686C"/>
    <w:rsid w:val="0071018D"/>
    <w:rsid w:val="007102B3"/>
    <w:rsid w:val="007112E1"/>
    <w:rsid w:val="007119E3"/>
    <w:rsid w:val="00713851"/>
    <w:rsid w:val="00716059"/>
    <w:rsid w:val="00716079"/>
    <w:rsid w:val="00720EB8"/>
    <w:rsid w:val="00722927"/>
    <w:rsid w:val="00723D86"/>
    <w:rsid w:val="00724108"/>
    <w:rsid w:val="00726389"/>
    <w:rsid w:val="00726921"/>
    <w:rsid w:val="007301B0"/>
    <w:rsid w:val="007309D9"/>
    <w:rsid w:val="00730F36"/>
    <w:rsid w:val="00731696"/>
    <w:rsid w:val="00731AA3"/>
    <w:rsid w:val="00734366"/>
    <w:rsid w:val="00735350"/>
    <w:rsid w:val="007373A6"/>
    <w:rsid w:val="00737967"/>
    <w:rsid w:val="00737CDF"/>
    <w:rsid w:val="00737EE0"/>
    <w:rsid w:val="00740341"/>
    <w:rsid w:val="00740741"/>
    <w:rsid w:val="007424C3"/>
    <w:rsid w:val="00744541"/>
    <w:rsid w:val="00744CEA"/>
    <w:rsid w:val="007451D5"/>
    <w:rsid w:val="007452DA"/>
    <w:rsid w:val="007535E8"/>
    <w:rsid w:val="007545F5"/>
    <w:rsid w:val="0075491C"/>
    <w:rsid w:val="00754A87"/>
    <w:rsid w:val="00754B44"/>
    <w:rsid w:val="007553B7"/>
    <w:rsid w:val="007576E1"/>
    <w:rsid w:val="0076011F"/>
    <w:rsid w:val="00760A3D"/>
    <w:rsid w:val="0076155D"/>
    <w:rsid w:val="00761572"/>
    <w:rsid w:val="007618DD"/>
    <w:rsid w:val="00762769"/>
    <w:rsid w:val="007629A0"/>
    <w:rsid w:val="00762F4E"/>
    <w:rsid w:val="0076490E"/>
    <w:rsid w:val="007652E0"/>
    <w:rsid w:val="00765D79"/>
    <w:rsid w:val="0076744E"/>
    <w:rsid w:val="00767E4D"/>
    <w:rsid w:val="0077028F"/>
    <w:rsid w:val="00772292"/>
    <w:rsid w:val="00772E9B"/>
    <w:rsid w:val="00773829"/>
    <w:rsid w:val="00780C74"/>
    <w:rsid w:val="00781B96"/>
    <w:rsid w:val="0078314B"/>
    <w:rsid w:val="00783E3F"/>
    <w:rsid w:val="0078490B"/>
    <w:rsid w:val="007853F4"/>
    <w:rsid w:val="00786A82"/>
    <w:rsid w:val="007870B4"/>
    <w:rsid w:val="00791053"/>
    <w:rsid w:val="0079165E"/>
    <w:rsid w:val="0079266D"/>
    <w:rsid w:val="007929DD"/>
    <w:rsid w:val="00793128"/>
    <w:rsid w:val="00793C12"/>
    <w:rsid w:val="00794024"/>
    <w:rsid w:val="007948C3"/>
    <w:rsid w:val="00794D6A"/>
    <w:rsid w:val="00795857"/>
    <w:rsid w:val="00797121"/>
    <w:rsid w:val="0079741C"/>
    <w:rsid w:val="007A1607"/>
    <w:rsid w:val="007A26CA"/>
    <w:rsid w:val="007A2A0E"/>
    <w:rsid w:val="007A4525"/>
    <w:rsid w:val="007A4911"/>
    <w:rsid w:val="007A63AD"/>
    <w:rsid w:val="007A66C9"/>
    <w:rsid w:val="007A7677"/>
    <w:rsid w:val="007B1268"/>
    <w:rsid w:val="007B13E9"/>
    <w:rsid w:val="007B27BA"/>
    <w:rsid w:val="007B3018"/>
    <w:rsid w:val="007B308E"/>
    <w:rsid w:val="007B3ABF"/>
    <w:rsid w:val="007B7C42"/>
    <w:rsid w:val="007C2BE6"/>
    <w:rsid w:val="007C5080"/>
    <w:rsid w:val="007C529E"/>
    <w:rsid w:val="007C6E51"/>
    <w:rsid w:val="007C701B"/>
    <w:rsid w:val="007D1F66"/>
    <w:rsid w:val="007D2B32"/>
    <w:rsid w:val="007D403B"/>
    <w:rsid w:val="007D5FF7"/>
    <w:rsid w:val="007D6157"/>
    <w:rsid w:val="007D6F09"/>
    <w:rsid w:val="007E429A"/>
    <w:rsid w:val="007E4CFC"/>
    <w:rsid w:val="007E505B"/>
    <w:rsid w:val="007E5CC4"/>
    <w:rsid w:val="007F0400"/>
    <w:rsid w:val="007F1FF6"/>
    <w:rsid w:val="007F2081"/>
    <w:rsid w:val="007F367A"/>
    <w:rsid w:val="007F3868"/>
    <w:rsid w:val="007F50A0"/>
    <w:rsid w:val="007F7614"/>
    <w:rsid w:val="007F7D51"/>
    <w:rsid w:val="008009F0"/>
    <w:rsid w:val="00800E79"/>
    <w:rsid w:val="00800FD0"/>
    <w:rsid w:val="00801456"/>
    <w:rsid w:val="00801BE4"/>
    <w:rsid w:val="00801EE6"/>
    <w:rsid w:val="00802C61"/>
    <w:rsid w:val="00803B50"/>
    <w:rsid w:val="00803DFB"/>
    <w:rsid w:val="00804C9A"/>
    <w:rsid w:val="00805A2C"/>
    <w:rsid w:val="00805F63"/>
    <w:rsid w:val="0080655B"/>
    <w:rsid w:val="00807266"/>
    <w:rsid w:val="00807F12"/>
    <w:rsid w:val="00811F84"/>
    <w:rsid w:val="00813D1F"/>
    <w:rsid w:val="00814237"/>
    <w:rsid w:val="00814686"/>
    <w:rsid w:val="00814E4A"/>
    <w:rsid w:val="00815EE4"/>
    <w:rsid w:val="00816545"/>
    <w:rsid w:val="00821481"/>
    <w:rsid w:val="008222CC"/>
    <w:rsid w:val="00822E70"/>
    <w:rsid w:val="00823D26"/>
    <w:rsid w:val="00827D86"/>
    <w:rsid w:val="00831EBC"/>
    <w:rsid w:val="0083203F"/>
    <w:rsid w:val="00833F69"/>
    <w:rsid w:val="008343CA"/>
    <w:rsid w:val="00836714"/>
    <w:rsid w:val="008369B2"/>
    <w:rsid w:val="00837973"/>
    <w:rsid w:val="00841D4E"/>
    <w:rsid w:val="00843EC8"/>
    <w:rsid w:val="00844215"/>
    <w:rsid w:val="008461CA"/>
    <w:rsid w:val="008467E5"/>
    <w:rsid w:val="00847B35"/>
    <w:rsid w:val="008507EB"/>
    <w:rsid w:val="00850DE5"/>
    <w:rsid w:val="00851623"/>
    <w:rsid w:val="00853072"/>
    <w:rsid w:val="00853088"/>
    <w:rsid w:val="0085319C"/>
    <w:rsid w:val="008532CC"/>
    <w:rsid w:val="008555F3"/>
    <w:rsid w:val="00856002"/>
    <w:rsid w:val="00856B60"/>
    <w:rsid w:val="00856B94"/>
    <w:rsid w:val="00861950"/>
    <w:rsid w:val="0086202B"/>
    <w:rsid w:val="00862BA0"/>
    <w:rsid w:val="00863A91"/>
    <w:rsid w:val="008654EF"/>
    <w:rsid w:val="00865784"/>
    <w:rsid w:val="008678CA"/>
    <w:rsid w:val="00870CCD"/>
    <w:rsid w:val="00871D10"/>
    <w:rsid w:val="00872BE0"/>
    <w:rsid w:val="0087312C"/>
    <w:rsid w:val="008736D0"/>
    <w:rsid w:val="0087374F"/>
    <w:rsid w:val="00873BC7"/>
    <w:rsid w:val="0087471A"/>
    <w:rsid w:val="0087492C"/>
    <w:rsid w:val="00876098"/>
    <w:rsid w:val="008760CC"/>
    <w:rsid w:val="008762E6"/>
    <w:rsid w:val="00876526"/>
    <w:rsid w:val="008800C3"/>
    <w:rsid w:val="00880167"/>
    <w:rsid w:val="00880411"/>
    <w:rsid w:val="00880456"/>
    <w:rsid w:val="00881816"/>
    <w:rsid w:val="0088223B"/>
    <w:rsid w:val="00883071"/>
    <w:rsid w:val="00883D9B"/>
    <w:rsid w:val="008843ED"/>
    <w:rsid w:val="0088446E"/>
    <w:rsid w:val="008845B4"/>
    <w:rsid w:val="0088573E"/>
    <w:rsid w:val="00885A0E"/>
    <w:rsid w:val="00887603"/>
    <w:rsid w:val="00887B76"/>
    <w:rsid w:val="00890508"/>
    <w:rsid w:val="008907E7"/>
    <w:rsid w:val="00892E19"/>
    <w:rsid w:val="0089359F"/>
    <w:rsid w:val="0089489F"/>
    <w:rsid w:val="00896D25"/>
    <w:rsid w:val="00896E06"/>
    <w:rsid w:val="00897A06"/>
    <w:rsid w:val="008A03A3"/>
    <w:rsid w:val="008A03BE"/>
    <w:rsid w:val="008A0994"/>
    <w:rsid w:val="008A0A62"/>
    <w:rsid w:val="008A0CF7"/>
    <w:rsid w:val="008A18B2"/>
    <w:rsid w:val="008A2F9F"/>
    <w:rsid w:val="008A30EB"/>
    <w:rsid w:val="008A34E8"/>
    <w:rsid w:val="008A3CE2"/>
    <w:rsid w:val="008A5D2A"/>
    <w:rsid w:val="008A5D8D"/>
    <w:rsid w:val="008A6C97"/>
    <w:rsid w:val="008A7E06"/>
    <w:rsid w:val="008B1424"/>
    <w:rsid w:val="008B1BB3"/>
    <w:rsid w:val="008B275D"/>
    <w:rsid w:val="008B3349"/>
    <w:rsid w:val="008B4D03"/>
    <w:rsid w:val="008B5044"/>
    <w:rsid w:val="008B67B8"/>
    <w:rsid w:val="008B6B69"/>
    <w:rsid w:val="008B6DFF"/>
    <w:rsid w:val="008C0DDD"/>
    <w:rsid w:val="008C1C28"/>
    <w:rsid w:val="008C3012"/>
    <w:rsid w:val="008C34B2"/>
    <w:rsid w:val="008C3D69"/>
    <w:rsid w:val="008C4B11"/>
    <w:rsid w:val="008C6790"/>
    <w:rsid w:val="008C7BBF"/>
    <w:rsid w:val="008D0AF5"/>
    <w:rsid w:val="008D11BC"/>
    <w:rsid w:val="008D1B76"/>
    <w:rsid w:val="008D2786"/>
    <w:rsid w:val="008D3026"/>
    <w:rsid w:val="008D32BE"/>
    <w:rsid w:val="008D4F0A"/>
    <w:rsid w:val="008D560D"/>
    <w:rsid w:val="008D599E"/>
    <w:rsid w:val="008D6805"/>
    <w:rsid w:val="008D6945"/>
    <w:rsid w:val="008D69E6"/>
    <w:rsid w:val="008D6ADF"/>
    <w:rsid w:val="008D742B"/>
    <w:rsid w:val="008D7564"/>
    <w:rsid w:val="008D7CB1"/>
    <w:rsid w:val="008E054F"/>
    <w:rsid w:val="008E0F7B"/>
    <w:rsid w:val="008E0FB3"/>
    <w:rsid w:val="008E2059"/>
    <w:rsid w:val="008E243B"/>
    <w:rsid w:val="008E26A4"/>
    <w:rsid w:val="008E2E47"/>
    <w:rsid w:val="008E4BA1"/>
    <w:rsid w:val="008E5A05"/>
    <w:rsid w:val="008E700C"/>
    <w:rsid w:val="008E7110"/>
    <w:rsid w:val="008F0CAD"/>
    <w:rsid w:val="008F1980"/>
    <w:rsid w:val="008F19DA"/>
    <w:rsid w:val="008F2752"/>
    <w:rsid w:val="008F3BFE"/>
    <w:rsid w:val="008F5DAE"/>
    <w:rsid w:val="008F7C13"/>
    <w:rsid w:val="0090072A"/>
    <w:rsid w:val="00902454"/>
    <w:rsid w:val="009028D7"/>
    <w:rsid w:val="0090540D"/>
    <w:rsid w:val="0090589B"/>
    <w:rsid w:val="00906372"/>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155"/>
    <w:rsid w:val="00920344"/>
    <w:rsid w:val="00921E09"/>
    <w:rsid w:val="00921EAD"/>
    <w:rsid w:val="00921F26"/>
    <w:rsid w:val="00924FF5"/>
    <w:rsid w:val="009255CE"/>
    <w:rsid w:val="00925981"/>
    <w:rsid w:val="00926570"/>
    <w:rsid w:val="0092764B"/>
    <w:rsid w:val="00930838"/>
    <w:rsid w:val="00930998"/>
    <w:rsid w:val="00930BFB"/>
    <w:rsid w:val="00930ED9"/>
    <w:rsid w:val="009338DA"/>
    <w:rsid w:val="00935C23"/>
    <w:rsid w:val="00936442"/>
    <w:rsid w:val="00937EC1"/>
    <w:rsid w:val="00940AA2"/>
    <w:rsid w:val="00940DE7"/>
    <w:rsid w:val="00940E7A"/>
    <w:rsid w:val="00941F72"/>
    <w:rsid w:val="00942400"/>
    <w:rsid w:val="009424B6"/>
    <w:rsid w:val="00942579"/>
    <w:rsid w:val="009451F8"/>
    <w:rsid w:val="00952C36"/>
    <w:rsid w:val="0095315B"/>
    <w:rsid w:val="00954B31"/>
    <w:rsid w:val="00955159"/>
    <w:rsid w:val="00955D74"/>
    <w:rsid w:val="00955E55"/>
    <w:rsid w:val="009567B6"/>
    <w:rsid w:val="0096105F"/>
    <w:rsid w:val="009625C3"/>
    <w:rsid w:val="0096270B"/>
    <w:rsid w:val="00962FA3"/>
    <w:rsid w:val="009632D6"/>
    <w:rsid w:val="009644EF"/>
    <w:rsid w:val="00965EC0"/>
    <w:rsid w:val="00966145"/>
    <w:rsid w:val="009665F4"/>
    <w:rsid w:val="009716BB"/>
    <w:rsid w:val="00972B00"/>
    <w:rsid w:val="009744A4"/>
    <w:rsid w:val="00975BD7"/>
    <w:rsid w:val="00976466"/>
    <w:rsid w:val="00977557"/>
    <w:rsid w:val="00977D61"/>
    <w:rsid w:val="00980CF2"/>
    <w:rsid w:val="0098294F"/>
    <w:rsid w:val="00983537"/>
    <w:rsid w:val="00983810"/>
    <w:rsid w:val="0098399F"/>
    <w:rsid w:val="009839BA"/>
    <w:rsid w:val="00986468"/>
    <w:rsid w:val="009875BF"/>
    <w:rsid w:val="00987B8C"/>
    <w:rsid w:val="00991100"/>
    <w:rsid w:val="00991210"/>
    <w:rsid w:val="00991A57"/>
    <w:rsid w:val="00992143"/>
    <w:rsid w:val="00993425"/>
    <w:rsid w:val="009948C5"/>
    <w:rsid w:val="00994EB6"/>
    <w:rsid w:val="009953CB"/>
    <w:rsid w:val="00996489"/>
    <w:rsid w:val="0099682C"/>
    <w:rsid w:val="00997E2E"/>
    <w:rsid w:val="009A2EAA"/>
    <w:rsid w:val="009A3131"/>
    <w:rsid w:val="009A4418"/>
    <w:rsid w:val="009A4EDE"/>
    <w:rsid w:val="009A5145"/>
    <w:rsid w:val="009A7580"/>
    <w:rsid w:val="009B1208"/>
    <w:rsid w:val="009B12D5"/>
    <w:rsid w:val="009B149F"/>
    <w:rsid w:val="009B35F9"/>
    <w:rsid w:val="009B5718"/>
    <w:rsid w:val="009B66CB"/>
    <w:rsid w:val="009B6A5E"/>
    <w:rsid w:val="009C24AB"/>
    <w:rsid w:val="009C24AD"/>
    <w:rsid w:val="009C2B3E"/>
    <w:rsid w:val="009C33A8"/>
    <w:rsid w:val="009C3444"/>
    <w:rsid w:val="009C3475"/>
    <w:rsid w:val="009C3FA2"/>
    <w:rsid w:val="009C3FFD"/>
    <w:rsid w:val="009C4E0E"/>
    <w:rsid w:val="009C54B0"/>
    <w:rsid w:val="009C661A"/>
    <w:rsid w:val="009C66C8"/>
    <w:rsid w:val="009C7817"/>
    <w:rsid w:val="009D0D25"/>
    <w:rsid w:val="009D1FFD"/>
    <w:rsid w:val="009D2D8E"/>
    <w:rsid w:val="009D54CB"/>
    <w:rsid w:val="009D6181"/>
    <w:rsid w:val="009D652F"/>
    <w:rsid w:val="009D6C0D"/>
    <w:rsid w:val="009D7B7A"/>
    <w:rsid w:val="009E06EE"/>
    <w:rsid w:val="009E1538"/>
    <w:rsid w:val="009E1BDC"/>
    <w:rsid w:val="009E2734"/>
    <w:rsid w:val="009E280A"/>
    <w:rsid w:val="009E2824"/>
    <w:rsid w:val="009E2D54"/>
    <w:rsid w:val="009E33FB"/>
    <w:rsid w:val="009E4226"/>
    <w:rsid w:val="009E45B9"/>
    <w:rsid w:val="009E4698"/>
    <w:rsid w:val="009E7425"/>
    <w:rsid w:val="009E749B"/>
    <w:rsid w:val="009F0A0E"/>
    <w:rsid w:val="009F1C77"/>
    <w:rsid w:val="009F1E49"/>
    <w:rsid w:val="009F3D6C"/>
    <w:rsid w:val="009F3FFA"/>
    <w:rsid w:val="009F4611"/>
    <w:rsid w:val="009F4981"/>
    <w:rsid w:val="009F6497"/>
    <w:rsid w:val="00A0064D"/>
    <w:rsid w:val="00A013B1"/>
    <w:rsid w:val="00A03389"/>
    <w:rsid w:val="00A03814"/>
    <w:rsid w:val="00A03C97"/>
    <w:rsid w:val="00A06677"/>
    <w:rsid w:val="00A06D2D"/>
    <w:rsid w:val="00A1175E"/>
    <w:rsid w:val="00A11954"/>
    <w:rsid w:val="00A15552"/>
    <w:rsid w:val="00A1604A"/>
    <w:rsid w:val="00A17296"/>
    <w:rsid w:val="00A17504"/>
    <w:rsid w:val="00A17E1D"/>
    <w:rsid w:val="00A20415"/>
    <w:rsid w:val="00A22099"/>
    <w:rsid w:val="00A231C8"/>
    <w:rsid w:val="00A2369F"/>
    <w:rsid w:val="00A23ACD"/>
    <w:rsid w:val="00A24388"/>
    <w:rsid w:val="00A25048"/>
    <w:rsid w:val="00A2510F"/>
    <w:rsid w:val="00A2568E"/>
    <w:rsid w:val="00A256B8"/>
    <w:rsid w:val="00A26F0F"/>
    <w:rsid w:val="00A26F9B"/>
    <w:rsid w:val="00A30CEC"/>
    <w:rsid w:val="00A319C4"/>
    <w:rsid w:val="00A31F16"/>
    <w:rsid w:val="00A32ED2"/>
    <w:rsid w:val="00A3520D"/>
    <w:rsid w:val="00A35FBC"/>
    <w:rsid w:val="00A364E3"/>
    <w:rsid w:val="00A40957"/>
    <w:rsid w:val="00A409B3"/>
    <w:rsid w:val="00A43444"/>
    <w:rsid w:val="00A43BA7"/>
    <w:rsid w:val="00A43FE2"/>
    <w:rsid w:val="00A440E6"/>
    <w:rsid w:val="00A44C84"/>
    <w:rsid w:val="00A463EA"/>
    <w:rsid w:val="00A46D18"/>
    <w:rsid w:val="00A50B0B"/>
    <w:rsid w:val="00A51F51"/>
    <w:rsid w:val="00A51FF7"/>
    <w:rsid w:val="00A53261"/>
    <w:rsid w:val="00A54B12"/>
    <w:rsid w:val="00A55FE4"/>
    <w:rsid w:val="00A60B92"/>
    <w:rsid w:val="00A6191A"/>
    <w:rsid w:val="00A61FB1"/>
    <w:rsid w:val="00A62590"/>
    <w:rsid w:val="00A630E4"/>
    <w:rsid w:val="00A63176"/>
    <w:rsid w:val="00A63534"/>
    <w:rsid w:val="00A63B3F"/>
    <w:rsid w:val="00A72AA0"/>
    <w:rsid w:val="00A73C3A"/>
    <w:rsid w:val="00A77064"/>
    <w:rsid w:val="00A77261"/>
    <w:rsid w:val="00A77494"/>
    <w:rsid w:val="00A8007F"/>
    <w:rsid w:val="00A8171E"/>
    <w:rsid w:val="00A8251C"/>
    <w:rsid w:val="00A83DA1"/>
    <w:rsid w:val="00A844E6"/>
    <w:rsid w:val="00A84E34"/>
    <w:rsid w:val="00A85A99"/>
    <w:rsid w:val="00A85B43"/>
    <w:rsid w:val="00A8743B"/>
    <w:rsid w:val="00A87677"/>
    <w:rsid w:val="00A90190"/>
    <w:rsid w:val="00A9042E"/>
    <w:rsid w:val="00A90A98"/>
    <w:rsid w:val="00A90C35"/>
    <w:rsid w:val="00A929D1"/>
    <w:rsid w:val="00A92A9B"/>
    <w:rsid w:val="00A96324"/>
    <w:rsid w:val="00A96B0F"/>
    <w:rsid w:val="00AA1C46"/>
    <w:rsid w:val="00AA4E5E"/>
    <w:rsid w:val="00AA6CF7"/>
    <w:rsid w:val="00AA6FF1"/>
    <w:rsid w:val="00AA74C5"/>
    <w:rsid w:val="00AA7AF4"/>
    <w:rsid w:val="00AA7C7C"/>
    <w:rsid w:val="00AB0FED"/>
    <w:rsid w:val="00AB1C20"/>
    <w:rsid w:val="00AB34B4"/>
    <w:rsid w:val="00AB3510"/>
    <w:rsid w:val="00AB3E45"/>
    <w:rsid w:val="00AB430F"/>
    <w:rsid w:val="00AB4EF0"/>
    <w:rsid w:val="00AB59EA"/>
    <w:rsid w:val="00AB62E3"/>
    <w:rsid w:val="00AB7CB8"/>
    <w:rsid w:val="00AB7FF6"/>
    <w:rsid w:val="00AC0A7F"/>
    <w:rsid w:val="00AC0EFD"/>
    <w:rsid w:val="00AC11FC"/>
    <w:rsid w:val="00AC1FAC"/>
    <w:rsid w:val="00AC2070"/>
    <w:rsid w:val="00AC2F23"/>
    <w:rsid w:val="00AC34FE"/>
    <w:rsid w:val="00AC451B"/>
    <w:rsid w:val="00AC50AC"/>
    <w:rsid w:val="00AC5E03"/>
    <w:rsid w:val="00AC70BD"/>
    <w:rsid w:val="00AC7AED"/>
    <w:rsid w:val="00AC7BA1"/>
    <w:rsid w:val="00AC7BF3"/>
    <w:rsid w:val="00AD0D38"/>
    <w:rsid w:val="00AD0DEE"/>
    <w:rsid w:val="00AD1A87"/>
    <w:rsid w:val="00AD1F0B"/>
    <w:rsid w:val="00AD2B9A"/>
    <w:rsid w:val="00AD34B2"/>
    <w:rsid w:val="00AD3E59"/>
    <w:rsid w:val="00AD5A60"/>
    <w:rsid w:val="00AD5B21"/>
    <w:rsid w:val="00AD5C7B"/>
    <w:rsid w:val="00AD6E6F"/>
    <w:rsid w:val="00AD7FDA"/>
    <w:rsid w:val="00AE0D02"/>
    <w:rsid w:val="00AE0F90"/>
    <w:rsid w:val="00AE2F2B"/>
    <w:rsid w:val="00AE65AB"/>
    <w:rsid w:val="00AE7C0A"/>
    <w:rsid w:val="00AF0129"/>
    <w:rsid w:val="00AF11FA"/>
    <w:rsid w:val="00AF2343"/>
    <w:rsid w:val="00AF3AD1"/>
    <w:rsid w:val="00AF3EB8"/>
    <w:rsid w:val="00AF563C"/>
    <w:rsid w:val="00AF5BC9"/>
    <w:rsid w:val="00AF65DE"/>
    <w:rsid w:val="00B00EDA"/>
    <w:rsid w:val="00B012BD"/>
    <w:rsid w:val="00B01DD5"/>
    <w:rsid w:val="00B0335B"/>
    <w:rsid w:val="00B03C2D"/>
    <w:rsid w:val="00B04706"/>
    <w:rsid w:val="00B12455"/>
    <w:rsid w:val="00B13675"/>
    <w:rsid w:val="00B13C24"/>
    <w:rsid w:val="00B1577B"/>
    <w:rsid w:val="00B16E7B"/>
    <w:rsid w:val="00B20022"/>
    <w:rsid w:val="00B22243"/>
    <w:rsid w:val="00B2374B"/>
    <w:rsid w:val="00B2521A"/>
    <w:rsid w:val="00B30006"/>
    <w:rsid w:val="00B35C9D"/>
    <w:rsid w:val="00B35D7F"/>
    <w:rsid w:val="00B371A8"/>
    <w:rsid w:val="00B37285"/>
    <w:rsid w:val="00B41ECF"/>
    <w:rsid w:val="00B42009"/>
    <w:rsid w:val="00B424ED"/>
    <w:rsid w:val="00B42606"/>
    <w:rsid w:val="00B435EB"/>
    <w:rsid w:val="00B43B88"/>
    <w:rsid w:val="00B45B70"/>
    <w:rsid w:val="00B45C7A"/>
    <w:rsid w:val="00B46F08"/>
    <w:rsid w:val="00B47409"/>
    <w:rsid w:val="00B51FD8"/>
    <w:rsid w:val="00B523B9"/>
    <w:rsid w:val="00B534C6"/>
    <w:rsid w:val="00B535D0"/>
    <w:rsid w:val="00B53D89"/>
    <w:rsid w:val="00B53DDD"/>
    <w:rsid w:val="00B544F7"/>
    <w:rsid w:val="00B55D53"/>
    <w:rsid w:val="00B56157"/>
    <w:rsid w:val="00B578E7"/>
    <w:rsid w:val="00B601AE"/>
    <w:rsid w:val="00B60DDD"/>
    <w:rsid w:val="00B61637"/>
    <w:rsid w:val="00B61EA2"/>
    <w:rsid w:val="00B62014"/>
    <w:rsid w:val="00B62C09"/>
    <w:rsid w:val="00B636E7"/>
    <w:rsid w:val="00B64033"/>
    <w:rsid w:val="00B64AAA"/>
    <w:rsid w:val="00B64BF7"/>
    <w:rsid w:val="00B65B95"/>
    <w:rsid w:val="00B65BF5"/>
    <w:rsid w:val="00B67ACE"/>
    <w:rsid w:val="00B721E1"/>
    <w:rsid w:val="00B72774"/>
    <w:rsid w:val="00B75B06"/>
    <w:rsid w:val="00B75B9B"/>
    <w:rsid w:val="00B77D2D"/>
    <w:rsid w:val="00B80072"/>
    <w:rsid w:val="00B82D82"/>
    <w:rsid w:val="00B832DD"/>
    <w:rsid w:val="00B835CE"/>
    <w:rsid w:val="00B845FB"/>
    <w:rsid w:val="00B84A10"/>
    <w:rsid w:val="00B84CD4"/>
    <w:rsid w:val="00B855F9"/>
    <w:rsid w:val="00B86370"/>
    <w:rsid w:val="00B864C5"/>
    <w:rsid w:val="00B86B62"/>
    <w:rsid w:val="00B86EEB"/>
    <w:rsid w:val="00B87540"/>
    <w:rsid w:val="00B87BE9"/>
    <w:rsid w:val="00B87D25"/>
    <w:rsid w:val="00B90C64"/>
    <w:rsid w:val="00B91D99"/>
    <w:rsid w:val="00B91E5D"/>
    <w:rsid w:val="00B9249A"/>
    <w:rsid w:val="00B92607"/>
    <w:rsid w:val="00B94393"/>
    <w:rsid w:val="00B972FC"/>
    <w:rsid w:val="00BA078F"/>
    <w:rsid w:val="00BA0D02"/>
    <w:rsid w:val="00BA164A"/>
    <w:rsid w:val="00BA196C"/>
    <w:rsid w:val="00BA2377"/>
    <w:rsid w:val="00BA3744"/>
    <w:rsid w:val="00BA532A"/>
    <w:rsid w:val="00BA5594"/>
    <w:rsid w:val="00BA5ACE"/>
    <w:rsid w:val="00BA5C70"/>
    <w:rsid w:val="00BA678F"/>
    <w:rsid w:val="00BA76F2"/>
    <w:rsid w:val="00BB0172"/>
    <w:rsid w:val="00BB062A"/>
    <w:rsid w:val="00BB105F"/>
    <w:rsid w:val="00BB13CB"/>
    <w:rsid w:val="00BB13EA"/>
    <w:rsid w:val="00BB253F"/>
    <w:rsid w:val="00BB29A3"/>
    <w:rsid w:val="00BB2CF5"/>
    <w:rsid w:val="00BB3B27"/>
    <w:rsid w:val="00BB3C92"/>
    <w:rsid w:val="00BB485C"/>
    <w:rsid w:val="00BB4940"/>
    <w:rsid w:val="00BB4A2A"/>
    <w:rsid w:val="00BC0AE9"/>
    <w:rsid w:val="00BC0ECC"/>
    <w:rsid w:val="00BC14C3"/>
    <w:rsid w:val="00BC1DBC"/>
    <w:rsid w:val="00BC2783"/>
    <w:rsid w:val="00BC376B"/>
    <w:rsid w:val="00BC3DD1"/>
    <w:rsid w:val="00BC40DB"/>
    <w:rsid w:val="00BC5744"/>
    <w:rsid w:val="00BC5B05"/>
    <w:rsid w:val="00BC5F47"/>
    <w:rsid w:val="00BC64E7"/>
    <w:rsid w:val="00BC6B9B"/>
    <w:rsid w:val="00BC7846"/>
    <w:rsid w:val="00BD0887"/>
    <w:rsid w:val="00BD4233"/>
    <w:rsid w:val="00BD42DE"/>
    <w:rsid w:val="00BD567D"/>
    <w:rsid w:val="00BD6141"/>
    <w:rsid w:val="00BD61C6"/>
    <w:rsid w:val="00BD637E"/>
    <w:rsid w:val="00BD7DE2"/>
    <w:rsid w:val="00BE04A8"/>
    <w:rsid w:val="00BE0A02"/>
    <w:rsid w:val="00BE2284"/>
    <w:rsid w:val="00BE2BA6"/>
    <w:rsid w:val="00BE2BCB"/>
    <w:rsid w:val="00BE2D3F"/>
    <w:rsid w:val="00BE32B0"/>
    <w:rsid w:val="00BE3979"/>
    <w:rsid w:val="00BE4B69"/>
    <w:rsid w:val="00BE4DA1"/>
    <w:rsid w:val="00BE4E60"/>
    <w:rsid w:val="00BE5655"/>
    <w:rsid w:val="00BE7902"/>
    <w:rsid w:val="00BF0E72"/>
    <w:rsid w:val="00BF1571"/>
    <w:rsid w:val="00BF2848"/>
    <w:rsid w:val="00BF3EDF"/>
    <w:rsid w:val="00BF7728"/>
    <w:rsid w:val="00C01874"/>
    <w:rsid w:val="00C03350"/>
    <w:rsid w:val="00C046EA"/>
    <w:rsid w:val="00C04D12"/>
    <w:rsid w:val="00C05890"/>
    <w:rsid w:val="00C07590"/>
    <w:rsid w:val="00C10A9C"/>
    <w:rsid w:val="00C12801"/>
    <w:rsid w:val="00C12860"/>
    <w:rsid w:val="00C136D2"/>
    <w:rsid w:val="00C13C78"/>
    <w:rsid w:val="00C14442"/>
    <w:rsid w:val="00C15866"/>
    <w:rsid w:val="00C159C1"/>
    <w:rsid w:val="00C1629C"/>
    <w:rsid w:val="00C163EC"/>
    <w:rsid w:val="00C17192"/>
    <w:rsid w:val="00C172FE"/>
    <w:rsid w:val="00C21CE5"/>
    <w:rsid w:val="00C21F22"/>
    <w:rsid w:val="00C22A32"/>
    <w:rsid w:val="00C22EE5"/>
    <w:rsid w:val="00C23610"/>
    <w:rsid w:val="00C236A5"/>
    <w:rsid w:val="00C2396B"/>
    <w:rsid w:val="00C24E87"/>
    <w:rsid w:val="00C26664"/>
    <w:rsid w:val="00C26970"/>
    <w:rsid w:val="00C27D51"/>
    <w:rsid w:val="00C3281F"/>
    <w:rsid w:val="00C32C48"/>
    <w:rsid w:val="00C32FA7"/>
    <w:rsid w:val="00C332A7"/>
    <w:rsid w:val="00C338D4"/>
    <w:rsid w:val="00C343C8"/>
    <w:rsid w:val="00C345B2"/>
    <w:rsid w:val="00C34A22"/>
    <w:rsid w:val="00C35844"/>
    <w:rsid w:val="00C36B66"/>
    <w:rsid w:val="00C4146B"/>
    <w:rsid w:val="00C42752"/>
    <w:rsid w:val="00C44599"/>
    <w:rsid w:val="00C45427"/>
    <w:rsid w:val="00C501FC"/>
    <w:rsid w:val="00C505D6"/>
    <w:rsid w:val="00C53335"/>
    <w:rsid w:val="00C533C8"/>
    <w:rsid w:val="00C53C97"/>
    <w:rsid w:val="00C5597A"/>
    <w:rsid w:val="00C55AE2"/>
    <w:rsid w:val="00C575D8"/>
    <w:rsid w:val="00C603A2"/>
    <w:rsid w:val="00C61388"/>
    <w:rsid w:val="00C615DE"/>
    <w:rsid w:val="00C63890"/>
    <w:rsid w:val="00C640FF"/>
    <w:rsid w:val="00C66F83"/>
    <w:rsid w:val="00C67B54"/>
    <w:rsid w:val="00C70E17"/>
    <w:rsid w:val="00C725FC"/>
    <w:rsid w:val="00C72ECA"/>
    <w:rsid w:val="00C736C6"/>
    <w:rsid w:val="00C74BD1"/>
    <w:rsid w:val="00C74DE6"/>
    <w:rsid w:val="00C75295"/>
    <w:rsid w:val="00C76F42"/>
    <w:rsid w:val="00C778DE"/>
    <w:rsid w:val="00C8489B"/>
    <w:rsid w:val="00C84A38"/>
    <w:rsid w:val="00C8582E"/>
    <w:rsid w:val="00C86C0B"/>
    <w:rsid w:val="00C9084B"/>
    <w:rsid w:val="00C909A0"/>
    <w:rsid w:val="00C9322B"/>
    <w:rsid w:val="00C93DB0"/>
    <w:rsid w:val="00C93DCD"/>
    <w:rsid w:val="00C94DB9"/>
    <w:rsid w:val="00C95658"/>
    <w:rsid w:val="00C95778"/>
    <w:rsid w:val="00C95EF4"/>
    <w:rsid w:val="00C96793"/>
    <w:rsid w:val="00C96D55"/>
    <w:rsid w:val="00CA0AB4"/>
    <w:rsid w:val="00CA0CFE"/>
    <w:rsid w:val="00CA375F"/>
    <w:rsid w:val="00CA4784"/>
    <w:rsid w:val="00CA4D0D"/>
    <w:rsid w:val="00CA55DE"/>
    <w:rsid w:val="00CA707C"/>
    <w:rsid w:val="00CB3BBF"/>
    <w:rsid w:val="00CB5987"/>
    <w:rsid w:val="00CB646F"/>
    <w:rsid w:val="00CB6606"/>
    <w:rsid w:val="00CB6CC9"/>
    <w:rsid w:val="00CB7215"/>
    <w:rsid w:val="00CC0543"/>
    <w:rsid w:val="00CC0EAF"/>
    <w:rsid w:val="00CC23C4"/>
    <w:rsid w:val="00CC27E6"/>
    <w:rsid w:val="00CC4907"/>
    <w:rsid w:val="00CC5176"/>
    <w:rsid w:val="00CC5381"/>
    <w:rsid w:val="00CC6AE7"/>
    <w:rsid w:val="00CC7D2D"/>
    <w:rsid w:val="00CD099C"/>
    <w:rsid w:val="00CD0D84"/>
    <w:rsid w:val="00CD0E83"/>
    <w:rsid w:val="00CD11B8"/>
    <w:rsid w:val="00CD1290"/>
    <w:rsid w:val="00CD13B8"/>
    <w:rsid w:val="00CD4E05"/>
    <w:rsid w:val="00CD6430"/>
    <w:rsid w:val="00CD6D4F"/>
    <w:rsid w:val="00CD6F81"/>
    <w:rsid w:val="00CD6FA5"/>
    <w:rsid w:val="00CD793E"/>
    <w:rsid w:val="00CE0C7D"/>
    <w:rsid w:val="00CE22E3"/>
    <w:rsid w:val="00CE2CA9"/>
    <w:rsid w:val="00CE481B"/>
    <w:rsid w:val="00CE6325"/>
    <w:rsid w:val="00CE75E2"/>
    <w:rsid w:val="00CF0260"/>
    <w:rsid w:val="00CF0A16"/>
    <w:rsid w:val="00CF16CD"/>
    <w:rsid w:val="00CF31A4"/>
    <w:rsid w:val="00CF55F7"/>
    <w:rsid w:val="00CF6484"/>
    <w:rsid w:val="00CF64EF"/>
    <w:rsid w:val="00CF76B1"/>
    <w:rsid w:val="00CF77C8"/>
    <w:rsid w:val="00D0062C"/>
    <w:rsid w:val="00D00835"/>
    <w:rsid w:val="00D0264D"/>
    <w:rsid w:val="00D038CA"/>
    <w:rsid w:val="00D04BFF"/>
    <w:rsid w:val="00D065A0"/>
    <w:rsid w:val="00D10317"/>
    <w:rsid w:val="00D109D1"/>
    <w:rsid w:val="00D12625"/>
    <w:rsid w:val="00D13087"/>
    <w:rsid w:val="00D14228"/>
    <w:rsid w:val="00D14A87"/>
    <w:rsid w:val="00D14D06"/>
    <w:rsid w:val="00D17064"/>
    <w:rsid w:val="00D17ACB"/>
    <w:rsid w:val="00D200E2"/>
    <w:rsid w:val="00D20174"/>
    <w:rsid w:val="00D2050F"/>
    <w:rsid w:val="00D22A03"/>
    <w:rsid w:val="00D23D10"/>
    <w:rsid w:val="00D24749"/>
    <w:rsid w:val="00D24CE7"/>
    <w:rsid w:val="00D267CE"/>
    <w:rsid w:val="00D272E5"/>
    <w:rsid w:val="00D31EB5"/>
    <w:rsid w:val="00D334A8"/>
    <w:rsid w:val="00D35A52"/>
    <w:rsid w:val="00D426BA"/>
    <w:rsid w:val="00D42740"/>
    <w:rsid w:val="00D44E35"/>
    <w:rsid w:val="00D45807"/>
    <w:rsid w:val="00D47286"/>
    <w:rsid w:val="00D541F8"/>
    <w:rsid w:val="00D5430E"/>
    <w:rsid w:val="00D544B6"/>
    <w:rsid w:val="00D568EA"/>
    <w:rsid w:val="00D56B71"/>
    <w:rsid w:val="00D5726B"/>
    <w:rsid w:val="00D627A8"/>
    <w:rsid w:val="00D635D6"/>
    <w:rsid w:val="00D64746"/>
    <w:rsid w:val="00D6508C"/>
    <w:rsid w:val="00D659CD"/>
    <w:rsid w:val="00D65A8E"/>
    <w:rsid w:val="00D6698C"/>
    <w:rsid w:val="00D66A8A"/>
    <w:rsid w:val="00D66C2E"/>
    <w:rsid w:val="00D67A5F"/>
    <w:rsid w:val="00D72904"/>
    <w:rsid w:val="00D72E47"/>
    <w:rsid w:val="00D732AD"/>
    <w:rsid w:val="00D7341F"/>
    <w:rsid w:val="00D747F6"/>
    <w:rsid w:val="00D749A5"/>
    <w:rsid w:val="00D751CC"/>
    <w:rsid w:val="00D77E09"/>
    <w:rsid w:val="00D8135F"/>
    <w:rsid w:val="00D8277E"/>
    <w:rsid w:val="00D851FD"/>
    <w:rsid w:val="00D85A24"/>
    <w:rsid w:val="00D85FB0"/>
    <w:rsid w:val="00D87A0B"/>
    <w:rsid w:val="00D912DF"/>
    <w:rsid w:val="00D91B95"/>
    <w:rsid w:val="00D9225F"/>
    <w:rsid w:val="00D933D8"/>
    <w:rsid w:val="00D93595"/>
    <w:rsid w:val="00D93DF3"/>
    <w:rsid w:val="00D95A2E"/>
    <w:rsid w:val="00D96165"/>
    <w:rsid w:val="00D962AF"/>
    <w:rsid w:val="00D96557"/>
    <w:rsid w:val="00D96CF2"/>
    <w:rsid w:val="00DA003C"/>
    <w:rsid w:val="00DA3071"/>
    <w:rsid w:val="00DA33BF"/>
    <w:rsid w:val="00DA3488"/>
    <w:rsid w:val="00DA5E46"/>
    <w:rsid w:val="00DA6139"/>
    <w:rsid w:val="00DA6F2B"/>
    <w:rsid w:val="00DA7011"/>
    <w:rsid w:val="00DA728B"/>
    <w:rsid w:val="00DB02E4"/>
    <w:rsid w:val="00DB11B5"/>
    <w:rsid w:val="00DB170F"/>
    <w:rsid w:val="00DB5508"/>
    <w:rsid w:val="00DB6BD7"/>
    <w:rsid w:val="00DB7AC3"/>
    <w:rsid w:val="00DC0359"/>
    <w:rsid w:val="00DC1916"/>
    <w:rsid w:val="00DC44B9"/>
    <w:rsid w:val="00DC4725"/>
    <w:rsid w:val="00DC487D"/>
    <w:rsid w:val="00DC60DC"/>
    <w:rsid w:val="00DC7AD7"/>
    <w:rsid w:val="00DC7E1F"/>
    <w:rsid w:val="00DD0767"/>
    <w:rsid w:val="00DD113F"/>
    <w:rsid w:val="00DD227E"/>
    <w:rsid w:val="00DD5704"/>
    <w:rsid w:val="00DD5F93"/>
    <w:rsid w:val="00DD5FD6"/>
    <w:rsid w:val="00DD7230"/>
    <w:rsid w:val="00DD74CB"/>
    <w:rsid w:val="00DE2A99"/>
    <w:rsid w:val="00DE321F"/>
    <w:rsid w:val="00DE3A4F"/>
    <w:rsid w:val="00DE49A6"/>
    <w:rsid w:val="00DE4B1B"/>
    <w:rsid w:val="00DE598D"/>
    <w:rsid w:val="00DE648F"/>
    <w:rsid w:val="00DE6718"/>
    <w:rsid w:val="00DF072B"/>
    <w:rsid w:val="00DF0E59"/>
    <w:rsid w:val="00DF1238"/>
    <w:rsid w:val="00DF23CF"/>
    <w:rsid w:val="00DF26F1"/>
    <w:rsid w:val="00DF2BEB"/>
    <w:rsid w:val="00DF31AA"/>
    <w:rsid w:val="00DF352E"/>
    <w:rsid w:val="00DF4BF0"/>
    <w:rsid w:val="00DF5564"/>
    <w:rsid w:val="00DF5BCB"/>
    <w:rsid w:val="00DF6CE7"/>
    <w:rsid w:val="00DF7625"/>
    <w:rsid w:val="00E00310"/>
    <w:rsid w:val="00E00951"/>
    <w:rsid w:val="00E01DD2"/>
    <w:rsid w:val="00E01DD5"/>
    <w:rsid w:val="00E023D1"/>
    <w:rsid w:val="00E02ADF"/>
    <w:rsid w:val="00E02E07"/>
    <w:rsid w:val="00E0382C"/>
    <w:rsid w:val="00E041D9"/>
    <w:rsid w:val="00E046B1"/>
    <w:rsid w:val="00E05E0D"/>
    <w:rsid w:val="00E0626D"/>
    <w:rsid w:val="00E06842"/>
    <w:rsid w:val="00E069E2"/>
    <w:rsid w:val="00E075F6"/>
    <w:rsid w:val="00E076BA"/>
    <w:rsid w:val="00E07C77"/>
    <w:rsid w:val="00E11432"/>
    <w:rsid w:val="00E115E5"/>
    <w:rsid w:val="00E11D39"/>
    <w:rsid w:val="00E131B6"/>
    <w:rsid w:val="00E13A30"/>
    <w:rsid w:val="00E1427F"/>
    <w:rsid w:val="00E17812"/>
    <w:rsid w:val="00E17DEE"/>
    <w:rsid w:val="00E2216B"/>
    <w:rsid w:val="00E227C6"/>
    <w:rsid w:val="00E24821"/>
    <w:rsid w:val="00E26BD9"/>
    <w:rsid w:val="00E26C23"/>
    <w:rsid w:val="00E27A0B"/>
    <w:rsid w:val="00E316C6"/>
    <w:rsid w:val="00E330B8"/>
    <w:rsid w:val="00E34D6B"/>
    <w:rsid w:val="00E357A8"/>
    <w:rsid w:val="00E4062D"/>
    <w:rsid w:val="00E42259"/>
    <w:rsid w:val="00E425B4"/>
    <w:rsid w:val="00E426D9"/>
    <w:rsid w:val="00E43108"/>
    <w:rsid w:val="00E44312"/>
    <w:rsid w:val="00E44AF2"/>
    <w:rsid w:val="00E44D0C"/>
    <w:rsid w:val="00E476D6"/>
    <w:rsid w:val="00E542C8"/>
    <w:rsid w:val="00E54526"/>
    <w:rsid w:val="00E57AA5"/>
    <w:rsid w:val="00E57B7C"/>
    <w:rsid w:val="00E615AE"/>
    <w:rsid w:val="00E623C5"/>
    <w:rsid w:val="00E6257B"/>
    <w:rsid w:val="00E63EB8"/>
    <w:rsid w:val="00E64C14"/>
    <w:rsid w:val="00E66320"/>
    <w:rsid w:val="00E6662C"/>
    <w:rsid w:val="00E707BA"/>
    <w:rsid w:val="00E73191"/>
    <w:rsid w:val="00E748EA"/>
    <w:rsid w:val="00E756CF"/>
    <w:rsid w:val="00E75E64"/>
    <w:rsid w:val="00E7717C"/>
    <w:rsid w:val="00E7732D"/>
    <w:rsid w:val="00E77617"/>
    <w:rsid w:val="00E77B7A"/>
    <w:rsid w:val="00E77F4E"/>
    <w:rsid w:val="00E81033"/>
    <w:rsid w:val="00E82E82"/>
    <w:rsid w:val="00E84B42"/>
    <w:rsid w:val="00E854BF"/>
    <w:rsid w:val="00E91FB1"/>
    <w:rsid w:val="00E9429A"/>
    <w:rsid w:val="00E96857"/>
    <w:rsid w:val="00E9753B"/>
    <w:rsid w:val="00E97F67"/>
    <w:rsid w:val="00EA19C1"/>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C038E"/>
    <w:rsid w:val="00EC09C5"/>
    <w:rsid w:val="00EC1395"/>
    <w:rsid w:val="00EC14D4"/>
    <w:rsid w:val="00EC29A2"/>
    <w:rsid w:val="00EC316E"/>
    <w:rsid w:val="00EC464E"/>
    <w:rsid w:val="00EC6411"/>
    <w:rsid w:val="00EC6912"/>
    <w:rsid w:val="00ED3B71"/>
    <w:rsid w:val="00ED3DE5"/>
    <w:rsid w:val="00ED5C0D"/>
    <w:rsid w:val="00ED6356"/>
    <w:rsid w:val="00ED6CB9"/>
    <w:rsid w:val="00ED6F21"/>
    <w:rsid w:val="00ED750D"/>
    <w:rsid w:val="00ED7B2E"/>
    <w:rsid w:val="00ED7CFE"/>
    <w:rsid w:val="00EE12D7"/>
    <w:rsid w:val="00EE1CCC"/>
    <w:rsid w:val="00EE2075"/>
    <w:rsid w:val="00EE2835"/>
    <w:rsid w:val="00EE49A0"/>
    <w:rsid w:val="00EE5660"/>
    <w:rsid w:val="00EE5B13"/>
    <w:rsid w:val="00EE7525"/>
    <w:rsid w:val="00EF0E52"/>
    <w:rsid w:val="00EF351E"/>
    <w:rsid w:val="00EF3FB0"/>
    <w:rsid w:val="00EF4531"/>
    <w:rsid w:val="00EF52E9"/>
    <w:rsid w:val="00EF5569"/>
    <w:rsid w:val="00EF5DEC"/>
    <w:rsid w:val="00EF63F6"/>
    <w:rsid w:val="00EF6948"/>
    <w:rsid w:val="00EF77DC"/>
    <w:rsid w:val="00F01B80"/>
    <w:rsid w:val="00F02061"/>
    <w:rsid w:val="00F037CB"/>
    <w:rsid w:val="00F0439A"/>
    <w:rsid w:val="00F05D60"/>
    <w:rsid w:val="00F07DDF"/>
    <w:rsid w:val="00F109D4"/>
    <w:rsid w:val="00F11782"/>
    <w:rsid w:val="00F123B1"/>
    <w:rsid w:val="00F138D3"/>
    <w:rsid w:val="00F14A99"/>
    <w:rsid w:val="00F15873"/>
    <w:rsid w:val="00F15DA9"/>
    <w:rsid w:val="00F1608E"/>
    <w:rsid w:val="00F162AE"/>
    <w:rsid w:val="00F169F5"/>
    <w:rsid w:val="00F16EE7"/>
    <w:rsid w:val="00F17318"/>
    <w:rsid w:val="00F174E0"/>
    <w:rsid w:val="00F208CB"/>
    <w:rsid w:val="00F20D0A"/>
    <w:rsid w:val="00F21DEB"/>
    <w:rsid w:val="00F2200F"/>
    <w:rsid w:val="00F22516"/>
    <w:rsid w:val="00F22B73"/>
    <w:rsid w:val="00F233C3"/>
    <w:rsid w:val="00F23EDD"/>
    <w:rsid w:val="00F24980"/>
    <w:rsid w:val="00F24E1F"/>
    <w:rsid w:val="00F342A1"/>
    <w:rsid w:val="00F41851"/>
    <w:rsid w:val="00F4292A"/>
    <w:rsid w:val="00F42DFC"/>
    <w:rsid w:val="00F47510"/>
    <w:rsid w:val="00F50757"/>
    <w:rsid w:val="00F50956"/>
    <w:rsid w:val="00F51E0F"/>
    <w:rsid w:val="00F52682"/>
    <w:rsid w:val="00F52974"/>
    <w:rsid w:val="00F52F70"/>
    <w:rsid w:val="00F535BA"/>
    <w:rsid w:val="00F5456A"/>
    <w:rsid w:val="00F55DE8"/>
    <w:rsid w:val="00F6073A"/>
    <w:rsid w:val="00F61953"/>
    <w:rsid w:val="00F61E96"/>
    <w:rsid w:val="00F6333A"/>
    <w:rsid w:val="00F63A1B"/>
    <w:rsid w:val="00F63D8D"/>
    <w:rsid w:val="00F640CE"/>
    <w:rsid w:val="00F659E3"/>
    <w:rsid w:val="00F713F6"/>
    <w:rsid w:val="00F71928"/>
    <w:rsid w:val="00F73E47"/>
    <w:rsid w:val="00F757B2"/>
    <w:rsid w:val="00F75CDA"/>
    <w:rsid w:val="00F75FC1"/>
    <w:rsid w:val="00F76713"/>
    <w:rsid w:val="00F7701C"/>
    <w:rsid w:val="00F77465"/>
    <w:rsid w:val="00F778FF"/>
    <w:rsid w:val="00F8124A"/>
    <w:rsid w:val="00F81301"/>
    <w:rsid w:val="00F815A3"/>
    <w:rsid w:val="00F84578"/>
    <w:rsid w:val="00F86038"/>
    <w:rsid w:val="00F86882"/>
    <w:rsid w:val="00F90968"/>
    <w:rsid w:val="00F90C5E"/>
    <w:rsid w:val="00F91CFB"/>
    <w:rsid w:val="00F91E67"/>
    <w:rsid w:val="00F92BF1"/>
    <w:rsid w:val="00F936B4"/>
    <w:rsid w:val="00F93A63"/>
    <w:rsid w:val="00F94CCD"/>
    <w:rsid w:val="00F94DB3"/>
    <w:rsid w:val="00F94FF3"/>
    <w:rsid w:val="00F95BFB"/>
    <w:rsid w:val="00F95CB0"/>
    <w:rsid w:val="00FA02AA"/>
    <w:rsid w:val="00FA26CA"/>
    <w:rsid w:val="00FA442C"/>
    <w:rsid w:val="00FA48BE"/>
    <w:rsid w:val="00FA571F"/>
    <w:rsid w:val="00FA61C3"/>
    <w:rsid w:val="00FB132B"/>
    <w:rsid w:val="00FB2284"/>
    <w:rsid w:val="00FB293E"/>
    <w:rsid w:val="00FB3C66"/>
    <w:rsid w:val="00FB3EDF"/>
    <w:rsid w:val="00FB4329"/>
    <w:rsid w:val="00FB4722"/>
    <w:rsid w:val="00FB4A7C"/>
    <w:rsid w:val="00FB568B"/>
    <w:rsid w:val="00FB6190"/>
    <w:rsid w:val="00FB77AA"/>
    <w:rsid w:val="00FB7E39"/>
    <w:rsid w:val="00FC0549"/>
    <w:rsid w:val="00FC086F"/>
    <w:rsid w:val="00FC121A"/>
    <w:rsid w:val="00FC12C3"/>
    <w:rsid w:val="00FC1655"/>
    <w:rsid w:val="00FC65CF"/>
    <w:rsid w:val="00FC7198"/>
    <w:rsid w:val="00FC770D"/>
    <w:rsid w:val="00FD0241"/>
    <w:rsid w:val="00FD0E0B"/>
    <w:rsid w:val="00FD121A"/>
    <w:rsid w:val="00FD2016"/>
    <w:rsid w:val="00FD27D3"/>
    <w:rsid w:val="00FD477F"/>
    <w:rsid w:val="00FD5D39"/>
    <w:rsid w:val="00FD5F95"/>
    <w:rsid w:val="00FD6D71"/>
    <w:rsid w:val="00FD7616"/>
    <w:rsid w:val="00FD7FD7"/>
    <w:rsid w:val="00FE23B2"/>
    <w:rsid w:val="00FE351E"/>
    <w:rsid w:val="00FE3FB9"/>
    <w:rsid w:val="00FE63AC"/>
    <w:rsid w:val="00FE6748"/>
    <w:rsid w:val="00FF1BE3"/>
    <w:rsid w:val="00FF1EDC"/>
    <w:rsid w:val="00FF20C5"/>
    <w:rsid w:val="00FF36BB"/>
    <w:rsid w:val="00FF4568"/>
    <w:rsid w:val="00FF6676"/>
    <w:rsid w:val="00FF7116"/>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lsdException w:name="Emphasis" w:semiHidden="0" w:unhideWhenUsed="0"/>
    <w:lsdException w:name="No List" w:uiPriority="99"/>
    <w:lsdException w:name="Balloon Text"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14E4A"/>
    <w:pPr>
      <w:spacing w:before="120" w:after="60"/>
      <w:ind w:left="1440"/>
    </w:pPr>
    <w:rPr>
      <w:rFonts w:ascii="Arial" w:hAnsi="Arial"/>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bCs/>
      <w:szCs w:val="28"/>
    </w:rPr>
  </w:style>
  <w:style w:type="paragraph" w:styleId="Heading5">
    <w:name w:val="heading 5"/>
    <w:basedOn w:val="Normal"/>
    <w:next w:val="Normal"/>
    <w:qFormat/>
    <w:rsid w:val="00C17192"/>
    <w:pPr>
      <w:numPr>
        <w:ilvl w:val="4"/>
        <w:numId w:val="1"/>
      </w:numPr>
      <w:spacing w:after="0"/>
      <w:outlineLvl w:val="4"/>
    </w:pPr>
    <w:rPr>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E66320"/>
    <w:pPr>
      <w:ind w:left="2995" w:hanging="1267"/>
    </w:pPr>
    <w:rPr>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cs="Arial"/>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style>
  <w:style w:type="paragraph" w:styleId="Index2">
    <w:name w:val="index 2"/>
    <w:basedOn w:val="Normal"/>
    <w:next w:val="Normal"/>
    <w:semiHidden/>
    <w:rsid w:val="00C17192"/>
    <w:pPr>
      <w:tabs>
        <w:tab w:val="right" w:leader="dot" w:pos="8640"/>
      </w:tabs>
      <w:spacing w:before="0"/>
      <w:ind w:left="720" w:hanging="360"/>
    </w:pPr>
  </w:style>
  <w:style w:type="paragraph" w:styleId="Index3">
    <w:name w:val="index 3"/>
    <w:basedOn w:val="Normal"/>
    <w:next w:val="Normal"/>
    <w:semiHidden/>
    <w:rsid w:val="00C17192"/>
    <w:pPr>
      <w:tabs>
        <w:tab w:val="right" w:leader="dot" w:pos="8640"/>
      </w:tabs>
      <w:spacing w:before="0"/>
      <w:ind w:left="1080" w:hanging="360"/>
    </w:p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5"/>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sz w:val="16"/>
    </w:rPr>
  </w:style>
  <w:style w:type="paragraph" w:styleId="TOC1">
    <w:name w:val="toc 1"/>
    <w:basedOn w:val="Normal"/>
    <w:next w:val="Normal"/>
    <w:uiPriority w:val="39"/>
    <w:rsid w:val="00C17192"/>
    <w:pPr>
      <w:tabs>
        <w:tab w:val="left" w:pos="432"/>
        <w:tab w:val="right" w:leader="dot" w:pos="7747"/>
      </w:tabs>
      <w:spacing w:before="0" w:after="0"/>
      <w:ind w:left="0"/>
    </w:pPr>
    <w:rPr>
      <w:b/>
    </w:rPr>
  </w:style>
  <w:style w:type="paragraph" w:styleId="TOC2">
    <w:name w:val="toc 2"/>
    <w:basedOn w:val="Normal"/>
    <w:next w:val="Normal"/>
    <w:uiPriority w:val="39"/>
    <w:rsid w:val="00C17192"/>
    <w:pPr>
      <w:tabs>
        <w:tab w:val="right" w:leader="dot" w:pos="7747"/>
      </w:tabs>
      <w:spacing w:before="0" w:after="0"/>
      <w:ind w:left="220"/>
    </w:pPr>
  </w:style>
  <w:style w:type="paragraph" w:styleId="TOC3">
    <w:name w:val="toc 3"/>
    <w:basedOn w:val="Normal"/>
    <w:next w:val="Normal"/>
    <w:semiHidden/>
    <w:rsid w:val="00C17192"/>
    <w:pPr>
      <w:tabs>
        <w:tab w:val="right" w:leader="dot" w:pos="9000"/>
      </w:tabs>
      <w:spacing w:before="0" w:after="0"/>
      <w:ind w:left="440"/>
    </w:pPr>
    <w:rPr>
      <w:i/>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b/>
      <w:sz w:val="48"/>
    </w:rPr>
  </w:style>
  <w:style w:type="paragraph" w:styleId="Index4">
    <w:name w:val="index 4"/>
    <w:basedOn w:val="Normal"/>
    <w:next w:val="Normal"/>
    <w:autoRedefine/>
    <w:semiHidden/>
    <w:rsid w:val="00C17192"/>
    <w:pPr>
      <w:tabs>
        <w:tab w:val="right" w:leader="dot" w:pos="4140"/>
      </w:tabs>
      <w:spacing w:before="0" w:after="0"/>
      <w:ind w:left="880" w:hanging="220"/>
    </w:pPr>
  </w:style>
  <w:style w:type="paragraph" w:styleId="Index5">
    <w:name w:val="index 5"/>
    <w:basedOn w:val="Normal"/>
    <w:next w:val="Normal"/>
    <w:autoRedefine/>
    <w:semiHidden/>
    <w:rsid w:val="00C17192"/>
    <w:pPr>
      <w:tabs>
        <w:tab w:val="right" w:leader="dot" w:pos="4140"/>
      </w:tabs>
      <w:spacing w:before="0" w:after="0"/>
      <w:ind w:left="1100" w:hanging="220"/>
    </w:pPr>
  </w:style>
  <w:style w:type="paragraph" w:styleId="Index6">
    <w:name w:val="index 6"/>
    <w:basedOn w:val="Normal"/>
    <w:next w:val="Normal"/>
    <w:autoRedefine/>
    <w:semiHidden/>
    <w:rsid w:val="00C17192"/>
    <w:pPr>
      <w:tabs>
        <w:tab w:val="right" w:leader="dot" w:pos="4140"/>
      </w:tabs>
      <w:spacing w:before="0" w:after="0"/>
      <w:ind w:left="1320" w:hanging="220"/>
    </w:pPr>
  </w:style>
  <w:style w:type="paragraph" w:styleId="Index7">
    <w:name w:val="index 7"/>
    <w:basedOn w:val="Normal"/>
    <w:next w:val="Normal"/>
    <w:autoRedefine/>
    <w:semiHidden/>
    <w:rsid w:val="00C17192"/>
    <w:pPr>
      <w:tabs>
        <w:tab w:val="right" w:leader="dot" w:pos="4140"/>
      </w:tabs>
      <w:spacing w:before="0" w:after="0"/>
      <w:ind w:left="1540" w:hanging="220"/>
    </w:pPr>
  </w:style>
  <w:style w:type="paragraph" w:styleId="Index8">
    <w:name w:val="index 8"/>
    <w:basedOn w:val="Normal"/>
    <w:next w:val="Normal"/>
    <w:autoRedefine/>
    <w:semiHidden/>
    <w:rsid w:val="00C17192"/>
    <w:pPr>
      <w:tabs>
        <w:tab w:val="right" w:leader="dot" w:pos="4140"/>
      </w:tabs>
      <w:spacing w:before="0" w:after="0"/>
      <w:ind w:left="1760" w:hanging="220"/>
    </w:pPr>
  </w:style>
  <w:style w:type="paragraph" w:styleId="Index9">
    <w:name w:val="index 9"/>
    <w:basedOn w:val="Normal"/>
    <w:next w:val="Normal"/>
    <w:autoRedefine/>
    <w:semiHidden/>
    <w:rsid w:val="00C17192"/>
    <w:pPr>
      <w:tabs>
        <w:tab w:val="right" w:leader="dot" w:pos="4140"/>
      </w:tabs>
      <w:spacing w:before="0" w:after="0"/>
      <w:ind w:hanging="220"/>
    </w:pPr>
  </w:style>
  <w:style w:type="paragraph" w:styleId="CommentText">
    <w:name w:val="annotation text"/>
    <w:basedOn w:val="Normal"/>
    <w:semiHidden/>
    <w:rsid w:val="00C17192"/>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b/>
      <w:i/>
      <w:sz w:val="28"/>
    </w:rPr>
  </w:style>
  <w:style w:type="paragraph" w:customStyle="1" w:styleId="ListNumberTight">
    <w:name w:val="List Number Tight"/>
    <w:basedOn w:val="ListNumber"/>
    <w:rsid w:val="00C17192"/>
    <w:pPr>
      <w:numPr>
        <w:numId w:val="6"/>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4"/>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rFonts w:ascii="Arial" w:hAnsi="Arial"/>
      <w:szCs w:val="24"/>
    </w:rPr>
  </w:style>
  <w:style w:type="character" w:customStyle="1" w:styleId="CaptionChar">
    <w:name w:val="Caption Char"/>
    <w:link w:val="Caption"/>
    <w:rsid w:val="00E66320"/>
    <w:rPr>
      <w:rFonts w:ascii="Arial" w:hAnsi="Arial"/>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eastAsia="Cambria"/>
      <w:i/>
      <w:sz w:val="34"/>
    </w:rPr>
  </w:style>
  <w:style w:type="paragraph" w:customStyle="1" w:styleId="TutorialName">
    <w:name w:val="Tutorial Name"/>
    <w:basedOn w:val="Normal"/>
    <w:rsid w:val="00C17192"/>
    <w:pPr>
      <w:spacing w:before="0" w:after="0"/>
      <w:ind w:left="0"/>
    </w:pPr>
    <w:rPr>
      <w:rFonts w:eastAsia="Cambria"/>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eastAsia="Cambria"/>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7"/>
      </w:numPr>
      <w:spacing w:before="0" w:after="0"/>
      <w:contextualSpacing/>
    </w:pPr>
    <w:rPr>
      <w:rFonts w:eastAsia="Cambria"/>
    </w:rPr>
  </w:style>
  <w:style w:type="paragraph" w:customStyle="1" w:styleId="BodyText">
    <w:name w:val="BodyText"/>
    <w:basedOn w:val="Normal"/>
    <w:link w:val="BodyTextChar"/>
    <w:autoRedefine/>
    <w:qFormat/>
    <w:rsid w:val="00001A3E"/>
    <w:rPr>
      <w:rFonts w:cs="Arial"/>
      <w:szCs w:val="20"/>
    </w:rPr>
  </w:style>
  <w:style w:type="paragraph" w:customStyle="1" w:styleId="CNList">
    <w:name w:val="CN List"/>
    <w:basedOn w:val="ListNumber"/>
    <w:link w:val="CNListChar"/>
    <w:qFormat/>
    <w:rsid w:val="00CA375F"/>
  </w:style>
  <w:style w:type="character" w:customStyle="1" w:styleId="BodyTextChar">
    <w:name w:val="BodyText Char"/>
    <w:link w:val="BodyText"/>
    <w:rsid w:val="00001A3E"/>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CA375F"/>
    <w:rPr>
      <w:rFonts w:ascii="Arial" w:hAnsi="Arial"/>
      <w:szCs w:val="24"/>
    </w:rPr>
  </w:style>
  <w:style w:type="paragraph" w:customStyle="1" w:styleId="Table">
    <w:name w:val="Table"/>
    <w:basedOn w:val="Caption"/>
    <w:link w:val="TableChar"/>
    <w:qFormat/>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8"/>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06A05"/>
    <w:rPr>
      <w:rFonts w:ascii="Arial" w:hAnsi="Arial" w:cs="Arial"/>
      <w:sz w:val="18"/>
      <w:szCs w:val="18"/>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style>
  <w:style w:type="character" w:customStyle="1" w:styleId="ListBulletChar">
    <w:name w:val="List Bullet Char"/>
    <w:link w:val="ListBullet"/>
    <w:rsid w:val="00506A05"/>
    <w:rPr>
      <w:rFonts w:ascii="Arial" w:hAnsi="Arial"/>
      <w:szCs w:val="24"/>
    </w:rPr>
  </w:style>
  <w:style w:type="character" w:customStyle="1" w:styleId="ListBulletIndentChar">
    <w:name w:val="List Bullet Indent Char"/>
    <w:basedOn w:val="ListBulletChar"/>
    <w:link w:val="ListBulletIndent"/>
    <w:rsid w:val="00506A05"/>
    <w:rPr>
      <w:rFonts w:ascii="Arial" w:hAnsi="Arial"/>
      <w:szCs w:val="24"/>
    </w:rPr>
  </w:style>
  <w:style w:type="character" w:customStyle="1" w:styleId="ListBulletIndentTightChar">
    <w:name w:val="List Bullet Indent Tight Char"/>
    <w:basedOn w:val="ListBulletIndentChar"/>
    <w:link w:val="ListBulletIndentTight"/>
    <w:rsid w:val="00506A05"/>
    <w:rPr>
      <w:rFonts w:ascii="Arial" w:hAnsi="Arial"/>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rFonts w:ascii="Arial" w:hAnsi="Arial"/>
      <w:szCs w:val="24"/>
    </w:rPr>
  </w:style>
  <w:style w:type="character" w:customStyle="1" w:styleId="BulletedListChar">
    <w:name w:val="Bulleted List Char"/>
    <w:basedOn w:val="ListBulletTightChar"/>
    <w:link w:val="BulletedList"/>
    <w:rsid w:val="00506A05"/>
    <w:rPr>
      <w:rFonts w:ascii="Arial" w:hAnsi="Arial"/>
      <w:sz w:val="22"/>
      <w:szCs w:val="24"/>
    </w:rPr>
  </w:style>
  <w:style w:type="paragraph" w:customStyle="1" w:styleId="CNlist0">
    <w:name w:val="CN list"/>
    <w:basedOn w:val="ListNumber"/>
    <w:link w:val="CNlistChar0"/>
    <w:autoRedefine/>
    <w:qFormat/>
    <w:rsid w:val="0021572A"/>
    <w:pPr>
      <w:numPr>
        <w:numId w:val="0"/>
      </w:numPr>
      <w:tabs>
        <w:tab w:val="num" w:pos="2304"/>
      </w:tabs>
      <w:ind w:left="2304" w:hanging="288"/>
    </w:pPr>
  </w:style>
  <w:style w:type="character" w:customStyle="1" w:styleId="CNlistChar0">
    <w:name w:val="CN list Char"/>
    <w:link w:val="CNlist0"/>
    <w:rsid w:val="0021572A"/>
    <w:rPr>
      <w:rFonts w:ascii="Arial" w:hAnsi="Arial"/>
      <w:szCs w:val="24"/>
    </w:rPr>
  </w:style>
  <w:style w:type="paragraph" w:customStyle="1" w:styleId="CBList">
    <w:name w:val="CB List"/>
    <w:basedOn w:val="ListBullet"/>
    <w:link w:val="CBListChar"/>
    <w:autoRedefine/>
    <w:qFormat/>
    <w:rsid w:val="003B7045"/>
    <w:pPr>
      <w:spacing w:before="60" w:after="120"/>
    </w:pPr>
  </w:style>
  <w:style w:type="paragraph" w:customStyle="1" w:styleId="Blockquote">
    <w:name w:val="Blockquote"/>
    <w:basedOn w:val="BodyText"/>
    <w:next w:val="BodyText"/>
    <w:link w:val="BlockquoteChar"/>
    <w:autoRedefine/>
    <w:qFormat/>
    <w:rsid w:val="00214443"/>
    <w:pPr>
      <w:spacing w:before="60" w:after="120"/>
      <w:ind w:right="1440"/>
    </w:pPr>
    <w:rPr>
      <w:rFonts w:ascii="Times New Roman" w:hAnsi="Times New Roman" w:cs="Times New Roman"/>
      <w:sz w:val="22"/>
      <w:szCs w:val="22"/>
    </w:rPr>
  </w:style>
  <w:style w:type="character" w:customStyle="1" w:styleId="CBListChar">
    <w:name w:val="CB List Char"/>
    <w:link w:val="CBList"/>
    <w:rsid w:val="003B7045"/>
    <w:rPr>
      <w:rFonts w:ascii="Arial" w:hAnsi="Arial"/>
      <w:szCs w:val="24"/>
    </w:rPr>
  </w:style>
  <w:style w:type="paragraph" w:customStyle="1" w:styleId="CNBList">
    <w:name w:val="CNB List"/>
    <w:basedOn w:val="CNList"/>
    <w:link w:val="CNBListChar"/>
    <w:autoRedefine/>
    <w:qFormat/>
    <w:rsid w:val="00214443"/>
    <w:pPr>
      <w:numPr>
        <w:numId w:val="10"/>
      </w:numPr>
      <w:spacing w:before="60" w:after="120"/>
    </w:pPr>
    <w:rPr>
      <w:rFonts w:ascii="Times New Roman" w:hAnsi="Times New Roman"/>
      <w:sz w:val="22"/>
    </w:rPr>
  </w:style>
  <w:style w:type="character" w:customStyle="1" w:styleId="BlockquoteChar">
    <w:name w:val="Blockquote Char"/>
    <w:link w:val="Blockquote"/>
    <w:rsid w:val="00214443"/>
    <w:rPr>
      <w:sz w:val="22"/>
      <w:szCs w:val="22"/>
    </w:rPr>
  </w:style>
  <w:style w:type="character" w:customStyle="1" w:styleId="CNBListChar">
    <w:name w:val="CNB List Char"/>
    <w:link w:val="CNBList"/>
    <w:rsid w:val="00214443"/>
    <w:rPr>
      <w:sz w:val="22"/>
      <w:szCs w:val="24"/>
    </w:rPr>
  </w:style>
  <w:style w:type="table" w:customStyle="1" w:styleId="Thesis">
    <w:name w:val="Thesis"/>
    <w:basedOn w:val="TableNormal"/>
    <w:uiPriority w:val="99"/>
    <w:rsid w:val="00214443"/>
    <w:pPr>
      <w:jc w:val="center"/>
    </w:pPr>
    <w:rPr>
      <w:rFonts w:ascii="Calibri" w:eastAsia="Calibri" w:hAnsi="Calibri"/>
      <w:sz w:val="22"/>
      <w:szCs w:val="22"/>
    </w:rPr>
    <w:tblPr>
      <w:tblInd w:w="0" w:type="nil"/>
      <w:tblBorders>
        <w:top w:val="single" w:sz="4" w:space="0" w:color="ED7D31"/>
        <w:bottom w:val="single" w:sz="4" w:space="0" w:color="ED7D31"/>
      </w:tblBorders>
    </w:tblPr>
    <w:tcPr>
      <w:vAlign w:val="center"/>
    </w:tcPr>
    <w:tblStylePr w:type="firstRow">
      <w:rPr>
        <w:b/>
      </w:rPr>
      <w:tblPr/>
      <w:tcPr>
        <w:tcBorders>
          <w:bottom w:val="single" w:sz="4" w:space="0" w:color="ED7D31"/>
        </w:tcBorders>
      </w:tcPr>
    </w:tblStylePr>
    <w:tblStylePr w:type="firstCol">
      <w:rPr>
        <w:b w:val="0"/>
      </w:rPr>
    </w:tblStylePr>
  </w:style>
  <w:style w:type="character" w:styleId="PlaceholderText">
    <w:name w:val="Placeholder Text"/>
    <w:uiPriority w:val="99"/>
    <w:semiHidden/>
    <w:rsid w:val="00214443"/>
    <w:rPr>
      <w:color w:val="808080"/>
    </w:rPr>
  </w:style>
  <w:style w:type="character" w:styleId="EndnoteReference">
    <w:name w:val="endnote reference"/>
    <w:rsid w:val="0021444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lsdException w:name="Emphasis" w:semiHidden="0" w:unhideWhenUsed="0"/>
    <w:lsdException w:name="No List" w:uiPriority="99"/>
    <w:lsdException w:name="Balloon Text"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14E4A"/>
    <w:pPr>
      <w:spacing w:before="120" w:after="60"/>
      <w:ind w:left="1440"/>
    </w:pPr>
    <w:rPr>
      <w:rFonts w:ascii="Arial" w:hAnsi="Arial"/>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bCs/>
      <w:szCs w:val="28"/>
    </w:rPr>
  </w:style>
  <w:style w:type="paragraph" w:styleId="Heading5">
    <w:name w:val="heading 5"/>
    <w:basedOn w:val="Normal"/>
    <w:next w:val="Normal"/>
    <w:qFormat/>
    <w:rsid w:val="00C17192"/>
    <w:pPr>
      <w:numPr>
        <w:ilvl w:val="4"/>
        <w:numId w:val="1"/>
      </w:numPr>
      <w:spacing w:after="0"/>
      <w:outlineLvl w:val="4"/>
    </w:pPr>
    <w:rPr>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E66320"/>
    <w:pPr>
      <w:ind w:left="2995" w:hanging="1267"/>
    </w:pPr>
    <w:rPr>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cs="Arial"/>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style>
  <w:style w:type="paragraph" w:styleId="Index2">
    <w:name w:val="index 2"/>
    <w:basedOn w:val="Normal"/>
    <w:next w:val="Normal"/>
    <w:semiHidden/>
    <w:rsid w:val="00C17192"/>
    <w:pPr>
      <w:tabs>
        <w:tab w:val="right" w:leader="dot" w:pos="8640"/>
      </w:tabs>
      <w:spacing w:before="0"/>
      <w:ind w:left="720" w:hanging="360"/>
    </w:pPr>
  </w:style>
  <w:style w:type="paragraph" w:styleId="Index3">
    <w:name w:val="index 3"/>
    <w:basedOn w:val="Normal"/>
    <w:next w:val="Normal"/>
    <w:semiHidden/>
    <w:rsid w:val="00C17192"/>
    <w:pPr>
      <w:tabs>
        <w:tab w:val="right" w:leader="dot" w:pos="8640"/>
      </w:tabs>
      <w:spacing w:before="0"/>
      <w:ind w:left="1080" w:hanging="360"/>
    </w:p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5"/>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sz w:val="16"/>
    </w:rPr>
  </w:style>
  <w:style w:type="paragraph" w:styleId="TOC1">
    <w:name w:val="toc 1"/>
    <w:basedOn w:val="Normal"/>
    <w:next w:val="Normal"/>
    <w:uiPriority w:val="39"/>
    <w:rsid w:val="00C17192"/>
    <w:pPr>
      <w:tabs>
        <w:tab w:val="left" w:pos="432"/>
        <w:tab w:val="right" w:leader="dot" w:pos="7747"/>
      </w:tabs>
      <w:spacing w:before="0" w:after="0"/>
      <w:ind w:left="0"/>
    </w:pPr>
    <w:rPr>
      <w:b/>
    </w:rPr>
  </w:style>
  <w:style w:type="paragraph" w:styleId="TOC2">
    <w:name w:val="toc 2"/>
    <w:basedOn w:val="Normal"/>
    <w:next w:val="Normal"/>
    <w:uiPriority w:val="39"/>
    <w:rsid w:val="00C17192"/>
    <w:pPr>
      <w:tabs>
        <w:tab w:val="right" w:leader="dot" w:pos="7747"/>
      </w:tabs>
      <w:spacing w:before="0" w:after="0"/>
      <w:ind w:left="220"/>
    </w:pPr>
  </w:style>
  <w:style w:type="paragraph" w:styleId="TOC3">
    <w:name w:val="toc 3"/>
    <w:basedOn w:val="Normal"/>
    <w:next w:val="Normal"/>
    <w:semiHidden/>
    <w:rsid w:val="00C17192"/>
    <w:pPr>
      <w:tabs>
        <w:tab w:val="right" w:leader="dot" w:pos="9000"/>
      </w:tabs>
      <w:spacing w:before="0" w:after="0"/>
      <w:ind w:left="440"/>
    </w:pPr>
    <w:rPr>
      <w:i/>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b/>
      <w:sz w:val="48"/>
    </w:rPr>
  </w:style>
  <w:style w:type="paragraph" w:styleId="Index4">
    <w:name w:val="index 4"/>
    <w:basedOn w:val="Normal"/>
    <w:next w:val="Normal"/>
    <w:autoRedefine/>
    <w:semiHidden/>
    <w:rsid w:val="00C17192"/>
    <w:pPr>
      <w:tabs>
        <w:tab w:val="right" w:leader="dot" w:pos="4140"/>
      </w:tabs>
      <w:spacing w:before="0" w:after="0"/>
      <w:ind w:left="880" w:hanging="220"/>
    </w:pPr>
  </w:style>
  <w:style w:type="paragraph" w:styleId="Index5">
    <w:name w:val="index 5"/>
    <w:basedOn w:val="Normal"/>
    <w:next w:val="Normal"/>
    <w:autoRedefine/>
    <w:semiHidden/>
    <w:rsid w:val="00C17192"/>
    <w:pPr>
      <w:tabs>
        <w:tab w:val="right" w:leader="dot" w:pos="4140"/>
      </w:tabs>
      <w:spacing w:before="0" w:after="0"/>
      <w:ind w:left="1100" w:hanging="220"/>
    </w:pPr>
  </w:style>
  <w:style w:type="paragraph" w:styleId="Index6">
    <w:name w:val="index 6"/>
    <w:basedOn w:val="Normal"/>
    <w:next w:val="Normal"/>
    <w:autoRedefine/>
    <w:semiHidden/>
    <w:rsid w:val="00C17192"/>
    <w:pPr>
      <w:tabs>
        <w:tab w:val="right" w:leader="dot" w:pos="4140"/>
      </w:tabs>
      <w:spacing w:before="0" w:after="0"/>
      <w:ind w:left="1320" w:hanging="220"/>
    </w:pPr>
  </w:style>
  <w:style w:type="paragraph" w:styleId="Index7">
    <w:name w:val="index 7"/>
    <w:basedOn w:val="Normal"/>
    <w:next w:val="Normal"/>
    <w:autoRedefine/>
    <w:semiHidden/>
    <w:rsid w:val="00C17192"/>
    <w:pPr>
      <w:tabs>
        <w:tab w:val="right" w:leader="dot" w:pos="4140"/>
      </w:tabs>
      <w:spacing w:before="0" w:after="0"/>
      <w:ind w:left="1540" w:hanging="220"/>
    </w:pPr>
  </w:style>
  <w:style w:type="paragraph" w:styleId="Index8">
    <w:name w:val="index 8"/>
    <w:basedOn w:val="Normal"/>
    <w:next w:val="Normal"/>
    <w:autoRedefine/>
    <w:semiHidden/>
    <w:rsid w:val="00C17192"/>
    <w:pPr>
      <w:tabs>
        <w:tab w:val="right" w:leader="dot" w:pos="4140"/>
      </w:tabs>
      <w:spacing w:before="0" w:after="0"/>
      <w:ind w:left="1760" w:hanging="220"/>
    </w:pPr>
  </w:style>
  <w:style w:type="paragraph" w:styleId="Index9">
    <w:name w:val="index 9"/>
    <w:basedOn w:val="Normal"/>
    <w:next w:val="Normal"/>
    <w:autoRedefine/>
    <w:semiHidden/>
    <w:rsid w:val="00C17192"/>
    <w:pPr>
      <w:tabs>
        <w:tab w:val="right" w:leader="dot" w:pos="4140"/>
      </w:tabs>
      <w:spacing w:before="0" w:after="0"/>
      <w:ind w:hanging="220"/>
    </w:pPr>
  </w:style>
  <w:style w:type="paragraph" w:styleId="CommentText">
    <w:name w:val="annotation text"/>
    <w:basedOn w:val="Normal"/>
    <w:semiHidden/>
    <w:rsid w:val="00C17192"/>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b/>
      <w:i/>
      <w:sz w:val="28"/>
    </w:rPr>
  </w:style>
  <w:style w:type="paragraph" w:customStyle="1" w:styleId="ListNumberTight">
    <w:name w:val="List Number Tight"/>
    <w:basedOn w:val="ListNumber"/>
    <w:rsid w:val="00C17192"/>
    <w:pPr>
      <w:numPr>
        <w:numId w:val="6"/>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4"/>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rFonts w:ascii="Arial" w:hAnsi="Arial"/>
      <w:szCs w:val="24"/>
    </w:rPr>
  </w:style>
  <w:style w:type="character" w:customStyle="1" w:styleId="CaptionChar">
    <w:name w:val="Caption Char"/>
    <w:link w:val="Caption"/>
    <w:rsid w:val="00E66320"/>
    <w:rPr>
      <w:rFonts w:ascii="Arial" w:hAnsi="Arial"/>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eastAsia="Cambria"/>
      <w:i/>
      <w:sz w:val="34"/>
    </w:rPr>
  </w:style>
  <w:style w:type="paragraph" w:customStyle="1" w:styleId="TutorialName">
    <w:name w:val="Tutorial Name"/>
    <w:basedOn w:val="Normal"/>
    <w:rsid w:val="00C17192"/>
    <w:pPr>
      <w:spacing w:before="0" w:after="0"/>
      <w:ind w:left="0"/>
    </w:pPr>
    <w:rPr>
      <w:rFonts w:eastAsia="Cambria"/>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eastAsia="Cambria"/>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7"/>
      </w:numPr>
      <w:spacing w:before="0" w:after="0"/>
      <w:contextualSpacing/>
    </w:pPr>
    <w:rPr>
      <w:rFonts w:eastAsia="Cambria"/>
    </w:rPr>
  </w:style>
  <w:style w:type="paragraph" w:customStyle="1" w:styleId="BodyText">
    <w:name w:val="BodyText"/>
    <w:basedOn w:val="Normal"/>
    <w:link w:val="BodyTextChar"/>
    <w:autoRedefine/>
    <w:qFormat/>
    <w:rsid w:val="00001A3E"/>
    <w:rPr>
      <w:rFonts w:cs="Arial"/>
      <w:szCs w:val="20"/>
    </w:rPr>
  </w:style>
  <w:style w:type="paragraph" w:customStyle="1" w:styleId="CNList">
    <w:name w:val="CN List"/>
    <w:basedOn w:val="ListNumber"/>
    <w:link w:val="CNListChar"/>
    <w:qFormat/>
    <w:rsid w:val="00CA375F"/>
  </w:style>
  <w:style w:type="character" w:customStyle="1" w:styleId="BodyTextChar">
    <w:name w:val="BodyText Char"/>
    <w:link w:val="BodyText"/>
    <w:rsid w:val="00001A3E"/>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CA375F"/>
    <w:rPr>
      <w:rFonts w:ascii="Arial" w:hAnsi="Arial"/>
      <w:szCs w:val="24"/>
    </w:rPr>
  </w:style>
  <w:style w:type="paragraph" w:customStyle="1" w:styleId="Table">
    <w:name w:val="Table"/>
    <w:basedOn w:val="Caption"/>
    <w:link w:val="TableChar"/>
    <w:qFormat/>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8"/>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06A05"/>
    <w:rPr>
      <w:rFonts w:ascii="Arial" w:hAnsi="Arial" w:cs="Arial"/>
      <w:sz w:val="18"/>
      <w:szCs w:val="18"/>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style>
  <w:style w:type="character" w:customStyle="1" w:styleId="ListBulletChar">
    <w:name w:val="List Bullet Char"/>
    <w:link w:val="ListBullet"/>
    <w:rsid w:val="00506A05"/>
    <w:rPr>
      <w:rFonts w:ascii="Arial" w:hAnsi="Arial"/>
      <w:szCs w:val="24"/>
    </w:rPr>
  </w:style>
  <w:style w:type="character" w:customStyle="1" w:styleId="ListBulletIndentChar">
    <w:name w:val="List Bullet Indent Char"/>
    <w:basedOn w:val="ListBulletChar"/>
    <w:link w:val="ListBulletIndent"/>
    <w:rsid w:val="00506A05"/>
    <w:rPr>
      <w:rFonts w:ascii="Arial" w:hAnsi="Arial"/>
      <w:szCs w:val="24"/>
    </w:rPr>
  </w:style>
  <w:style w:type="character" w:customStyle="1" w:styleId="ListBulletIndentTightChar">
    <w:name w:val="List Bullet Indent Tight Char"/>
    <w:basedOn w:val="ListBulletIndentChar"/>
    <w:link w:val="ListBulletIndentTight"/>
    <w:rsid w:val="00506A05"/>
    <w:rPr>
      <w:rFonts w:ascii="Arial" w:hAnsi="Arial"/>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rFonts w:ascii="Arial" w:hAnsi="Arial"/>
      <w:szCs w:val="24"/>
    </w:rPr>
  </w:style>
  <w:style w:type="character" w:customStyle="1" w:styleId="BulletedListChar">
    <w:name w:val="Bulleted List Char"/>
    <w:basedOn w:val="ListBulletTightChar"/>
    <w:link w:val="BulletedList"/>
    <w:rsid w:val="00506A05"/>
    <w:rPr>
      <w:rFonts w:ascii="Arial" w:hAnsi="Arial"/>
      <w:sz w:val="22"/>
      <w:szCs w:val="24"/>
    </w:rPr>
  </w:style>
  <w:style w:type="paragraph" w:customStyle="1" w:styleId="CNlist0">
    <w:name w:val="CN list"/>
    <w:basedOn w:val="ListNumber"/>
    <w:link w:val="CNlistChar0"/>
    <w:autoRedefine/>
    <w:qFormat/>
    <w:rsid w:val="0021572A"/>
    <w:pPr>
      <w:numPr>
        <w:numId w:val="0"/>
      </w:numPr>
      <w:tabs>
        <w:tab w:val="num" w:pos="2304"/>
      </w:tabs>
      <w:ind w:left="2304" w:hanging="288"/>
    </w:pPr>
  </w:style>
  <w:style w:type="character" w:customStyle="1" w:styleId="CNlistChar0">
    <w:name w:val="CN list Char"/>
    <w:link w:val="CNlist0"/>
    <w:rsid w:val="0021572A"/>
    <w:rPr>
      <w:rFonts w:ascii="Arial" w:hAnsi="Arial"/>
      <w:szCs w:val="24"/>
    </w:rPr>
  </w:style>
  <w:style w:type="paragraph" w:customStyle="1" w:styleId="CBList">
    <w:name w:val="CB List"/>
    <w:basedOn w:val="ListBullet"/>
    <w:link w:val="CBListChar"/>
    <w:autoRedefine/>
    <w:qFormat/>
    <w:rsid w:val="003B7045"/>
    <w:pPr>
      <w:spacing w:before="60" w:after="120"/>
    </w:pPr>
  </w:style>
  <w:style w:type="paragraph" w:customStyle="1" w:styleId="Blockquote">
    <w:name w:val="Blockquote"/>
    <w:basedOn w:val="BodyText"/>
    <w:next w:val="BodyText"/>
    <w:link w:val="BlockquoteChar"/>
    <w:autoRedefine/>
    <w:qFormat/>
    <w:rsid w:val="00214443"/>
    <w:pPr>
      <w:spacing w:before="60" w:after="120"/>
      <w:ind w:right="1440"/>
    </w:pPr>
    <w:rPr>
      <w:rFonts w:ascii="Times New Roman" w:hAnsi="Times New Roman" w:cs="Times New Roman"/>
      <w:sz w:val="22"/>
      <w:szCs w:val="22"/>
    </w:rPr>
  </w:style>
  <w:style w:type="character" w:customStyle="1" w:styleId="CBListChar">
    <w:name w:val="CB List Char"/>
    <w:link w:val="CBList"/>
    <w:rsid w:val="003B7045"/>
    <w:rPr>
      <w:rFonts w:ascii="Arial" w:hAnsi="Arial"/>
      <w:szCs w:val="24"/>
    </w:rPr>
  </w:style>
  <w:style w:type="paragraph" w:customStyle="1" w:styleId="CNBList">
    <w:name w:val="CNB List"/>
    <w:basedOn w:val="CNList"/>
    <w:link w:val="CNBListChar"/>
    <w:autoRedefine/>
    <w:qFormat/>
    <w:rsid w:val="00214443"/>
    <w:pPr>
      <w:numPr>
        <w:numId w:val="10"/>
      </w:numPr>
      <w:spacing w:before="60" w:after="120"/>
    </w:pPr>
    <w:rPr>
      <w:rFonts w:ascii="Times New Roman" w:hAnsi="Times New Roman"/>
      <w:sz w:val="22"/>
    </w:rPr>
  </w:style>
  <w:style w:type="character" w:customStyle="1" w:styleId="BlockquoteChar">
    <w:name w:val="Blockquote Char"/>
    <w:link w:val="Blockquote"/>
    <w:rsid w:val="00214443"/>
    <w:rPr>
      <w:sz w:val="22"/>
      <w:szCs w:val="22"/>
    </w:rPr>
  </w:style>
  <w:style w:type="character" w:customStyle="1" w:styleId="CNBListChar">
    <w:name w:val="CNB List Char"/>
    <w:link w:val="CNBList"/>
    <w:rsid w:val="00214443"/>
    <w:rPr>
      <w:sz w:val="22"/>
      <w:szCs w:val="24"/>
    </w:rPr>
  </w:style>
  <w:style w:type="table" w:customStyle="1" w:styleId="Thesis">
    <w:name w:val="Thesis"/>
    <w:basedOn w:val="TableNormal"/>
    <w:uiPriority w:val="99"/>
    <w:rsid w:val="00214443"/>
    <w:pPr>
      <w:jc w:val="center"/>
    </w:pPr>
    <w:rPr>
      <w:rFonts w:ascii="Calibri" w:eastAsia="Calibri" w:hAnsi="Calibri"/>
      <w:sz w:val="22"/>
      <w:szCs w:val="22"/>
    </w:rPr>
    <w:tblPr>
      <w:tblInd w:w="0" w:type="nil"/>
      <w:tblBorders>
        <w:top w:val="single" w:sz="4" w:space="0" w:color="ED7D31"/>
        <w:bottom w:val="single" w:sz="4" w:space="0" w:color="ED7D31"/>
      </w:tblBorders>
    </w:tblPr>
    <w:tcPr>
      <w:vAlign w:val="center"/>
    </w:tcPr>
    <w:tblStylePr w:type="firstRow">
      <w:rPr>
        <w:b/>
      </w:rPr>
      <w:tblPr/>
      <w:tcPr>
        <w:tcBorders>
          <w:bottom w:val="single" w:sz="4" w:space="0" w:color="ED7D31"/>
        </w:tcBorders>
      </w:tcPr>
    </w:tblStylePr>
    <w:tblStylePr w:type="firstCol">
      <w:rPr>
        <w:b w:val="0"/>
      </w:rPr>
    </w:tblStylePr>
  </w:style>
  <w:style w:type="character" w:styleId="PlaceholderText">
    <w:name w:val="Placeholder Text"/>
    <w:uiPriority w:val="99"/>
    <w:semiHidden/>
    <w:rsid w:val="00214443"/>
    <w:rPr>
      <w:color w:val="808080"/>
    </w:rPr>
  </w:style>
  <w:style w:type="character" w:styleId="EndnoteReference">
    <w:name w:val="endnote reference"/>
    <w:rsid w:val="002144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gsienv.com/product/modflow-usg/" TargetMode="External"/><Relationship Id="rId1" Type="http://schemas.openxmlformats.org/officeDocument/2006/relationships/hyperlink" Target="https://www.serdp-estcp.org/Program-Areas/Environmental-Restoration/Contaminated-Groundwater/Persistent-Contamination/ER-20142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CB875-E5CE-42C7-8198-69DE920E2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26</TotalTime>
  <Pages>8</Pages>
  <Words>2028</Words>
  <Characters>11565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13566</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Thatiana Gibbs</dc:creator>
  <cp:lastModifiedBy>Jeffery Creer</cp:lastModifiedBy>
  <cp:revision>6</cp:revision>
  <cp:lastPrinted>2023-09-27T18:48:00Z</cp:lastPrinted>
  <dcterms:created xsi:type="dcterms:W3CDTF">2024-07-12T14:45:00Z</dcterms:created>
  <dcterms:modified xsi:type="dcterms:W3CDTF">2024-07-19T19:25:00Z</dcterms:modified>
</cp:coreProperties>
</file>