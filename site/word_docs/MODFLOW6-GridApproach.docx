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F868B" w14:textId="77777777" w:rsidR="00C17192" w:rsidRDefault="00506A05">
      <w:r>
        <w:rPr>
          <w:noProof/>
        </w:rPr>
        <mc:AlternateContent>
          <mc:Choice Requires="wpc">
            <w:drawing>
              <wp:anchor distT="0" distB="0" distL="114300" distR="114300" simplePos="0" relativeHeight="251728384" behindDoc="0" locked="0" layoutInCell="1" allowOverlap="1" wp14:anchorId="0580BC76" wp14:editId="36CAAEDE">
                <wp:simplePos x="0" y="0"/>
                <wp:positionH relativeFrom="margin">
                  <wp:posOffset>35560</wp:posOffset>
                </wp:positionH>
                <wp:positionV relativeFrom="paragraph">
                  <wp:posOffset>1189829</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55" name="Picture 55"/>
                          <pic:cNvPicPr>
                            <a:picLocks noChangeAspect="1"/>
                          </pic:cNvPicPr>
                        </pic:nvPicPr>
                        <pic:blipFill>
                          <a:blip r:embed="rId8"/>
                          <a:stretch>
                            <a:fillRect/>
                          </a:stretch>
                        </pic:blipFill>
                        <pic:spPr>
                          <a:xfrm>
                            <a:off x="439387" y="84998"/>
                            <a:ext cx="5028572" cy="2771429"/>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689C2B6" id="Canvas 10" o:spid="_x0000_s1026" editas="canvas" style="position:absolute;margin-left:2.8pt;margin-top:93.7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55" o:spid="_x0000_s1028" type="#_x0000_t75" style="position:absolute;left:4393;top:849;width:50286;height:2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">
                  <v:imagedata r:id="rId9"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18A356BD" wp14:editId="4D434D34">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D36A6"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29F594BD" wp14:editId="4D57F020">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FC0207" w14:textId="77777777" w:rsidR="00F35763" w:rsidRDefault="00F35763"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594BD"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5FC0207" w14:textId="77777777" w:rsidR="00F35763" w:rsidRDefault="00F35763"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41A3D0D2" wp14:editId="244A9ACD">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35CB5D16" wp14:editId="55BEF25A">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F1C3056" w14:textId="30ED1C99" w:rsidR="00F35763" w:rsidRPr="00B01DD5" w:rsidRDefault="00F35763"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453814">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B5D16"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1F1C3056" w14:textId="30ED1C99" w:rsidR="00F35763" w:rsidRPr="00B01DD5" w:rsidRDefault="00F35763"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453814">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19644CFA" wp14:editId="37E9C3F9">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1E10074B" wp14:editId="67F487EF">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DF814" w14:textId="1E5E575F" w:rsidR="00F35763" w:rsidRPr="004534B3" w:rsidRDefault="00F35763"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453814">
                              <w:rPr>
                                <w:rFonts w:ascii="Arial Narrow" w:hAnsi="Arial Narrow" w:cs="Arial"/>
                                <w:iCs/>
                                <w:sz w:val="26"/>
                                <w:szCs w:val="26"/>
                              </w:rPr>
                              <w:t>9</w:t>
                            </w:r>
                            <w:r w:rsidRPr="004534B3">
                              <w:rPr>
                                <w:rFonts w:ascii="Arial Narrow" w:hAnsi="Arial Narrow" w:cs="Arial"/>
                                <w:iCs/>
                                <w:sz w:val="26"/>
                                <w:szCs w:val="26"/>
                              </w:rPr>
                              <w:t xml:space="preserve"> Tutorial</w:t>
                            </w:r>
                          </w:p>
                          <w:p w14:paraId="37B2E20B" w14:textId="77777777" w:rsidR="00F35763" w:rsidRPr="009D54CB" w:rsidRDefault="00F35763"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 6 – Grid Approach</w:t>
                            </w:r>
                          </w:p>
                          <w:p w14:paraId="6496A479" w14:textId="77777777" w:rsidR="00F35763" w:rsidRPr="009D54CB" w:rsidRDefault="00F35763" w:rsidP="00EF3FB0">
                            <w:pPr>
                              <w:pStyle w:val="TutorialDescription"/>
                              <w:rPr>
                                <w:rFonts w:ascii="Arial" w:hAnsi="Arial" w:cs="Arial"/>
                                <w:color w:val="807F7D"/>
                                <w:szCs w:val="30"/>
                              </w:rPr>
                            </w:pPr>
                            <w:r>
                              <w:rPr>
                                <w:rFonts w:ascii="Arial" w:hAnsi="Arial" w:cs="Arial"/>
                                <w:color w:val="807F7D"/>
                                <w:szCs w:val="30"/>
                              </w:rPr>
                              <w:t>Build a MODFLOW 6 model using a 3D UGrid</w:t>
                            </w:r>
                          </w:p>
                          <w:p w14:paraId="0230A60E" w14:textId="77777777" w:rsidR="00F35763" w:rsidRPr="004534B3" w:rsidRDefault="00F35763"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10074B"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4BCDF814" w14:textId="1E5E575F" w:rsidR="00F35763" w:rsidRPr="004534B3" w:rsidRDefault="00F35763"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453814">
                        <w:rPr>
                          <w:rFonts w:ascii="Arial Narrow" w:hAnsi="Arial Narrow" w:cs="Arial"/>
                          <w:iCs/>
                          <w:sz w:val="26"/>
                          <w:szCs w:val="26"/>
                        </w:rPr>
                        <w:t>9</w:t>
                      </w:r>
                      <w:r w:rsidRPr="004534B3">
                        <w:rPr>
                          <w:rFonts w:ascii="Arial Narrow" w:hAnsi="Arial Narrow" w:cs="Arial"/>
                          <w:iCs/>
                          <w:sz w:val="26"/>
                          <w:szCs w:val="26"/>
                        </w:rPr>
                        <w:t xml:space="preserve"> Tutorial</w:t>
                      </w:r>
                    </w:p>
                    <w:p w14:paraId="37B2E20B" w14:textId="77777777" w:rsidR="00F35763" w:rsidRPr="009D54CB" w:rsidRDefault="00F35763"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MODFLOW 6 – Grid Approach</w:t>
                      </w:r>
                    </w:p>
                    <w:p w14:paraId="6496A479" w14:textId="77777777" w:rsidR="00F35763" w:rsidRPr="009D54CB" w:rsidRDefault="00F35763" w:rsidP="00EF3FB0">
                      <w:pPr>
                        <w:pStyle w:val="TutorialDescription"/>
                        <w:rPr>
                          <w:rFonts w:ascii="Arial" w:hAnsi="Arial" w:cs="Arial"/>
                          <w:color w:val="807F7D"/>
                          <w:szCs w:val="30"/>
                        </w:rPr>
                      </w:pPr>
                      <w:r>
                        <w:rPr>
                          <w:rFonts w:ascii="Arial" w:hAnsi="Arial" w:cs="Arial"/>
                          <w:color w:val="807F7D"/>
                          <w:szCs w:val="30"/>
                        </w:rPr>
                        <w:t>Build a MODFLOW 6 model using a 3D UGrid</w:t>
                      </w:r>
                    </w:p>
                    <w:p w14:paraId="0230A60E" w14:textId="77777777" w:rsidR="00F35763" w:rsidRPr="004534B3" w:rsidRDefault="00F35763"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2B0FC4CD" wp14:editId="16FDB24F">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3E994" w14:textId="77777777" w:rsidR="00F35763" w:rsidRPr="00655AB4" w:rsidRDefault="00F35763"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3A248DCF" w14:textId="77777777" w:rsidR="00F35763" w:rsidRPr="00AC1FAC" w:rsidRDefault="00F35763" w:rsidP="007870B4">
                            <w:pPr>
                              <w:pStyle w:val="Objectives"/>
                              <w:rPr>
                                <w:rFonts w:cs="Arial"/>
                                <w:szCs w:val="20"/>
                              </w:rPr>
                            </w:pPr>
                            <w:r>
                              <w:t>This tutorial describes the grid approach to MODFLOW 6 pre-processing</w:t>
                            </w:r>
                            <w:r w:rsidRPr="00AC1FAC">
                              <w:rPr>
                                <w:rFonts w:cs="Arial"/>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FC4CD"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1D03E994" w14:textId="77777777" w:rsidR="00F35763" w:rsidRPr="00655AB4" w:rsidRDefault="00F35763"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3A248DCF" w14:textId="77777777" w:rsidR="00F35763" w:rsidRPr="00AC1FAC" w:rsidRDefault="00F35763" w:rsidP="007870B4">
                      <w:pPr>
                        <w:pStyle w:val="Objectives"/>
                        <w:rPr>
                          <w:rFonts w:cs="Arial"/>
                          <w:szCs w:val="20"/>
                        </w:rPr>
                      </w:pPr>
                      <w:r>
                        <w:t>This tutorial describes the grid approach to MODFLOW 6 pre-processing</w:t>
                      </w:r>
                      <w:r w:rsidRPr="00AC1FAC">
                        <w:rPr>
                          <w:rFonts w:cs="Arial"/>
                          <w:szCs w:val="20"/>
                        </w:rPr>
                        <w:t>.</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1DAE3F44" wp14:editId="40BDE0E1">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78082" w14:textId="77777777" w:rsidR="00F35763" w:rsidRPr="00655AB4" w:rsidRDefault="00F35763"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5BF9EF4A" w14:textId="77777777" w:rsidR="00F35763" w:rsidRPr="00655AB4" w:rsidRDefault="00F35763" w:rsidP="007870B4">
                            <w:pPr>
                              <w:pStyle w:val="ListRequirements"/>
                              <w:rPr>
                                <w:rFonts w:cs="Arial"/>
                                <w:szCs w:val="20"/>
                              </w:rPr>
                            </w:pPr>
                            <w:r>
                              <w:rPr>
                                <w:rFonts w:cs="Arial"/>
                                <w:szCs w:val="20"/>
                              </w:rPr>
                              <w:t>25</w:t>
                            </w:r>
                            <w:r w:rsidRPr="00655AB4">
                              <w:rPr>
                                <w:rFonts w:cs="Arial"/>
                                <w:szCs w:val="20"/>
                              </w:rPr>
                              <w:t>–</w:t>
                            </w:r>
                            <w:r>
                              <w:rPr>
                                <w:rFonts w:cs="Arial"/>
                                <w:szCs w:val="20"/>
                              </w:rPr>
                              <w:t>35</w:t>
                            </w:r>
                            <w:r w:rsidRPr="00655AB4">
                              <w:rPr>
                                <w:rFonts w:cs="Arial"/>
                                <w:szCs w:val="20"/>
                              </w:rPr>
                              <w:t xml:space="preserve"> minutes</w:t>
                            </w:r>
                          </w:p>
                          <w:p w14:paraId="1E5DD196" w14:textId="77777777" w:rsidR="00F35763" w:rsidRPr="00655AB4" w:rsidRDefault="00F35763"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3F44"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53A78082" w14:textId="77777777" w:rsidR="00F35763" w:rsidRPr="00655AB4" w:rsidRDefault="00F35763"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5BF9EF4A" w14:textId="77777777" w:rsidR="00F35763" w:rsidRPr="00655AB4" w:rsidRDefault="00F35763" w:rsidP="007870B4">
                      <w:pPr>
                        <w:pStyle w:val="ListRequirements"/>
                        <w:rPr>
                          <w:rFonts w:cs="Arial"/>
                          <w:szCs w:val="20"/>
                        </w:rPr>
                      </w:pPr>
                      <w:r>
                        <w:rPr>
                          <w:rFonts w:cs="Arial"/>
                          <w:szCs w:val="20"/>
                        </w:rPr>
                        <w:t>25</w:t>
                      </w:r>
                      <w:r w:rsidRPr="00655AB4">
                        <w:rPr>
                          <w:rFonts w:cs="Arial"/>
                          <w:szCs w:val="20"/>
                        </w:rPr>
                        <w:t>–</w:t>
                      </w:r>
                      <w:r>
                        <w:rPr>
                          <w:rFonts w:cs="Arial"/>
                          <w:szCs w:val="20"/>
                        </w:rPr>
                        <w:t>35</w:t>
                      </w:r>
                      <w:r w:rsidRPr="00655AB4">
                        <w:rPr>
                          <w:rFonts w:cs="Arial"/>
                          <w:szCs w:val="20"/>
                        </w:rPr>
                        <w:t xml:space="preserve"> minutes</w:t>
                      </w:r>
                    </w:p>
                    <w:p w14:paraId="1E5DD196" w14:textId="77777777" w:rsidR="00F35763" w:rsidRPr="00655AB4" w:rsidRDefault="00F35763"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4F68F506" wp14:editId="088CC67E">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C53E7" w14:textId="77777777" w:rsidR="00F35763" w:rsidRPr="00655AB4" w:rsidRDefault="00F35763"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0E8B8BBB" w14:textId="77777777" w:rsidR="00F35763" w:rsidRPr="00655AB4" w:rsidRDefault="00F35763" w:rsidP="007870B4">
                            <w:pPr>
                              <w:pStyle w:val="ListRequirements"/>
                              <w:rPr>
                                <w:rFonts w:cs="Arial"/>
                                <w:szCs w:val="20"/>
                              </w:rPr>
                            </w:pPr>
                            <w:r w:rsidRPr="00655AB4">
                              <w:rPr>
                                <w:rFonts w:cs="Arial"/>
                                <w:szCs w:val="20"/>
                              </w:rPr>
                              <w:t>GMS Core</w:t>
                            </w:r>
                          </w:p>
                          <w:p w14:paraId="1A7C2B00" w14:textId="77777777" w:rsidR="00F35763" w:rsidRPr="00655AB4" w:rsidRDefault="00F35763" w:rsidP="007870B4">
                            <w:pPr>
                              <w:pStyle w:val="ListRequirements"/>
                              <w:rPr>
                                <w:rFonts w:cs="Arial"/>
                                <w:szCs w:val="20"/>
                              </w:rPr>
                            </w:pPr>
                            <w:r>
                              <w:rPr>
                                <w:rFonts w:cs="Arial"/>
                                <w:szCs w:val="20"/>
                              </w:rPr>
                              <w:t>MODFLOW-USG Model &amp; Interface</w:t>
                            </w:r>
                          </w:p>
                          <w:p w14:paraId="288A5CF8" w14:textId="77777777" w:rsidR="00F35763" w:rsidRPr="00655AB4" w:rsidRDefault="00F35763" w:rsidP="007870B4">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8F506"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3BDC53E7" w14:textId="77777777" w:rsidR="00F35763" w:rsidRPr="00655AB4" w:rsidRDefault="00F35763"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0E8B8BBB" w14:textId="77777777" w:rsidR="00F35763" w:rsidRPr="00655AB4" w:rsidRDefault="00F35763" w:rsidP="007870B4">
                      <w:pPr>
                        <w:pStyle w:val="ListRequirements"/>
                        <w:rPr>
                          <w:rFonts w:cs="Arial"/>
                          <w:szCs w:val="20"/>
                        </w:rPr>
                      </w:pPr>
                      <w:r w:rsidRPr="00655AB4">
                        <w:rPr>
                          <w:rFonts w:cs="Arial"/>
                          <w:szCs w:val="20"/>
                        </w:rPr>
                        <w:t>GMS Core</w:t>
                      </w:r>
                    </w:p>
                    <w:p w14:paraId="1A7C2B00" w14:textId="77777777" w:rsidR="00F35763" w:rsidRPr="00655AB4" w:rsidRDefault="00F35763" w:rsidP="007870B4">
                      <w:pPr>
                        <w:pStyle w:val="ListRequirements"/>
                        <w:rPr>
                          <w:rFonts w:cs="Arial"/>
                          <w:szCs w:val="20"/>
                        </w:rPr>
                      </w:pPr>
                      <w:r>
                        <w:rPr>
                          <w:rFonts w:cs="Arial"/>
                          <w:szCs w:val="20"/>
                        </w:rPr>
                        <w:t>MODFLOW-USG Model &amp; Interface</w:t>
                      </w:r>
                    </w:p>
                    <w:p w14:paraId="288A5CF8" w14:textId="77777777" w:rsidR="00F35763" w:rsidRPr="00655AB4" w:rsidRDefault="00F35763" w:rsidP="007870B4">
                      <w:pPr>
                        <w:rPr>
                          <w:rFonts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1BA7850D" wp14:editId="04A7FCD2">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B495C" w14:textId="77777777" w:rsidR="00F35763" w:rsidRPr="00655AB4" w:rsidRDefault="00F35763"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19A045F" w14:textId="77777777" w:rsidR="00F35763" w:rsidRPr="00655AB4" w:rsidRDefault="00F35763" w:rsidP="008F7731">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7850D"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02DB495C" w14:textId="77777777" w:rsidR="00F35763" w:rsidRPr="00655AB4" w:rsidRDefault="00F35763"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319A045F" w14:textId="77777777" w:rsidR="00F35763" w:rsidRPr="00655AB4" w:rsidRDefault="00F35763" w:rsidP="008F7731">
                      <w:pPr>
                        <w:pStyle w:val="ListRequirements"/>
                        <w:rPr>
                          <w:rFonts w:cs="Arial"/>
                          <w:szCs w:val="20"/>
                        </w:rPr>
                      </w:pPr>
                      <w:r>
                        <w:rPr>
                          <w:rFonts w:cs="Arial"/>
                          <w:szCs w:val="20"/>
                        </w:rPr>
                        <w:t>Getting Started</w:t>
                      </w:r>
                    </w:p>
                  </w:txbxContent>
                </v:textbox>
                <w10:wrap type="tight" anchory="margin"/>
              </v:shape>
            </w:pict>
          </mc:Fallback>
        </mc:AlternateContent>
      </w:r>
    </w:p>
    <w:p w14:paraId="710957D6" w14:textId="77777777" w:rsidR="00C17192" w:rsidRPr="00E330B8" w:rsidRDefault="00C17192" w:rsidP="00C17192">
      <w:pPr>
        <w:rPr>
          <w:color w:val="807F7D"/>
        </w:rPr>
        <w:sectPr w:rsidR="00C17192" w:rsidRPr="00E330B8" w:rsidSect="00C17192">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14:paraId="1A6E7E17" w14:textId="77777777" w:rsidTr="00A90190">
        <w:tc>
          <w:tcPr>
            <w:tcW w:w="8118" w:type="dxa"/>
            <w:shd w:val="clear" w:color="auto" w:fill="F0EEE9"/>
          </w:tcPr>
          <w:p w14:paraId="0E7BA8AD" w14:textId="77777777" w:rsidR="00954308" w:rsidRPr="00954308" w:rsidRDefault="00887603">
            <w:pPr>
              <w:pStyle w:val="TOC1"/>
              <w:rPr>
                <w:rFonts w:asciiTheme="minorHAnsi" w:eastAsiaTheme="minorEastAsia" w:hAnsiTheme="minorHAnsi" w:cstheme="minorBidi"/>
                <w:b w:val="0"/>
                <w:noProof/>
                <w:sz w:val="18"/>
                <w:szCs w:val="18"/>
              </w:rPr>
            </w:pPr>
            <w:r w:rsidRPr="008F7731">
              <w:rPr>
                <w:rFonts w:cs="Arial"/>
                <w:smallCaps/>
                <w:sz w:val="18"/>
                <w:szCs w:val="18"/>
              </w:rPr>
              <w:lastRenderedPageBreak/>
              <w:fldChar w:fldCharType="begin"/>
            </w:r>
            <w:r w:rsidRPr="008F7731">
              <w:rPr>
                <w:rFonts w:cs="Arial"/>
                <w:smallCaps/>
                <w:sz w:val="18"/>
                <w:szCs w:val="18"/>
              </w:rPr>
              <w:instrText xml:space="preserve"> TOC \o "1-2" \h \z \u </w:instrText>
            </w:r>
            <w:r w:rsidRPr="008F7731">
              <w:rPr>
                <w:rFonts w:cs="Arial"/>
                <w:smallCaps/>
                <w:sz w:val="18"/>
                <w:szCs w:val="18"/>
              </w:rPr>
              <w:fldChar w:fldCharType="separate"/>
            </w:r>
            <w:hyperlink w:anchor="_Toc110334601" w:history="1">
              <w:r w:rsidR="00954308" w:rsidRPr="00954308">
                <w:rPr>
                  <w:rStyle w:val="Hyperlink"/>
                  <w:noProof/>
                  <w:sz w:val="18"/>
                  <w:szCs w:val="18"/>
                </w:rPr>
                <w:t>1</w:t>
              </w:r>
              <w:r w:rsidR="00954308" w:rsidRPr="00954308">
                <w:rPr>
                  <w:rFonts w:asciiTheme="minorHAnsi" w:eastAsiaTheme="minorEastAsia" w:hAnsiTheme="minorHAnsi" w:cstheme="minorBidi"/>
                  <w:b w:val="0"/>
                  <w:noProof/>
                  <w:sz w:val="18"/>
                  <w:szCs w:val="18"/>
                </w:rPr>
                <w:tab/>
              </w:r>
              <w:r w:rsidR="00954308" w:rsidRPr="00954308">
                <w:rPr>
                  <w:rStyle w:val="Hyperlink"/>
                  <w:noProof/>
                  <w:sz w:val="18"/>
                  <w:szCs w:val="18"/>
                </w:rPr>
                <w:t>Introduction</w:t>
              </w:r>
              <w:r w:rsidR="00954308" w:rsidRPr="00954308">
                <w:rPr>
                  <w:noProof/>
                  <w:webHidden/>
                  <w:sz w:val="18"/>
                  <w:szCs w:val="18"/>
                </w:rPr>
                <w:tab/>
              </w:r>
              <w:r w:rsidR="00954308" w:rsidRPr="00954308">
                <w:rPr>
                  <w:noProof/>
                  <w:webHidden/>
                  <w:sz w:val="18"/>
                  <w:szCs w:val="18"/>
                </w:rPr>
                <w:fldChar w:fldCharType="begin"/>
              </w:r>
              <w:r w:rsidR="00954308" w:rsidRPr="00954308">
                <w:rPr>
                  <w:noProof/>
                  <w:webHidden/>
                  <w:sz w:val="18"/>
                  <w:szCs w:val="18"/>
                </w:rPr>
                <w:instrText xml:space="preserve"> PAGEREF _Toc110334601 \h </w:instrText>
              </w:r>
              <w:r w:rsidR="00954308" w:rsidRPr="00954308">
                <w:rPr>
                  <w:noProof/>
                  <w:webHidden/>
                  <w:sz w:val="18"/>
                  <w:szCs w:val="18"/>
                </w:rPr>
              </w:r>
              <w:r w:rsidR="00954308" w:rsidRPr="00954308">
                <w:rPr>
                  <w:noProof/>
                  <w:webHidden/>
                  <w:sz w:val="18"/>
                  <w:szCs w:val="18"/>
                </w:rPr>
                <w:fldChar w:fldCharType="separate"/>
              </w:r>
              <w:r w:rsidR="00EF1651">
                <w:rPr>
                  <w:noProof/>
                  <w:webHidden/>
                  <w:sz w:val="18"/>
                  <w:szCs w:val="18"/>
                </w:rPr>
                <w:t>2</w:t>
              </w:r>
              <w:r w:rsidR="00954308" w:rsidRPr="00954308">
                <w:rPr>
                  <w:noProof/>
                  <w:webHidden/>
                  <w:sz w:val="18"/>
                  <w:szCs w:val="18"/>
                </w:rPr>
                <w:fldChar w:fldCharType="end"/>
              </w:r>
            </w:hyperlink>
          </w:p>
          <w:p w14:paraId="3902B91C" w14:textId="77777777" w:rsidR="00954308" w:rsidRPr="00954308" w:rsidRDefault="00954308">
            <w:pPr>
              <w:pStyle w:val="TOC1"/>
              <w:rPr>
                <w:rFonts w:asciiTheme="minorHAnsi" w:eastAsiaTheme="minorEastAsia" w:hAnsiTheme="minorHAnsi" w:cstheme="minorBidi"/>
                <w:b w:val="0"/>
                <w:noProof/>
                <w:sz w:val="18"/>
                <w:szCs w:val="18"/>
              </w:rPr>
            </w:pPr>
            <w:hyperlink w:anchor="_Toc110334602" w:history="1">
              <w:r w:rsidRPr="00954308">
                <w:rPr>
                  <w:rStyle w:val="Hyperlink"/>
                  <w:noProof/>
                  <w:sz w:val="18"/>
                  <w:szCs w:val="18"/>
                </w:rPr>
                <w:t>2</w:t>
              </w:r>
              <w:r w:rsidRPr="00954308">
                <w:rPr>
                  <w:rFonts w:asciiTheme="minorHAnsi" w:eastAsiaTheme="minorEastAsia" w:hAnsiTheme="minorHAnsi" w:cstheme="minorBidi"/>
                  <w:b w:val="0"/>
                  <w:noProof/>
                  <w:sz w:val="18"/>
                  <w:szCs w:val="18"/>
                </w:rPr>
                <w:tab/>
              </w:r>
              <w:r w:rsidRPr="00954308">
                <w:rPr>
                  <w:rStyle w:val="Hyperlink"/>
                  <w:noProof/>
                  <w:sz w:val="18"/>
                  <w:szCs w:val="18"/>
                </w:rPr>
                <w:t>Getting Started</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_Toc110334602 \h </w:instrText>
              </w:r>
              <w:r w:rsidRPr="00954308">
                <w:rPr>
                  <w:noProof/>
                  <w:webHidden/>
                  <w:sz w:val="18"/>
                  <w:szCs w:val="18"/>
                </w:rPr>
              </w:r>
              <w:r w:rsidRPr="00954308">
                <w:rPr>
                  <w:noProof/>
                  <w:webHidden/>
                  <w:sz w:val="18"/>
                  <w:szCs w:val="18"/>
                </w:rPr>
                <w:fldChar w:fldCharType="separate"/>
              </w:r>
              <w:r w:rsidR="00EF1651">
                <w:rPr>
                  <w:noProof/>
                  <w:webHidden/>
                  <w:sz w:val="18"/>
                  <w:szCs w:val="18"/>
                </w:rPr>
                <w:t>3</w:t>
              </w:r>
              <w:r w:rsidRPr="00954308">
                <w:rPr>
                  <w:noProof/>
                  <w:webHidden/>
                  <w:sz w:val="18"/>
                  <w:szCs w:val="18"/>
                </w:rPr>
                <w:fldChar w:fldCharType="end"/>
              </w:r>
            </w:hyperlink>
          </w:p>
          <w:p w14:paraId="38842CDB"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03" w:history="1">
              <w:r w:rsidRPr="00954308">
                <w:rPr>
                  <w:rStyle w:val="Hyperlink"/>
                  <w:noProof/>
                  <w:sz w:val="18"/>
                  <w:szCs w:val="18"/>
                </w:rPr>
                <w:t>2.1</w:t>
              </w:r>
              <w:r w:rsidRPr="00954308">
                <w:rPr>
                  <w:rFonts w:asciiTheme="minorHAnsi" w:eastAsiaTheme="minorEastAsia" w:hAnsiTheme="minorHAnsi" w:cstheme="minorBidi"/>
                  <w:noProof/>
                  <w:sz w:val="18"/>
                  <w:szCs w:val="18"/>
                </w:rPr>
                <w:tab/>
              </w:r>
              <w:r w:rsidRPr="00954308">
                <w:rPr>
                  <w:rStyle w:val="Hyperlink"/>
                  <w:noProof/>
                  <w:sz w:val="18"/>
                  <w:szCs w:val="18"/>
                </w:rPr>
                <w:t>Creating the UGrid</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_Toc110334603 \h </w:instrText>
              </w:r>
              <w:r w:rsidRPr="00954308">
                <w:rPr>
                  <w:noProof/>
                  <w:webHidden/>
                  <w:sz w:val="18"/>
                  <w:szCs w:val="18"/>
                </w:rPr>
              </w:r>
              <w:r w:rsidRPr="00954308">
                <w:rPr>
                  <w:noProof/>
                  <w:webHidden/>
                  <w:sz w:val="18"/>
                  <w:szCs w:val="18"/>
                </w:rPr>
                <w:fldChar w:fldCharType="separate"/>
              </w:r>
              <w:r w:rsidR="00EF1651">
                <w:rPr>
                  <w:noProof/>
                  <w:webHidden/>
                  <w:sz w:val="18"/>
                  <w:szCs w:val="18"/>
                </w:rPr>
                <w:t>3</w:t>
              </w:r>
              <w:r w:rsidRPr="00954308">
                <w:rPr>
                  <w:noProof/>
                  <w:webHidden/>
                  <w:sz w:val="18"/>
                  <w:szCs w:val="18"/>
                </w:rPr>
                <w:fldChar w:fldCharType="end"/>
              </w:r>
            </w:hyperlink>
          </w:p>
          <w:p w14:paraId="41B9A48D" w14:textId="77777777" w:rsidR="00954308" w:rsidRPr="00954308" w:rsidRDefault="00954308">
            <w:pPr>
              <w:pStyle w:val="TOC1"/>
              <w:rPr>
                <w:rFonts w:asciiTheme="minorHAnsi" w:eastAsiaTheme="minorEastAsia" w:hAnsiTheme="minorHAnsi" w:cstheme="minorBidi"/>
                <w:b w:val="0"/>
                <w:noProof/>
                <w:sz w:val="18"/>
                <w:szCs w:val="18"/>
              </w:rPr>
            </w:pPr>
            <w:hyperlink w:anchor="_Toc110334604" w:history="1">
              <w:r w:rsidRPr="00954308">
                <w:rPr>
                  <w:rStyle w:val="Hyperlink"/>
                  <w:noProof/>
                  <w:sz w:val="18"/>
                  <w:szCs w:val="18"/>
                </w:rPr>
                <w:t>3</w:t>
              </w:r>
              <w:r w:rsidRPr="00954308">
                <w:rPr>
                  <w:rFonts w:asciiTheme="minorHAnsi" w:eastAsiaTheme="minorEastAsia" w:hAnsiTheme="minorHAnsi" w:cstheme="minorBidi"/>
                  <w:b w:val="0"/>
                  <w:noProof/>
                  <w:sz w:val="18"/>
                  <w:szCs w:val="18"/>
                </w:rPr>
                <w:tab/>
              </w:r>
              <w:r w:rsidRPr="00954308">
                <w:rPr>
                  <w:rStyle w:val="Hyperlink"/>
                  <w:noProof/>
                  <w:sz w:val="18"/>
                  <w:szCs w:val="18"/>
                </w:rPr>
                <w:t>Creating the MODFLOW 6 Simulation</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_Toc110334604 \h </w:instrText>
              </w:r>
              <w:r w:rsidRPr="00954308">
                <w:rPr>
                  <w:noProof/>
                  <w:webHidden/>
                  <w:sz w:val="18"/>
                  <w:szCs w:val="18"/>
                </w:rPr>
              </w:r>
              <w:r w:rsidRPr="00954308">
                <w:rPr>
                  <w:noProof/>
                  <w:webHidden/>
                  <w:sz w:val="18"/>
                  <w:szCs w:val="18"/>
                </w:rPr>
                <w:fldChar w:fldCharType="separate"/>
              </w:r>
              <w:r w:rsidR="00EF1651">
                <w:rPr>
                  <w:noProof/>
                  <w:webHidden/>
                  <w:sz w:val="18"/>
                  <w:szCs w:val="18"/>
                </w:rPr>
                <w:t>4</w:t>
              </w:r>
              <w:r w:rsidRPr="00954308">
                <w:rPr>
                  <w:noProof/>
                  <w:webHidden/>
                  <w:sz w:val="18"/>
                  <w:szCs w:val="18"/>
                </w:rPr>
                <w:fldChar w:fldCharType="end"/>
              </w:r>
            </w:hyperlink>
          </w:p>
          <w:p w14:paraId="09EA8AA5" w14:textId="77777777" w:rsidR="00954308" w:rsidRPr="00954308" w:rsidRDefault="00954308">
            <w:pPr>
              <w:pStyle w:val="TOC1"/>
              <w:rPr>
                <w:rFonts w:asciiTheme="minorHAnsi" w:eastAsiaTheme="minorEastAsia" w:hAnsiTheme="minorHAnsi" w:cstheme="minorBidi"/>
                <w:b w:val="0"/>
                <w:noProof/>
                <w:sz w:val="18"/>
                <w:szCs w:val="18"/>
              </w:rPr>
            </w:pPr>
            <w:hyperlink w:anchor="_Toc110334605" w:history="1">
              <w:r w:rsidRPr="00954308">
                <w:rPr>
                  <w:rStyle w:val="Hyperlink"/>
                  <w:noProof/>
                  <w:sz w:val="18"/>
                  <w:szCs w:val="18"/>
                </w:rPr>
                <w:t>4</w:t>
              </w:r>
              <w:r w:rsidRPr="00954308">
                <w:rPr>
                  <w:rFonts w:asciiTheme="minorHAnsi" w:eastAsiaTheme="minorEastAsia" w:hAnsiTheme="minorHAnsi" w:cstheme="minorBidi"/>
                  <w:b w:val="0"/>
                  <w:noProof/>
                  <w:sz w:val="18"/>
                  <w:szCs w:val="18"/>
                </w:rPr>
                <w:tab/>
              </w:r>
              <w:r w:rsidRPr="00954308">
                <w:rPr>
                  <w:rStyle w:val="Hyperlink"/>
                  <w:noProof/>
                  <w:sz w:val="18"/>
                  <w:szCs w:val="18"/>
                </w:rPr>
                <w:t>Temporal Discretization</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_Toc110334605 \h </w:instrText>
              </w:r>
              <w:r w:rsidRPr="00954308">
                <w:rPr>
                  <w:noProof/>
                  <w:webHidden/>
                  <w:sz w:val="18"/>
                  <w:szCs w:val="18"/>
                </w:rPr>
              </w:r>
              <w:r w:rsidRPr="00954308">
                <w:rPr>
                  <w:noProof/>
                  <w:webHidden/>
                  <w:sz w:val="18"/>
                  <w:szCs w:val="18"/>
                </w:rPr>
                <w:fldChar w:fldCharType="separate"/>
              </w:r>
              <w:r w:rsidR="00EF1651">
                <w:rPr>
                  <w:noProof/>
                  <w:webHidden/>
                  <w:sz w:val="18"/>
                  <w:szCs w:val="18"/>
                </w:rPr>
                <w:t>5</w:t>
              </w:r>
              <w:r w:rsidRPr="00954308">
                <w:rPr>
                  <w:noProof/>
                  <w:webHidden/>
                  <w:sz w:val="18"/>
                  <w:szCs w:val="18"/>
                </w:rPr>
                <w:fldChar w:fldCharType="end"/>
              </w:r>
            </w:hyperlink>
          </w:p>
          <w:p w14:paraId="05D5921E" w14:textId="77777777" w:rsidR="00954308" w:rsidRPr="00954308" w:rsidRDefault="00954308">
            <w:pPr>
              <w:pStyle w:val="TOC1"/>
              <w:rPr>
                <w:rFonts w:asciiTheme="minorHAnsi" w:eastAsiaTheme="minorEastAsia" w:hAnsiTheme="minorHAnsi" w:cstheme="minorBidi"/>
                <w:b w:val="0"/>
                <w:noProof/>
                <w:sz w:val="18"/>
                <w:szCs w:val="18"/>
              </w:rPr>
            </w:pPr>
            <w:hyperlink w:anchor="_Toc110334606" w:history="1">
              <w:r w:rsidRPr="00954308">
                <w:rPr>
                  <w:rStyle w:val="Hyperlink"/>
                  <w:noProof/>
                  <w:sz w:val="18"/>
                  <w:szCs w:val="18"/>
                </w:rPr>
                <w:t>5</w:t>
              </w:r>
              <w:r w:rsidRPr="00954308">
                <w:rPr>
                  <w:rFonts w:asciiTheme="minorHAnsi" w:eastAsiaTheme="minorEastAsia" w:hAnsiTheme="minorHAnsi" w:cstheme="minorBidi"/>
                  <w:b w:val="0"/>
                  <w:noProof/>
                  <w:sz w:val="18"/>
                  <w:szCs w:val="18"/>
                </w:rPr>
                <w:tab/>
              </w:r>
              <w:r w:rsidRPr="00954308">
                <w:rPr>
                  <w:rStyle w:val="Hyperlink"/>
                  <w:noProof/>
                  <w:sz w:val="18"/>
                  <w:szCs w:val="18"/>
                </w:rPr>
                <w:t>Constant Head Package</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_Toc110334606 \h </w:instrText>
              </w:r>
              <w:r w:rsidRPr="00954308">
                <w:rPr>
                  <w:noProof/>
                  <w:webHidden/>
                  <w:sz w:val="18"/>
                  <w:szCs w:val="18"/>
                </w:rPr>
              </w:r>
              <w:r w:rsidRPr="00954308">
                <w:rPr>
                  <w:noProof/>
                  <w:webHidden/>
                  <w:sz w:val="18"/>
                  <w:szCs w:val="18"/>
                </w:rPr>
                <w:fldChar w:fldCharType="separate"/>
              </w:r>
              <w:r w:rsidR="00EF1651">
                <w:rPr>
                  <w:noProof/>
                  <w:webHidden/>
                  <w:sz w:val="18"/>
                  <w:szCs w:val="18"/>
                </w:rPr>
                <w:t>5</w:t>
              </w:r>
              <w:r w:rsidRPr="00954308">
                <w:rPr>
                  <w:noProof/>
                  <w:webHidden/>
                  <w:sz w:val="18"/>
                  <w:szCs w:val="18"/>
                </w:rPr>
                <w:fldChar w:fldCharType="end"/>
              </w:r>
            </w:hyperlink>
          </w:p>
          <w:p w14:paraId="6D5348E2" w14:textId="77777777" w:rsidR="00954308" w:rsidRPr="00954308" w:rsidRDefault="00954308">
            <w:pPr>
              <w:pStyle w:val="TOC1"/>
              <w:rPr>
                <w:rFonts w:asciiTheme="minorHAnsi" w:eastAsiaTheme="minorEastAsia" w:hAnsiTheme="minorHAnsi" w:cstheme="minorBidi"/>
                <w:b w:val="0"/>
                <w:noProof/>
                <w:sz w:val="18"/>
                <w:szCs w:val="18"/>
              </w:rPr>
            </w:pPr>
            <w:hyperlink w:anchor="_Toc110334607" w:history="1">
              <w:r w:rsidRPr="00954308">
                <w:rPr>
                  <w:rStyle w:val="Hyperlink"/>
                  <w:noProof/>
                  <w:sz w:val="18"/>
                  <w:szCs w:val="18"/>
                </w:rPr>
                <w:t>6</w:t>
              </w:r>
              <w:r w:rsidRPr="00954308">
                <w:rPr>
                  <w:rFonts w:asciiTheme="minorHAnsi" w:eastAsiaTheme="minorEastAsia" w:hAnsiTheme="minorHAnsi" w:cstheme="minorBidi"/>
                  <w:b w:val="0"/>
                  <w:noProof/>
                  <w:sz w:val="18"/>
                  <w:szCs w:val="18"/>
                </w:rPr>
                <w:tab/>
              </w:r>
              <w:r w:rsidRPr="00954308">
                <w:rPr>
                  <w:rStyle w:val="Hyperlink"/>
                  <w:noProof/>
                  <w:sz w:val="18"/>
                  <w:szCs w:val="18"/>
                </w:rPr>
                <w:t>The NPF Package</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_Toc110334607 \h </w:instrText>
              </w:r>
              <w:r w:rsidRPr="00954308">
                <w:rPr>
                  <w:noProof/>
                  <w:webHidden/>
                  <w:sz w:val="18"/>
                  <w:szCs w:val="18"/>
                </w:rPr>
              </w:r>
              <w:r w:rsidRPr="00954308">
                <w:rPr>
                  <w:noProof/>
                  <w:webHidden/>
                  <w:sz w:val="18"/>
                  <w:szCs w:val="18"/>
                </w:rPr>
                <w:fldChar w:fldCharType="separate"/>
              </w:r>
              <w:r w:rsidR="00EF1651">
                <w:rPr>
                  <w:noProof/>
                  <w:webHidden/>
                  <w:sz w:val="18"/>
                  <w:szCs w:val="18"/>
                </w:rPr>
                <w:t>6</w:t>
              </w:r>
              <w:r w:rsidRPr="00954308">
                <w:rPr>
                  <w:noProof/>
                  <w:webHidden/>
                  <w:sz w:val="18"/>
                  <w:szCs w:val="18"/>
                </w:rPr>
                <w:fldChar w:fldCharType="end"/>
              </w:r>
            </w:hyperlink>
          </w:p>
          <w:p w14:paraId="2F200AF3"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08" w:history="1">
              <w:r w:rsidRPr="00954308">
                <w:rPr>
                  <w:rStyle w:val="Hyperlink"/>
                  <w:noProof/>
                  <w:sz w:val="18"/>
                  <w:szCs w:val="18"/>
                </w:rPr>
                <w:t>6.1</w:t>
              </w:r>
              <w:r w:rsidRPr="00954308">
                <w:rPr>
                  <w:rFonts w:asciiTheme="minorHAnsi" w:eastAsiaTheme="minorEastAsia" w:hAnsiTheme="minorHAnsi" w:cstheme="minorBidi"/>
                  <w:noProof/>
                  <w:sz w:val="18"/>
                  <w:szCs w:val="18"/>
                </w:rPr>
                <w:tab/>
              </w:r>
              <w:r w:rsidRPr="00954308">
                <w:rPr>
                  <w:rStyle w:val="Hyperlink"/>
                  <w:noProof/>
                  <w:sz w:val="18"/>
                  <w:szCs w:val="18"/>
                </w:rPr>
                <w:t>Options</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_Toc110334608 \h </w:instrText>
              </w:r>
              <w:r w:rsidRPr="00954308">
                <w:rPr>
                  <w:noProof/>
                  <w:webHidden/>
                  <w:sz w:val="18"/>
                  <w:szCs w:val="18"/>
                </w:rPr>
              </w:r>
              <w:r w:rsidRPr="00954308">
                <w:rPr>
                  <w:noProof/>
                  <w:webHidden/>
                  <w:sz w:val="18"/>
                  <w:szCs w:val="18"/>
                </w:rPr>
                <w:fldChar w:fldCharType="separate"/>
              </w:r>
              <w:r w:rsidR="00EF1651">
                <w:rPr>
                  <w:noProof/>
                  <w:webHidden/>
                  <w:sz w:val="18"/>
                  <w:szCs w:val="18"/>
                </w:rPr>
                <w:t>7</w:t>
              </w:r>
              <w:r w:rsidRPr="00954308">
                <w:rPr>
                  <w:noProof/>
                  <w:webHidden/>
                  <w:sz w:val="18"/>
                  <w:szCs w:val="18"/>
                </w:rPr>
                <w:fldChar w:fldCharType="end"/>
              </w:r>
            </w:hyperlink>
          </w:p>
          <w:p w14:paraId="7B50E810"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09" w:history="1">
              <w:r w:rsidRPr="00954308">
                <w:rPr>
                  <w:rStyle w:val="Hyperlink"/>
                  <w:noProof/>
                  <w:sz w:val="18"/>
                  <w:szCs w:val="18"/>
                </w:rPr>
                <w:t>6.2</w:t>
              </w:r>
              <w:r w:rsidRPr="00954308">
                <w:rPr>
                  <w:rFonts w:asciiTheme="minorHAnsi" w:eastAsiaTheme="minorEastAsia" w:hAnsiTheme="minorHAnsi" w:cstheme="minorBidi"/>
                  <w:noProof/>
                  <w:sz w:val="18"/>
                  <w:szCs w:val="18"/>
                </w:rPr>
                <w:tab/>
              </w:r>
              <w:r w:rsidRPr="00954308">
                <w:rPr>
                  <w:rStyle w:val="Hyperlink"/>
                  <w:noProof/>
                  <w:sz w:val="18"/>
                  <w:szCs w:val="18"/>
                </w:rPr>
                <w:t>ICELLTYPE</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_Toc110334609 \h </w:instrText>
              </w:r>
              <w:r w:rsidRPr="00954308">
                <w:rPr>
                  <w:noProof/>
                  <w:webHidden/>
                  <w:sz w:val="18"/>
                  <w:szCs w:val="18"/>
                </w:rPr>
              </w:r>
              <w:r w:rsidRPr="00954308">
                <w:rPr>
                  <w:noProof/>
                  <w:webHidden/>
                  <w:sz w:val="18"/>
                  <w:szCs w:val="18"/>
                </w:rPr>
                <w:fldChar w:fldCharType="separate"/>
              </w:r>
              <w:r w:rsidR="00EF1651">
                <w:rPr>
                  <w:noProof/>
                  <w:webHidden/>
                  <w:sz w:val="18"/>
                  <w:szCs w:val="18"/>
                </w:rPr>
                <w:t>7</w:t>
              </w:r>
              <w:r w:rsidRPr="00954308">
                <w:rPr>
                  <w:noProof/>
                  <w:webHidden/>
                  <w:sz w:val="18"/>
                  <w:szCs w:val="18"/>
                </w:rPr>
                <w:fldChar w:fldCharType="end"/>
              </w:r>
            </w:hyperlink>
          </w:p>
          <w:p w14:paraId="69E39B35"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10" w:history="1">
              <w:r w:rsidRPr="00954308">
                <w:rPr>
                  <w:rStyle w:val="Hyperlink"/>
                  <w:noProof/>
                  <w:sz w:val="18"/>
                  <w:szCs w:val="18"/>
                </w:rPr>
                <w:t>6.3</w:t>
              </w:r>
              <w:r w:rsidRPr="00954308">
                <w:rPr>
                  <w:rFonts w:asciiTheme="minorHAnsi" w:eastAsiaTheme="minorEastAsia" w:hAnsiTheme="minorHAnsi" w:cstheme="minorBidi"/>
                  <w:noProof/>
                  <w:sz w:val="18"/>
                  <w:szCs w:val="18"/>
                </w:rPr>
                <w:tab/>
              </w:r>
              <w:r w:rsidRPr="00954308">
                <w:rPr>
                  <w:rStyle w:val="Hyperlink"/>
                  <w:noProof/>
                  <w:sz w:val="18"/>
                  <w:szCs w:val="18"/>
                </w:rPr>
                <w:t>K</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_Toc110334610 \h </w:instrText>
              </w:r>
              <w:r w:rsidRPr="00954308">
                <w:rPr>
                  <w:noProof/>
                  <w:webHidden/>
                  <w:sz w:val="18"/>
                  <w:szCs w:val="18"/>
                </w:rPr>
              </w:r>
              <w:r w:rsidRPr="00954308">
                <w:rPr>
                  <w:noProof/>
                  <w:webHidden/>
                  <w:sz w:val="18"/>
                  <w:szCs w:val="18"/>
                </w:rPr>
                <w:fldChar w:fldCharType="separate"/>
              </w:r>
              <w:r w:rsidR="00EF1651">
                <w:rPr>
                  <w:noProof/>
                  <w:webHidden/>
                  <w:sz w:val="18"/>
                  <w:szCs w:val="18"/>
                </w:rPr>
                <w:t>7</w:t>
              </w:r>
              <w:r w:rsidRPr="00954308">
                <w:rPr>
                  <w:noProof/>
                  <w:webHidden/>
                  <w:sz w:val="18"/>
                  <w:szCs w:val="18"/>
                </w:rPr>
                <w:fldChar w:fldCharType="end"/>
              </w:r>
            </w:hyperlink>
          </w:p>
          <w:p w14:paraId="5BC62196"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11" w:history="1">
              <w:r w:rsidRPr="00954308">
                <w:rPr>
                  <w:rStyle w:val="Hyperlink"/>
                  <w:noProof/>
                  <w:sz w:val="18"/>
                  <w:szCs w:val="18"/>
                </w:rPr>
                <w:t>6.4</w:t>
              </w:r>
              <w:r w:rsidRPr="00954308">
                <w:rPr>
                  <w:rFonts w:asciiTheme="minorHAnsi" w:eastAsiaTheme="minorEastAsia" w:hAnsiTheme="minorHAnsi" w:cstheme="minorBidi"/>
                  <w:noProof/>
                  <w:sz w:val="18"/>
                  <w:szCs w:val="18"/>
                </w:rPr>
                <w:tab/>
              </w:r>
              <w:r w:rsidRPr="00954308">
                <w:rPr>
                  <w:rStyle w:val="Hyperlink"/>
                  <w:noProof/>
                  <w:sz w:val="18"/>
                  <w:szCs w:val="18"/>
                </w:rPr>
                <w:t>K33</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_Toc110334611 \h </w:instrText>
              </w:r>
              <w:r w:rsidRPr="00954308">
                <w:rPr>
                  <w:noProof/>
                  <w:webHidden/>
                  <w:sz w:val="18"/>
                  <w:szCs w:val="18"/>
                </w:rPr>
              </w:r>
              <w:r w:rsidRPr="00954308">
                <w:rPr>
                  <w:noProof/>
                  <w:webHidden/>
                  <w:sz w:val="18"/>
                  <w:szCs w:val="18"/>
                </w:rPr>
                <w:fldChar w:fldCharType="separate"/>
              </w:r>
              <w:r w:rsidR="00EF1651">
                <w:rPr>
                  <w:noProof/>
                  <w:webHidden/>
                  <w:sz w:val="18"/>
                  <w:szCs w:val="18"/>
                </w:rPr>
                <w:t>7</w:t>
              </w:r>
              <w:r w:rsidRPr="00954308">
                <w:rPr>
                  <w:noProof/>
                  <w:webHidden/>
                  <w:sz w:val="18"/>
                  <w:szCs w:val="18"/>
                </w:rPr>
                <w:fldChar w:fldCharType="end"/>
              </w:r>
            </w:hyperlink>
          </w:p>
          <w:p w14:paraId="5B034F75"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2" w:history="1">
              <w:r w:rsidRPr="00954308">
                <w:rPr>
                  <w:rStyle w:val="Hyperlink"/>
                  <w:noProof/>
                  <w:sz w:val="18"/>
                  <w:szCs w:val="18"/>
                </w:rPr>
                <w:t>7</w:t>
              </w:r>
              <w:r w:rsidRPr="00954308">
                <w:rPr>
                  <w:rFonts w:asciiTheme="minorHAnsi" w:eastAsiaTheme="minorEastAsia" w:hAnsiTheme="minorHAnsi" w:cstheme="minorBidi"/>
                  <w:b w:val="0"/>
                  <w:noProof/>
                  <w:sz w:val="18"/>
                  <w:szCs w:val="18"/>
                </w:rPr>
                <w:tab/>
              </w:r>
              <w:r w:rsidRPr="00954308">
                <w:rPr>
                  <w:rStyle w:val="Hyperlink"/>
                  <w:noProof/>
                  <w:sz w:val="18"/>
                  <w:szCs w:val="18"/>
                </w:rPr>
                <w:t>The Recharge Package</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_Toc110334612 \h </w:instrText>
              </w:r>
              <w:r w:rsidRPr="00954308">
                <w:rPr>
                  <w:noProof/>
                  <w:webHidden/>
                  <w:sz w:val="18"/>
                  <w:szCs w:val="18"/>
                </w:rPr>
              </w:r>
              <w:r w:rsidRPr="00954308">
                <w:rPr>
                  <w:noProof/>
                  <w:webHidden/>
                  <w:sz w:val="18"/>
                  <w:szCs w:val="18"/>
                </w:rPr>
                <w:fldChar w:fldCharType="separate"/>
              </w:r>
              <w:r w:rsidR="00EF1651">
                <w:rPr>
                  <w:noProof/>
                  <w:webHidden/>
                  <w:sz w:val="18"/>
                  <w:szCs w:val="18"/>
                </w:rPr>
                <w:t>8</w:t>
              </w:r>
              <w:r w:rsidRPr="00954308">
                <w:rPr>
                  <w:noProof/>
                  <w:webHidden/>
                  <w:sz w:val="18"/>
                  <w:szCs w:val="18"/>
                </w:rPr>
                <w:fldChar w:fldCharType="end"/>
              </w:r>
            </w:hyperlink>
          </w:p>
          <w:p w14:paraId="290C1EC9"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3" w:history="1">
              <w:r w:rsidRPr="00954308">
                <w:rPr>
                  <w:rStyle w:val="Hyperlink"/>
                  <w:noProof/>
                  <w:sz w:val="18"/>
                  <w:szCs w:val="18"/>
                </w:rPr>
                <w:t>8</w:t>
              </w:r>
              <w:r w:rsidRPr="00954308">
                <w:rPr>
                  <w:rFonts w:asciiTheme="minorHAnsi" w:eastAsiaTheme="minorEastAsia" w:hAnsiTheme="minorHAnsi" w:cstheme="minorBidi"/>
                  <w:b w:val="0"/>
                  <w:noProof/>
                  <w:sz w:val="18"/>
                  <w:szCs w:val="18"/>
                </w:rPr>
                <w:tab/>
              </w:r>
              <w:r w:rsidRPr="00954308">
                <w:rPr>
                  <w:rStyle w:val="Hyperlink"/>
                  <w:noProof/>
                  <w:sz w:val="18"/>
                  <w:szCs w:val="18"/>
                </w:rPr>
                <w:t>The Drain Package</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_Toc110334613 \h </w:instrText>
              </w:r>
              <w:r w:rsidRPr="00954308">
                <w:rPr>
                  <w:noProof/>
                  <w:webHidden/>
                  <w:sz w:val="18"/>
                  <w:szCs w:val="18"/>
                </w:rPr>
              </w:r>
              <w:r w:rsidRPr="00954308">
                <w:rPr>
                  <w:noProof/>
                  <w:webHidden/>
                  <w:sz w:val="18"/>
                  <w:szCs w:val="18"/>
                </w:rPr>
                <w:fldChar w:fldCharType="separate"/>
              </w:r>
              <w:r w:rsidR="00EF1651">
                <w:rPr>
                  <w:noProof/>
                  <w:webHidden/>
                  <w:sz w:val="18"/>
                  <w:szCs w:val="18"/>
                </w:rPr>
                <w:t>8</w:t>
              </w:r>
              <w:r w:rsidRPr="00954308">
                <w:rPr>
                  <w:noProof/>
                  <w:webHidden/>
                  <w:sz w:val="18"/>
                  <w:szCs w:val="18"/>
                </w:rPr>
                <w:fldChar w:fldCharType="end"/>
              </w:r>
            </w:hyperlink>
          </w:p>
          <w:p w14:paraId="5105D258"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4" w:history="1">
              <w:r w:rsidRPr="00954308">
                <w:rPr>
                  <w:rStyle w:val="Hyperlink"/>
                  <w:noProof/>
                  <w:sz w:val="18"/>
                  <w:szCs w:val="18"/>
                </w:rPr>
                <w:t>9</w:t>
              </w:r>
              <w:r w:rsidRPr="00954308">
                <w:rPr>
                  <w:rFonts w:asciiTheme="minorHAnsi" w:eastAsiaTheme="minorEastAsia" w:hAnsiTheme="minorHAnsi" w:cstheme="minorBidi"/>
                  <w:b w:val="0"/>
                  <w:noProof/>
                  <w:sz w:val="18"/>
                  <w:szCs w:val="18"/>
                </w:rPr>
                <w:tab/>
              </w:r>
              <w:r w:rsidRPr="00954308">
                <w:rPr>
                  <w:rStyle w:val="Hyperlink"/>
                  <w:noProof/>
                  <w:sz w:val="18"/>
                  <w:szCs w:val="18"/>
                </w:rPr>
                <w:t>The Well Package</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_Toc110334614 \h </w:instrText>
              </w:r>
              <w:r w:rsidRPr="00954308">
                <w:rPr>
                  <w:noProof/>
                  <w:webHidden/>
                  <w:sz w:val="18"/>
                  <w:szCs w:val="18"/>
                </w:rPr>
              </w:r>
              <w:r w:rsidRPr="00954308">
                <w:rPr>
                  <w:noProof/>
                  <w:webHidden/>
                  <w:sz w:val="18"/>
                  <w:szCs w:val="18"/>
                </w:rPr>
                <w:fldChar w:fldCharType="separate"/>
              </w:r>
              <w:r w:rsidR="00EF1651">
                <w:rPr>
                  <w:noProof/>
                  <w:webHidden/>
                  <w:sz w:val="18"/>
                  <w:szCs w:val="18"/>
                </w:rPr>
                <w:t>10</w:t>
              </w:r>
              <w:r w:rsidRPr="00954308">
                <w:rPr>
                  <w:noProof/>
                  <w:webHidden/>
                  <w:sz w:val="18"/>
                  <w:szCs w:val="18"/>
                </w:rPr>
                <w:fldChar w:fldCharType="end"/>
              </w:r>
            </w:hyperlink>
          </w:p>
          <w:p w14:paraId="67636530"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5" w:history="1">
              <w:r w:rsidRPr="00954308">
                <w:rPr>
                  <w:rStyle w:val="Hyperlink"/>
                  <w:noProof/>
                  <w:sz w:val="18"/>
                  <w:szCs w:val="18"/>
                </w:rPr>
                <w:t>10</w:t>
              </w:r>
              <w:r w:rsidRPr="00954308">
                <w:rPr>
                  <w:rFonts w:asciiTheme="minorHAnsi" w:eastAsiaTheme="minorEastAsia" w:hAnsiTheme="minorHAnsi" w:cstheme="minorBidi"/>
                  <w:b w:val="0"/>
                  <w:noProof/>
                  <w:sz w:val="18"/>
                  <w:szCs w:val="18"/>
                </w:rPr>
                <w:tab/>
              </w:r>
              <w:r w:rsidRPr="00954308">
                <w:rPr>
                  <w:rStyle w:val="Hyperlink"/>
                  <w:noProof/>
                  <w:sz w:val="18"/>
                  <w:szCs w:val="18"/>
                </w:rPr>
                <w:t>Discretization</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_Toc110334615 \h </w:instrText>
              </w:r>
              <w:r w:rsidRPr="00954308">
                <w:rPr>
                  <w:noProof/>
                  <w:webHidden/>
                  <w:sz w:val="18"/>
                  <w:szCs w:val="18"/>
                </w:rPr>
              </w:r>
              <w:r w:rsidRPr="00954308">
                <w:rPr>
                  <w:noProof/>
                  <w:webHidden/>
                  <w:sz w:val="18"/>
                  <w:szCs w:val="18"/>
                </w:rPr>
                <w:fldChar w:fldCharType="separate"/>
              </w:r>
              <w:r w:rsidR="00EF1651">
                <w:rPr>
                  <w:noProof/>
                  <w:webHidden/>
                  <w:sz w:val="18"/>
                  <w:szCs w:val="18"/>
                </w:rPr>
                <w:t>11</w:t>
              </w:r>
              <w:r w:rsidRPr="00954308">
                <w:rPr>
                  <w:noProof/>
                  <w:webHidden/>
                  <w:sz w:val="18"/>
                  <w:szCs w:val="18"/>
                </w:rPr>
                <w:fldChar w:fldCharType="end"/>
              </w:r>
            </w:hyperlink>
          </w:p>
          <w:p w14:paraId="6B2DDFDD"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6" w:history="1">
              <w:r w:rsidRPr="00954308">
                <w:rPr>
                  <w:rStyle w:val="Hyperlink"/>
                  <w:noProof/>
                  <w:sz w:val="18"/>
                  <w:szCs w:val="18"/>
                </w:rPr>
                <w:t>11</w:t>
              </w:r>
              <w:r w:rsidRPr="00954308">
                <w:rPr>
                  <w:rFonts w:asciiTheme="minorHAnsi" w:eastAsiaTheme="minorEastAsia" w:hAnsiTheme="minorHAnsi" w:cstheme="minorBidi"/>
                  <w:b w:val="0"/>
                  <w:noProof/>
                  <w:sz w:val="18"/>
                  <w:szCs w:val="18"/>
                </w:rPr>
                <w:tab/>
              </w:r>
              <w:r w:rsidRPr="00954308">
                <w:rPr>
                  <w:rStyle w:val="Hyperlink"/>
                  <w:noProof/>
                  <w:sz w:val="18"/>
                  <w:szCs w:val="18"/>
                </w:rPr>
                <w:t>Initial Conditions</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_Toc110334616 \h </w:instrText>
              </w:r>
              <w:r w:rsidRPr="00954308">
                <w:rPr>
                  <w:noProof/>
                  <w:webHidden/>
                  <w:sz w:val="18"/>
                  <w:szCs w:val="18"/>
                </w:rPr>
              </w:r>
              <w:r w:rsidRPr="00954308">
                <w:rPr>
                  <w:noProof/>
                  <w:webHidden/>
                  <w:sz w:val="18"/>
                  <w:szCs w:val="18"/>
                </w:rPr>
                <w:fldChar w:fldCharType="separate"/>
              </w:r>
              <w:r w:rsidR="00EF1651">
                <w:rPr>
                  <w:noProof/>
                  <w:webHidden/>
                  <w:sz w:val="18"/>
                  <w:szCs w:val="18"/>
                </w:rPr>
                <w:t>12</w:t>
              </w:r>
              <w:r w:rsidRPr="00954308">
                <w:rPr>
                  <w:noProof/>
                  <w:webHidden/>
                  <w:sz w:val="18"/>
                  <w:szCs w:val="18"/>
                </w:rPr>
                <w:fldChar w:fldCharType="end"/>
              </w:r>
            </w:hyperlink>
          </w:p>
          <w:p w14:paraId="59F22409"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7" w:history="1">
              <w:r w:rsidRPr="00954308">
                <w:rPr>
                  <w:rStyle w:val="Hyperlink"/>
                  <w:noProof/>
                  <w:sz w:val="18"/>
                  <w:szCs w:val="18"/>
                </w:rPr>
                <w:t>12</w:t>
              </w:r>
              <w:r w:rsidRPr="00954308">
                <w:rPr>
                  <w:rFonts w:asciiTheme="minorHAnsi" w:eastAsiaTheme="minorEastAsia" w:hAnsiTheme="minorHAnsi" w:cstheme="minorBidi"/>
                  <w:b w:val="0"/>
                  <w:noProof/>
                  <w:sz w:val="18"/>
                  <w:szCs w:val="18"/>
                </w:rPr>
                <w:tab/>
              </w:r>
              <w:r w:rsidRPr="00954308">
                <w:rPr>
                  <w:rStyle w:val="Hyperlink"/>
                  <w:noProof/>
                  <w:sz w:val="18"/>
                  <w:szCs w:val="18"/>
                </w:rPr>
                <w:t>Output Control</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_Toc110334617 \h </w:instrText>
              </w:r>
              <w:r w:rsidRPr="00954308">
                <w:rPr>
                  <w:noProof/>
                  <w:webHidden/>
                  <w:sz w:val="18"/>
                  <w:szCs w:val="18"/>
                </w:rPr>
              </w:r>
              <w:r w:rsidRPr="00954308">
                <w:rPr>
                  <w:noProof/>
                  <w:webHidden/>
                  <w:sz w:val="18"/>
                  <w:szCs w:val="18"/>
                </w:rPr>
                <w:fldChar w:fldCharType="separate"/>
              </w:r>
              <w:r w:rsidR="00EF1651">
                <w:rPr>
                  <w:noProof/>
                  <w:webHidden/>
                  <w:sz w:val="18"/>
                  <w:szCs w:val="18"/>
                </w:rPr>
                <w:t>12</w:t>
              </w:r>
              <w:r w:rsidRPr="00954308">
                <w:rPr>
                  <w:noProof/>
                  <w:webHidden/>
                  <w:sz w:val="18"/>
                  <w:szCs w:val="18"/>
                </w:rPr>
                <w:fldChar w:fldCharType="end"/>
              </w:r>
            </w:hyperlink>
          </w:p>
          <w:p w14:paraId="395D45C3"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8" w:history="1">
              <w:r w:rsidRPr="00954308">
                <w:rPr>
                  <w:rStyle w:val="Hyperlink"/>
                  <w:noProof/>
                  <w:sz w:val="18"/>
                  <w:szCs w:val="18"/>
                </w:rPr>
                <w:t>13</w:t>
              </w:r>
              <w:r w:rsidRPr="00954308">
                <w:rPr>
                  <w:rFonts w:asciiTheme="minorHAnsi" w:eastAsiaTheme="minorEastAsia" w:hAnsiTheme="minorHAnsi" w:cstheme="minorBidi"/>
                  <w:b w:val="0"/>
                  <w:noProof/>
                  <w:sz w:val="18"/>
                  <w:szCs w:val="18"/>
                </w:rPr>
                <w:tab/>
              </w:r>
              <w:r w:rsidRPr="00954308">
                <w:rPr>
                  <w:rStyle w:val="Hyperlink"/>
                  <w:noProof/>
                  <w:sz w:val="18"/>
                  <w:szCs w:val="18"/>
                </w:rPr>
                <w:t>Saving the Simulation</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_Toc110334618 \h </w:instrText>
              </w:r>
              <w:r w:rsidRPr="00954308">
                <w:rPr>
                  <w:noProof/>
                  <w:webHidden/>
                  <w:sz w:val="18"/>
                  <w:szCs w:val="18"/>
                </w:rPr>
              </w:r>
              <w:r w:rsidRPr="00954308">
                <w:rPr>
                  <w:noProof/>
                  <w:webHidden/>
                  <w:sz w:val="18"/>
                  <w:szCs w:val="18"/>
                </w:rPr>
                <w:fldChar w:fldCharType="separate"/>
              </w:r>
              <w:r w:rsidR="00EF1651">
                <w:rPr>
                  <w:noProof/>
                  <w:webHidden/>
                  <w:sz w:val="18"/>
                  <w:szCs w:val="18"/>
                </w:rPr>
                <w:t>12</w:t>
              </w:r>
              <w:r w:rsidRPr="00954308">
                <w:rPr>
                  <w:noProof/>
                  <w:webHidden/>
                  <w:sz w:val="18"/>
                  <w:szCs w:val="18"/>
                </w:rPr>
                <w:fldChar w:fldCharType="end"/>
              </w:r>
            </w:hyperlink>
          </w:p>
          <w:p w14:paraId="4A4A112C" w14:textId="77777777" w:rsidR="00954308" w:rsidRPr="00954308" w:rsidRDefault="00954308">
            <w:pPr>
              <w:pStyle w:val="TOC1"/>
              <w:rPr>
                <w:rFonts w:asciiTheme="minorHAnsi" w:eastAsiaTheme="minorEastAsia" w:hAnsiTheme="minorHAnsi" w:cstheme="minorBidi"/>
                <w:b w:val="0"/>
                <w:noProof/>
                <w:sz w:val="18"/>
                <w:szCs w:val="18"/>
              </w:rPr>
            </w:pPr>
            <w:hyperlink w:anchor="_Toc110334619" w:history="1">
              <w:r w:rsidRPr="00954308">
                <w:rPr>
                  <w:rStyle w:val="Hyperlink"/>
                  <w:noProof/>
                  <w:sz w:val="18"/>
                  <w:szCs w:val="18"/>
                </w:rPr>
                <w:t>14</w:t>
              </w:r>
              <w:r w:rsidRPr="00954308">
                <w:rPr>
                  <w:rFonts w:asciiTheme="minorHAnsi" w:eastAsiaTheme="minorEastAsia" w:hAnsiTheme="minorHAnsi" w:cstheme="minorBidi"/>
                  <w:b w:val="0"/>
                  <w:noProof/>
                  <w:sz w:val="18"/>
                  <w:szCs w:val="18"/>
                </w:rPr>
                <w:tab/>
              </w:r>
              <w:r w:rsidRPr="00954308">
                <w:rPr>
                  <w:rStyle w:val="Hyperlink"/>
                  <w:noProof/>
                  <w:sz w:val="18"/>
                  <w:szCs w:val="18"/>
                </w:rPr>
                <w:t>Running MODFLOW</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_Toc110334619 \h </w:instrText>
              </w:r>
              <w:r w:rsidRPr="00954308">
                <w:rPr>
                  <w:noProof/>
                  <w:webHidden/>
                  <w:sz w:val="18"/>
                  <w:szCs w:val="18"/>
                </w:rPr>
              </w:r>
              <w:r w:rsidRPr="00954308">
                <w:rPr>
                  <w:noProof/>
                  <w:webHidden/>
                  <w:sz w:val="18"/>
                  <w:szCs w:val="18"/>
                </w:rPr>
                <w:fldChar w:fldCharType="separate"/>
              </w:r>
              <w:r w:rsidR="00EF1651">
                <w:rPr>
                  <w:noProof/>
                  <w:webHidden/>
                  <w:sz w:val="18"/>
                  <w:szCs w:val="18"/>
                </w:rPr>
                <w:t>13</w:t>
              </w:r>
              <w:r w:rsidRPr="00954308">
                <w:rPr>
                  <w:noProof/>
                  <w:webHidden/>
                  <w:sz w:val="18"/>
                  <w:szCs w:val="18"/>
                </w:rPr>
                <w:fldChar w:fldCharType="end"/>
              </w:r>
            </w:hyperlink>
          </w:p>
          <w:p w14:paraId="16819BD4" w14:textId="77777777" w:rsidR="00954308" w:rsidRPr="00954308" w:rsidRDefault="00954308">
            <w:pPr>
              <w:pStyle w:val="TOC1"/>
              <w:rPr>
                <w:rFonts w:asciiTheme="minorHAnsi" w:eastAsiaTheme="minorEastAsia" w:hAnsiTheme="minorHAnsi" w:cstheme="minorBidi"/>
                <w:b w:val="0"/>
                <w:noProof/>
                <w:sz w:val="18"/>
                <w:szCs w:val="18"/>
              </w:rPr>
            </w:pPr>
            <w:hyperlink w:anchor="_Toc110334620" w:history="1">
              <w:r w:rsidRPr="00954308">
                <w:rPr>
                  <w:rStyle w:val="Hyperlink"/>
                  <w:noProof/>
                  <w:sz w:val="18"/>
                  <w:szCs w:val="18"/>
                </w:rPr>
                <w:t>15</w:t>
              </w:r>
              <w:r w:rsidRPr="00954308">
                <w:rPr>
                  <w:rFonts w:asciiTheme="minorHAnsi" w:eastAsiaTheme="minorEastAsia" w:hAnsiTheme="minorHAnsi" w:cstheme="minorBidi"/>
                  <w:b w:val="0"/>
                  <w:noProof/>
                  <w:sz w:val="18"/>
                  <w:szCs w:val="18"/>
                </w:rPr>
                <w:tab/>
              </w:r>
              <w:r w:rsidRPr="00954308">
                <w:rPr>
                  <w:rStyle w:val="Hyperlink"/>
                  <w:noProof/>
                  <w:sz w:val="18"/>
                  <w:szCs w:val="18"/>
                </w:rPr>
                <w:t>Viewing the Solution</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_Toc110334620 \h </w:instrText>
              </w:r>
              <w:r w:rsidRPr="00954308">
                <w:rPr>
                  <w:noProof/>
                  <w:webHidden/>
                  <w:sz w:val="18"/>
                  <w:szCs w:val="18"/>
                </w:rPr>
              </w:r>
              <w:r w:rsidRPr="00954308">
                <w:rPr>
                  <w:noProof/>
                  <w:webHidden/>
                  <w:sz w:val="18"/>
                  <w:szCs w:val="18"/>
                </w:rPr>
                <w:fldChar w:fldCharType="separate"/>
              </w:r>
              <w:r w:rsidR="00EF1651">
                <w:rPr>
                  <w:noProof/>
                  <w:webHidden/>
                  <w:sz w:val="18"/>
                  <w:szCs w:val="18"/>
                </w:rPr>
                <w:t>13</w:t>
              </w:r>
              <w:r w:rsidRPr="00954308">
                <w:rPr>
                  <w:noProof/>
                  <w:webHidden/>
                  <w:sz w:val="18"/>
                  <w:szCs w:val="18"/>
                </w:rPr>
                <w:fldChar w:fldCharType="end"/>
              </w:r>
            </w:hyperlink>
          </w:p>
          <w:p w14:paraId="0543DB80"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21" w:history="1">
              <w:r w:rsidRPr="00954308">
                <w:rPr>
                  <w:rStyle w:val="Hyperlink"/>
                  <w:noProof/>
                  <w:sz w:val="18"/>
                  <w:szCs w:val="18"/>
                </w:rPr>
                <w:t>15.1</w:t>
              </w:r>
              <w:r w:rsidRPr="00954308">
                <w:rPr>
                  <w:rFonts w:asciiTheme="minorHAnsi" w:eastAsiaTheme="minorEastAsia" w:hAnsiTheme="minorHAnsi" w:cstheme="minorBidi"/>
                  <w:noProof/>
                  <w:sz w:val="18"/>
                  <w:szCs w:val="18"/>
                </w:rPr>
                <w:tab/>
              </w:r>
              <w:r w:rsidRPr="00954308">
                <w:rPr>
                  <w:rStyle w:val="Hyperlink"/>
                  <w:noProof/>
                  <w:sz w:val="18"/>
                  <w:szCs w:val="18"/>
                </w:rPr>
                <w:t>Changing Layers</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_Toc110334621 \h </w:instrText>
              </w:r>
              <w:r w:rsidRPr="00954308">
                <w:rPr>
                  <w:noProof/>
                  <w:webHidden/>
                  <w:sz w:val="18"/>
                  <w:szCs w:val="18"/>
                </w:rPr>
              </w:r>
              <w:r w:rsidRPr="00954308">
                <w:rPr>
                  <w:noProof/>
                  <w:webHidden/>
                  <w:sz w:val="18"/>
                  <w:szCs w:val="18"/>
                </w:rPr>
                <w:fldChar w:fldCharType="separate"/>
              </w:r>
              <w:r w:rsidR="00EF1651">
                <w:rPr>
                  <w:noProof/>
                  <w:webHidden/>
                  <w:sz w:val="18"/>
                  <w:szCs w:val="18"/>
                </w:rPr>
                <w:t>14</w:t>
              </w:r>
              <w:r w:rsidRPr="00954308">
                <w:rPr>
                  <w:noProof/>
                  <w:webHidden/>
                  <w:sz w:val="18"/>
                  <w:szCs w:val="18"/>
                </w:rPr>
                <w:fldChar w:fldCharType="end"/>
              </w:r>
            </w:hyperlink>
          </w:p>
          <w:p w14:paraId="17487BEB" w14:textId="77777777" w:rsidR="00954308" w:rsidRPr="00954308" w:rsidRDefault="00954308">
            <w:pPr>
              <w:pStyle w:val="TOC2"/>
              <w:tabs>
                <w:tab w:val="left" w:pos="880"/>
              </w:tabs>
              <w:rPr>
                <w:rFonts w:asciiTheme="minorHAnsi" w:eastAsiaTheme="minorEastAsia" w:hAnsiTheme="minorHAnsi" w:cstheme="minorBidi"/>
                <w:noProof/>
                <w:sz w:val="18"/>
                <w:szCs w:val="18"/>
              </w:rPr>
            </w:pPr>
            <w:hyperlink w:anchor="_Toc110334622" w:history="1">
              <w:r w:rsidRPr="00954308">
                <w:rPr>
                  <w:rStyle w:val="Hyperlink"/>
                  <w:noProof/>
                  <w:sz w:val="18"/>
                  <w:szCs w:val="18"/>
                </w:rPr>
                <w:t>15.2</w:t>
              </w:r>
              <w:r w:rsidRPr="00954308">
                <w:rPr>
                  <w:rFonts w:asciiTheme="minorHAnsi" w:eastAsiaTheme="minorEastAsia" w:hAnsiTheme="minorHAnsi" w:cstheme="minorBidi"/>
                  <w:noProof/>
                  <w:sz w:val="18"/>
                  <w:szCs w:val="18"/>
                </w:rPr>
                <w:tab/>
              </w:r>
              <w:r w:rsidRPr="00954308">
                <w:rPr>
                  <w:rStyle w:val="Hyperlink"/>
                  <w:noProof/>
                  <w:sz w:val="18"/>
                  <w:szCs w:val="18"/>
                </w:rPr>
                <w:t>Color Fill Contours and Color Legend</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_Toc110334622 \h </w:instrText>
              </w:r>
              <w:r w:rsidRPr="00954308">
                <w:rPr>
                  <w:noProof/>
                  <w:webHidden/>
                  <w:sz w:val="18"/>
                  <w:szCs w:val="18"/>
                </w:rPr>
              </w:r>
              <w:r w:rsidRPr="00954308">
                <w:rPr>
                  <w:noProof/>
                  <w:webHidden/>
                  <w:sz w:val="18"/>
                  <w:szCs w:val="18"/>
                </w:rPr>
                <w:fldChar w:fldCharType="separate"/>
              </w:r>
              <w:r w:rsidR="00EF1651">
                <w:rPr>
                  <w:noProof/>
                  <w:webHidden/>
                  <w:sz w:val="18"/>
                  <w:szCs w:val="18"/>
                </w:rPr>
                <w:t>14</w:t>
              </w:r>
              <w:r w:rsidRPr="00954308">
                <w:rPr>
                  <w:noProof/>
                  <w:webHidden/>
                  <w:sz w:val="18"/>
                  <w:szCs w:val="18"/>
                </w:rPr>
                <w:fldChar w:fldCharType="end"/>
              </w:r>
            </w:hyperlink>
          </w:p>
          <w:p w14:paraId="52C6A59C" w14:textId="77777777" w:rsidR="00954308" w:rsidRPr="00954308" w:rsidRDefault="00954308">
            <w:pPr>
              <w:pStyle w:val="TOC1"/>
              <w:rPr>
                <w:rFonts w:asciiTheme="minorHAnsi" w:eastAsiaTheme="minorEastAsia" w:hAnsiTheme="minorHAnsi" w:cstheme="minorBidi"/>
                <w:b w:val="0"/>
                <w:noProof/>
                <w:sz w:val="18"/>
                <w:szCs w:val="18"/>
              </w:rPr>
            </w:pPr>
            <w:hyperlink w:anchor="_Toc110334623" w:history="1">
              <w:r w:rsidRPr="00954308">
                <w:rPr>
                  <w:rStyle w:val="Hyperlink"/>
                  <w:noProof/>
                  <w:sz w:val="18"/>
                  <w:szCs w:val="18"/>
                </w:rPr>
                <w:t>16</w:t>
              </w:r>
              <w:r w:rsidRPr="00954308">
                <w:rPr>
                  <w:rFonts w:asciiTheme="minorHAnsi" w:eastAsiaTheme="minorEastAsia" w:hAnsiTheme="minorHAnsi" w:cstheme="minorBidi"/>
                  <w:b w:val="0"/>
                  <w:noProof/>
                  <w:sz w:val="18"/>
                  <w:szCs w:val="18"/>
                </w:rPr>
                <w:tab/>
              </w:r>
              <w:r w:rsidRPr="00954308">
                <w:rPr>
                  <w:rStyle w:val="Hyperlink"/>
                  <w:noProof/>
                  <w:sz w:val="18"/>
                  <w:szCs w:val="18"/>
                </w:rPr>
                <w:t>Conclusion</w:t>
              </w:r>
              <w:r w:rsidRPr="00954308">
                <w:rPr>
                  <w:noProof/>
                  <w:webHidden/>
                  <w:sz w:val="18"/>
                  <w:szCs w:val="18"/>
                </w:rPr>
                <w:tab/>
              </w:r>
              <w:r w:rsidRPr="00954308">
                <w:rPr>
                  <w:noProof/>
                  <w:webHidden/>
                  <w:sz w:val="18"/>
                  <w:szCs w:val="18"/>
                </w:rPr>
                <w:fldChar w:fldCharType="begin"/>
              </w:r>
              <w:r w:rsidRPr="00954308">
                <w:rPr>
                  <w:noProof/>
                  <w:webHidden/>
                  <w:sz w:val="18"/>
                  <w:szCs w:val="18"/>
                </w:rPr>
                <w:instrText xml:space="preserve"> PAGEREF _Toc110334623 \h </w:instrText>
              </w:r>
              <w:r w:rsidRPr="00954308">
                <w:rPr>
                  <w:noProof/>
                  <w:webHidden/>
                  <w:sz w:val="18"/>
                  <w:szCs w:val="18"/>
                </w:rPr>
              </w:r>
              <w:r w:rsidRPr="00954308">
                <w:rPr>
                  <w:noProof/>
                  <w:webHidden/>
                  <w:sz w:val="18"/>
                  <w:szCs w:val="18"/>
                </w:rPr>
                <w:fldChar w:fldCharType="separate"/>
              </w:r>
              <w:r w:rsidR="00EF1651">
                <w:rPr>
                  <w:noProof/>
                  <w:webHidden/>
                  <w:sz w:val="18"/>
                  <w:szCs w:val="18"/>
                </w:rPr>
                <w:t>14</w:t>
              </w:r>
              <w:r w:rsidRPr="00954308">
                <w:rPr>
                  <w:noProof/>
                  <w:webHidden/>
                  <w:sz w:val="18"/>
                  <w:szCs w:val="18"/>
                </w:rPr>
                <w:fldChar w:fldCharType="end"/>
              </w:r>
            </w:hyperlink>
          </w:p>
          <w:p w14:paraId="29CC3734" w14:textId="77777777" w:rsidR="00887603" w:rsidRPr="005B5313" w:rsidRDefault="00887603" w:rsidP="005B5313">
            <w:pPr>
              <w:spacing w:before="0" w:after="0"/>
              <w:ind w:left="0"/>
              <w:rPr>
                <w:sz w:val="6"/>
                <w:szCs w:val="6"/>
              </w:rPr>
            </w:pPr>
            <w:r w:rsidRPr="008F7731">
              <w:rPr>
                <w:rFonts w:cs="Arial"/>
                <w:smallCaps/>
                <w:sz w:val="18"/>
                <w:szCs w:val="18"/>
              </w:rPr>
              <w:fldChar w:fldCharType="end"/>
            </w:r>
          </w:p>
        </w:tc>
      </w:tr>
    </w:tbl>
    <w:p w14:paraId="1BE7F4AD" w14:textId="77777777" w:rsidR="00506A05" w:rsidRDefault="00506A05" w:rsidP="00AC1FAC">
      <w:pPr>
        <w:pStyle w:val="Heading1"/>
      </w:pPr>
      <w:bookmarkStart w:id="0" w:name="_Toc85634501"/>
      <w:bookmarkStart w:id="1" w:name="_Toc110334601"/>
      <w:bookmarkStart w:id="2" w:name="_Toc117573605"/>
      <w:r>
        <w:t>Introduction</w:t>
      </w:r>
      <w:bookmarkEnd w:id="0"/>
      <w:bookmarkEnd w:id="1"/>
    </w:p>
    <w:bookmarkEnd w:id="2"/>
    <w:p w14:paraId="2CA24CCB" w14:textId="77777777" w:rsidR="00954308" w:rsidRDefault="00954308" w:rsidP="00954308">
      <w:pPr>
        <w:pStyle w:val="BodyText"/>
      </w:pPr>
      <w:r>
        <w:t>A simple MODFLOW 6 simulation can be built in GMS using the grid approach. The grid approach involves working directly with the 3D grid to apply sources/sinks and other model parameters on a cell-by-cell basis. The grid approach is useful for simple problems or academic exercises where cell-by-cell editing is necessary.</w:t>
      </w:r>
    </w:p>
    <w:p w14:paraId="6968C735" w14:textId="77777777" w:rsidR="00954308" w:rsidRDefault="00954308" w:rsidP="00954308">
      <w:pPr>
        <w:pStyle w:val="BodyText"/>
      </w:pPr>
      <w:r>
        <w:t>In GMS, multiple MODFLOW 6 simulations can be created in a single project. This makes creating and comparing variations of the same model simple.</w:t>
      </w:r>
    </w:p>
    <w:p w14:paraId="73AF36AF" w14:textId="77777777" w:rsidR="00954308" w:rsidRDefault="00954308" w:rsidP="00954308">
      <w:pPr>
        <w:pStyle w:val="BodyText"/>
      </w:pPr>
      <w:r w:rsidRPr="006F2C43">
        <w:t xml:space="preserve">This tutorial </w:t>
      </w:r>
      <w:r>
        <w:t>uses</w:t>
      </w:r>
      <w:r w:rsidRPr="006F2C43">
        <w:t xml:space="preserve"> the first example model that is distributed with MODFLOW 6</w:t>
      </w:r>
      <w:r>
        <w:t xml:space="preserve"> (</w:t>
      </w:r>
      <w:r>
        <w:fldChar w:fldCharType="begin"/>
      </w:r>
      <w:r>
        <w:instrText xml:space="preserve"> REF _Ref441066328 \h </w:instrText>
      </w:r>
      <w:r>
        <w:fldChar w:fldCharType="separate"/>
      </w:r>
      <w:r w:rsidR="004E7259">
        <w:t xml:space="preserve">Figure </w:t>
      </w:r>
      <w:r w:rsidR="004E7259">
        <w:rPr>
          <w:noProof/>
        </w:rPr>
        <w:t>1</w:t>
      </w:r>
      <w:r>
        <w:fldChar w:fldCharType="end"/>
      </w:r>
      <w:r>
        <w:t>). Three aquifers will be simulated using three layers in the computational grid. The grid covers a square region measuring 75000 feet by 75000 feet.</w:t>
      </w:r>
    </w:p>
    <w:p w14:paraId="23D1D023" w14:textId="77777777" w:rsidR="00954308" w:rsidRDefault="00954308" w:rsidP="00954308">
      <w:pPr>
        <w:pStyle w:val="BodyText"/>
      </w:pPr>
      <w:r>
        <w:t>The grid will consist of 15 rows and 15 columns, each cell measuring 5000 feet by 5000 feet in plan view. For simplicity, the elevation of the top and bottom of each layer will be flat. The hydraulic conductivity values shown are for the horizontal direction. For the vertical direction, the tutorial will use some fraction of the horizontal hydraulic conductivity.</w:t>
      </w:r>
    </w:p>
    <w:p w14:paraId="432A8C3B" w14:textId="77777777" w:rsidR="00954308" w:rsidRDefault="00954308" w:rsidP="00954308">
      <w:pPr>
        <w:pStyle w:val="BodyText"/>
      </w:pPr>
      <w:r>
        <w:t>Flow into the system is due to infiltration from precipitation and is defined as recharge in the input. Flow out of the system is due to buried drain tubes, discharging wells (not shown on the diagram), and a lake, which is represented by a constant head boundary on the left. Starting heads will be set equal to zero, and a steady state solution will be computed.</w:t>
      </w:r>
    </w:p>
    <w:p w14:paraId="52529224" w14:textId="77777777" w:rsidR="00954308" w:rsidRDefault="00954308" w:rsidP="00954308">
      <w:r>
        <w:rPr>
          <w:noProof/>
        </w:rPr>
        <w:lastRenderedPageBreak/>
        <w:drawing>
          <wp:inline distT="0" distB="0" distL="0" distR="0" wp14:anchorId="3B9AC780" wp14:editId="3BE450B8">
            <wp:extent cx="3455670" cy="3218180"/>
            <wp:effectExtent l="19050" t="19050" r="11430" b="20320"/>
            <wp:docPr id="87" name="Picture 87" descr="examp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xample_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5670" cy="3218180"/>
                    </a:xfrm>
                    <a:prstGeom prst="rect">
                      <a:avLst/>
                    </a:prstGeom>
                    <a:noFill/>
                    <a:ln w="6350" cmpd="sng">
                      <a:solidFill>
                        <a:srgbClr val="000000"/>
                      </a:solidFill>
                      <a:miter lim="800000"/>
                      <a:headEnd/>
                      <a:tailEnd/>
                    </a:ln>
                    <a:effectLst/>
                  </pic:spPr>
                </pic:pic>
              </a:graphicData>
            </a:graphic>
          </wp:inline>
        </w:drawing>
      </w:r>
    </w:p>
    <w:p w14:paraId="44BD5FB2" w14:textId="77777777" w:rsidR="00954308" w:rsidRDefault="00954308" w:rsidP="00954308">
      <w:pPr>
        <w:pStyle w:val="Caption"/>
      </w:pPr>
      <w:bookmarkStart w:id="3" w:name="_Ref353938526"/>
      <w:bookmarkStart w:id="4" w:name="_Ref441066328"/>
      <w:r>
        <w:t xml:space="preserve">Figure </w:t>
      </w:r>
      <w:fldSimple w:instr=" SEQ Figure \* ARABIC \s 1 ">
        <w:r w:rsidR="004E7259">
          <w:rPr>
            <w:noProof/>
          </w:rPr>
          <w:t>1</w:t>
        </w:r>
      </w:fldSimple>
      <w:bookmarkEnd w:id="3"/>
      <w:bookmarkEnd w:id="4"/>
      <w:r w:rsidR="008E7A0B">
        <w:t xml:space="preserve">   </w:t>
      </w:r>
      <w:r w:rsidR="00056851">
        <w:t xml:space="preserve">   </w:t>
      </w:r>
      <w:r>
        <w:t>Sample problem to be solved</w:t>
      </w:r>
    </w:p>
    <w:p w14:paraId="300D09BB" w14:textId="77777777" w:rsidR="00954308" w:rsidRDefault="00954308" w:rsidP="00954308">
      <w:pPr>
        <w:pStyle w:val="BodyText"/>
      </w:pPr>
      <w:r>
        <w:t>This tutorial discusses and demonstrates the following:</w:t>
      </w:r>
    </w:p>
    <w:p w14:paraId="7F3B0B25" w14:textId="77777777" w:rsidR="00954308" w:rsidRDefault="00954308" w:rsidP="0030435A">
      <w:pPr>
        <w:numPr>
          <w:ilvl w:val="0"/>
          <w:numId w:val="9"/>
        </w:numPr>
        <w:spacing w:before="60" w:after="120"/>
      </w:pPr>
      <w:r>
        <w:t>Setting up a MODFLOW 6 simulation</w:t>
      </w:r>
    </w:p>
    <w:p w14:paraId="17277DD5" w14:textId="77777777" w:rsidR="00954308" w:rsidRDefault="00954308" w:rsidP="0030435A">
      <w:pPr>
        <w:numPr>
          <w:ilvl w:val="0"/>
          <w:numId w:val="9"/>
        </w:numPr>
        <w:spacing w:before="60" w:after="120"/>
      </w:pPr>
      <w:r>
        <w:t>Running MODFLOW 6</w:t>
      </w:r>
    </w:p>
    <w:p w14:paraId="611323BA" w14:textId="77777777" w:rsidR="00954308" w:rsidRDefault="00954308" w:rsidP="0030435A">
      <w:pPr>
        <w:numPr>
          <w:ilvl w:val="0"/>
          <w:numId w:val="9"/>
        </w:numPr>
        <w:spacing w:before="60" w:after="120"/>
      </w:pPr>
      <w:r>
        <w:t>Viewing the solution</w:t>
      </w:r>
    </w:p>
    <w:p w14:paraId="364E7E1F" w14:textId="77777777" w:rsidR="00954308" w:rsidRDefault="00954308" w:rsidP="00954308">
      <w:pPr>
        <w:pStyle w:val="Heading1"/>
      </w:pPr>
      <w:bookmarkStart w:id="5" w:name="_Toc112844224"/>
      <w:bookmarkStart w:id="6" w:name="_Toc75869339"/>
      <w:bookmarkStart w:id="7" w:name="_Toc110334602"/>
      <w:bookmarkStart w:id="8" w:name="_Toc351172051"/>
      <w:bookmarkStart w:id="9" w:name="_Toc361455735"/>
      <w:bookmarkStart w:id="10" w:name="_Toc361455733"/>
      <w:r>
        <w:t>Getting Started</w:t>
      </w:r>
      <w:bookmarkEnd w:id="5"/>
      <w:bookmarkEnd w:id="6"/>
      <w:bookmarkEnd w:id="7"/>
    </w:p>
    <w:p w14:paraId="7C494625" w14:textId="77777777" w:rsidR="00954308" w:rsidRDefault="00954308" w:rsidP="00954308">
      <w:pPr>
        <w:pStyle w:val="BodyText"/>
      </w:pPr>
      <w:r>
        <w:t>Do as follows to get started:</w:t>
      </w:r>
    </w:p>
    <w:p w14:paraId="2215064F" w14:textId="77777777" w:rsidR="00954308" w:rsidRDefault="00954308" w:rsidP="0030435A">
      <w:pPr>
        <w:numPr>
          <w:ilvl w:val="0"/>
          <w:numId w:val="10"/>
        </w:numPr>
        <w:spacing w:before="60" w:after="120"/>
      </w:pPr>
      <w:r>
        <w:t xml:space="preserve">If necessary, launch GMS. </w:t>
      </w:r>
    </w:p>
    <w:p w14:paraId="1B9FCAC2" w14:textId="77777777" w:rsidR="00954308" w:rsidRDefault="00954308" w:rsidP="0030435A">
      <w:pPr>
        <w:numPr>
          <w:ilvl w:val="0"/>
          <w:numId w:val="10"/>
        </w:numPr>
        <w:spacing w:before="60" w:after="120"/>
      </w:pPr>
      <w:r>
        <w:t xml:space="preserve">If GMS is already running, select </w:t>
      </w:r>
      <w:r w:rsidRPr="00E623C5">
        <w:rPr>
          <w:i/>
        </w:rPr>
        <w:t xml:space="preserve">File | </w:t>
      </w:r>
      <w:r w:rsidRPr="00190E66">
        <w:rPr>
          <w:b/>
        </w:rPr>
        <w:t>New</w:t>
      </w:r>
      <w:r>
        <w:t xml:space="preserve"> command to ensure that the program settings are restored to their default state.</w:t>
      </w:r>
    </w:p>
    <w:p w14:paraId="5C3247F2" w14:textId="77777777" w:rsidR="00954308" w:rsidRDefault="00954308" w:rsidP="00954308">
      <w:pPr>
        <w:pStyle w:val="Heading2"/>
      </w:pPr>
      <w:bookmarkStart w:id="11" w:name="_Toc75869340"/>
      <w:bookmarkStart w:id="12" w:name="_Toc110334603"/>
      <w:bookmarkStart w:id="13" w:name="_Toc232911685"/>
      <w:bookmarkStart w:id="14" w:name="_Toc449549459"/>
      <w:r>
        <w:t>Creating the UGrid</w:t>
      </w:r>
      <w:bookmarkEnd w:id="11"/>
      <w:bookmarkEnd w:id="12"/>
    </w:p>
    <w:p w14:paraId="0FFEF618" w14:textId="77777777" w:rsidR="00954308" w:rsidRDefault="00954308" w:rsidP="00954308">
      <w:pPr>
        <w:pStyle w:val="BodyText"/>
      </w:pPr>
      <w:r>
        <w:t>The first step is to create the UGrid.</w:t>
      </w:r>
    </w:p>
    <w:p w14:paraId="4333AEC4" w14:textId="77777777" w:rsidR="00954308" w:rsidRDefault="00954308" w:rsidP="0030435A">
      <w:pPr>
        <w:pStyle w:val="ListNumber"/>
        <w:numPr>
          <w:ilvl w:val="0"/>
          <w:numId w:val="8"/>
        </w:numPr>
      </w:pPr>
      <w:r>
        <w:t xml:space="preserve">Right-click in the Graphics Window or Project Explorer and select </w:t>
      </w:r>
      <w:r w:rsidRPr="00F41B6A">
        <w:rPr>
          <w:i/>
          <w:iCs/>
        </w:rPr>
        <w:t>New</w:t>
      </w:r>
      <w:r>
        <w:t xml:space="preserve"> | </w:t>
      </w:r>
      <w:r w:rsidRPr="00F41B6A">
        <w:rPr>
          <w:b/>
          <w:bCs/>
        </w:rPr>
        <w:t>UGrid 3D…</w:t>
      </w:r>
      <w:r>
        <w:rPr>
          <w:b/>
          <w:bCs/>
        </w:rPr>
        <w:t xml:space="preserve"> </w:t>
      </w:r>
      <w:r>
        <w:rPr>
          <w:bCs/>
        </w:rPr>
        <w:t xml:space="preserve">to open the </w:t>
      </w:r>
      <w:r>
        <w:rPr>
          <w:bCs/>
          <w:i/>
        </w:rPr>
        <w:t>New UGrid</w:t>
      </w:r>
      <w:r>
        <w:rPr>
          <w:bCs/>
        </w:rPr>
        <w:t xml:space="preserve"> dialog</w:t>
      </w:r>
      <w:r>
        <w:t>.</w:t>
      </w:r>
    </w:p>
    <w:p w14:paraId="30C469F3" w14:textId="77777777" w:rsidR="00954308" w:rsidRDefault="00954308" w:rsidP="0030435A">
      <w:pPr>
        <w:pStyle w:val="ListNumber"/>
        <w:numPr>
          <w:ilvl w:val="0"/>
          <w:numId w:val="8"/>
        </w:numPr>
      </w:pPr>
      <w:r>
        <w:t xml:space="preserve">In the </w:t>
      </w:r>
      <w:r w:rsidRPr="00F41B6A">
        <w:rPr>
          <w:i/>
          <w:iCs/>
        </w:rPr>
        <w:t>New UGrid</w:t>
      </w:r>
      <w:r>
        <w:t xml:space="preserve"> dialog, </w:t>
      </w:r>
      <w:r w:rsidR="00116435">
        <w:t xml:space="preserve">in the </w:t>
      </w:r>
      <w:r w:rsidR="00116435" w:rsidRPr="00F41B6A">
        <w:rPr>
          <w:i/>
          <w:iCs/>
        </w:rPr>
        <w:t>X-Dimension</w:t>
      </w:r>
      <w:r w:rsidR="00116435">
        <w:t xml:space="preserve"> and </w:t>
      </w:r>
      <w:r w:rsidR="00116435" w:rsidRPr="00F41B6A">
        <w:rPr>
          <w:i/>
          <w:iCs/>
        </w:rPr>
        <w:t>Y-Dimension</w:t>
      </w:r>
      <w:r w:rsidR="00116435">
        <w:rPr>
          <w:i/>
          <w:iCs/>
        </w:rPr>
        <w:t xml:space="preserve"> </w:t>
      </w:r>
      <w:r w:rsidR="00116435">
        <w:t xml:space="preserve">sections, </w:t>
      </w:r>
      <w:r>
        <w:t xml:space="preserve">change </w:t>
      </w:r>
      <w:r w:rsidR="00116435">
        <w:rPr>
          <w:i/>
        </w:rPr>
        <w:t>Length</w:t>
      </w:r>
      <w:r>
        <w:t xml:space="preserve"> to “75000”.</w:t>
      </w:r>
    </w:p>
    <w:p w14:paraId="7A215375" w14:textId="77777777" w:rsidR="00954308" w:rsidRDefault="00116435" w:rsidP="0030435A">
      <w:pPr>
        <w:pStyle w:val="ListNumber"/>
        <w:numPr>
          <w:ilvl w:val="0"/>
          <w:numId w:val="8"/>
        </w:numPr>
      </w:pPr>
      <w:r>
        <w:t xml:space="preserve">In the </w:t>
      </w:r>
      <w:r w:rsidRPr="00F41B6A">
        <w:rPr>
          <w:i/>
          <w:iCs/>
        </w:rPr>
        <w:t>X-Dimension</w:t>
      </w:r>
      <w:r>
        <w:t xml:space="preserve"> and </w:t>
      </w:r>
      <w:r w:rsidRPr="00F41B6A">
        <w:rPr>
          <w:i/>
          <w:iCs/>
        </w:rPr>
        <w:t>Y-Dimension</w:t>
      </w:r>
      <w:r>
        <w:rPr>
          <w:i/>
          <w:iCs/>
        </w:rPr>
        <w:t xml:space="preserve"> </w:t>
      </w:r>
      <w:r>
        <w:t>sections, c</w:t>
      </w:r>
      <w:r w:rsidR="00954308">
        <w:t xml:space="preserve">hange </w:t>
      </w:r>
      <w:r w:rsidR="00954308" w:rsidRPr="00F41B6A">
        <w:rPr>
          <w:i/>
          <w:iCs/>
        </w:rPr>
        <w:t>Number cells</w:t>
      </w:r>
      <w:r w:rsidR="00954308">
        <w:t xml:space="preserve"> to “15”.</w:t>
      </w:r>
    </w:p>
    <w:p w14:paraId="6B8BBAF1" w14:textId="77777777" w:rsidR="00954308" w:rsidRDefault="00116435" w:rsidP="0030435A">
      <w:pPr>
        <w:pStyle w:val="ListNumber"/>
        <w:numPr>
          <w:ilvl w:val="0"/>
          <w:numId w:val="8"/>
        </w:numPr>
      </w:pPr>
      <w:r>
        <w:t xml:space="preserve">In the </w:t>
      </w:r>
      <w:r w:rsidRPr="00F41B6A">
        <w:rPr>
          <w:i/>
          <w:iCs/>
        </w:rPr>
        <w:t>Z-Dimension</w:t>
      </w:r>
      <w:r>
        <w:t xml:space="preserve"> section, c</w:t>
      </w:r>
      <w:r w:rsidR="00954308">
        <w:t xml:space="preserve">hange </w:t>
      </w:r>
      <w:r w:rsidR="00954308" w:rsidRPr="00F41B6A">
        <w:rPr>
          <w:i/>
          <w:iCs/>
        </w:rPr>
        <w:t>Number cells</w:t>
      </w:r>
      <w:r w:rsidR="00954308">
        <w:t xml:space="preserve"> to “5”.</w:t>
      </w:r>
    </w:p>
    <w:p w14:paraId="6A8FB119" w14:textId="77777777" w:rsidR="00954308" w:rsidRDefault="00954308" w:rsidP="0030435A">
      <w:pPr>
        <w:pStyle w:val="ListNumber"/>
        <w:numPr>
          <w:ilvl w:val="0"/>
          <w:numId w:val="8"/>
        </w:numPr>
      </w:pPr>
      <w:r>
        <w:t xml:space="preserve">Make certain all of the </w:t>
      </w:r>
      <w:r w:rsidRPr="00074956">
        <w:rPr>
          <w:i/>
        </w:rPr>
        <w:t>Origin</w:t>
      </w:r>
      <w:r>
        <w:t xml:space="preserve"> fields are set to “0”.</w:t>
      </w:r>
    </w:p>
    <w:p w14:paraId="258A0E89" w14:textId="77777777" w:rsidR="00954308" w:rsidRDefault="00954308" w:rsidP="0030435A">
      <w:pPr>
        <w:pStyle w:val="ListNumber"/>
        <w:numPr>
          <w:ilvl w:val="0"/>
          <w:numId w:val="8"/>
        </w:numPr>
      </w:pPr>
      <w:r>
        <w:t xml:space="preserve">Click </w:t>
      </w:r>
      <w:r w:rsidRPr="00F41B6A">
        <w:rPr>
          <w:b/>
          <w:bCs/>
        </w:rPr>
        <w:t>OK</w:t>
      </w:r>
      <w:r>
        <w:rPr>
          <w:b/>
          <w:bCs/>
        </w:rPr>
        <w:t xml:space="preserve"> </w:t>
      </w:r>
      <w:r>
        <w:t xml:space="preserve">to close the </w:t>
      </w:r>
      <w:r>
        <w:rPr>
          <w:i/>
          <w:iCs/>
        </w:rPr>
        <w:t xml:space="preserve">New UGrid </w:t>
      </w:r>
      <w:r>
        <w:t>dialog.</w:t>
      </w:r>
    </w:p>
    <w:bookmarkEnd w:id="13"/>
    <w:bookmarkEnd w:id="14"/>
    <w:p w14:paraId="3C5C5A50" w14:textId="77777777" w:rsidR="00954308" w:rsidRDefault="00954308" w:rsidP="00954308">
      <w:pPr>
        <w:pStyle w:val="BodyText"/>
      </w:pPr>
      <w:r>
        <w:lastRenderedPageBreak/>
        <w:t>A UGrid should be visible in the Graphics Window (</w:t>
      </w:r>
      <w:r>
        <w:fldChar w:fldCharType="begin"/>
      </w:r>
      <w:r>
        <w:instrText xml:space="preserve"> REF _Ref29215812 \h </w:instrText>
      </w:r>
      <w:r>
        <w:fldChar w:fldCharType="separate"/>
      </w:r>
      <w:r w:rsidR="004E7259" w:rsidRPr="009462F9">
        <w:t>Figure</w:t>
      </w:r>
      <w:r w:rsidR="004E7259">
        <w:t xml:space="preserve"> </w:t>
      </w:r>
      <w:r w:rsidR="004E7259">
        <w:rPr>
          <w:noProof/>
        </w:rPr>
        <w:t>2</w:t>
      </w:r>
      <w:r>
        <w:fldChar w:fldCharType="end"/>
      </w:r>
      <w:r>
        <w:t>).</w:t>
      </w:r>
    </w:p>
    <w:p w14:paraId="3E017FE9" w14:textId="77777777" w:rsidR="00954308" w:rsidRDefault="00954308" w:rsidP="00954308">
      <w:pPr>
        <w:pStyle w:val="BodyText"/>
        <w:rPr>
          <w:noProof/>
        </w:rPr>
      </w:pPr>
      <w:r>
        <w:rPr>
          <w:noProof/>
        </w:rPr>
        <w:drawing>
          <wp:inline distT="0" distB="0" distL="0" distR="0" wp14:anchorId="40F966CE" wp14:editId="3AE9BD03">
            <wp:extent cx="3200400" cy="3118104"/>
            <wp:effectExtent l="19050" t="19050" r="19050" b="254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118104"/>
                    </a:xfrm>
                    <a:prstGeom prst="rect">
                      <a:avLst/>
                    </a:prstGeom>
                    <a:noFill/>
                    <a:ln w="6350" cmpd="sng">
                      <a:solidFill>
                        <a:srgbClr val="000000"/>
                      </a:solidFill>
                      <a:miter lim="800000"/>
                      <a:headEnd/>
                      <a:tailEnd/>
                    </a:ln>
                    <a:effectLst/>
                  </pic:spPr>
                </pic:pic>
              </a:graphicData>
            </a:graphic>
          </wp:inline>
        </w:drawing>
      </w:r>
    </w:p>
    <w:p w14:paraId="5A94E71C" w14:textId="77777777" w:rsidR="00954308" w:rsidRDefault="00954308" w:rsidP="00954308">
      <w:pPr>
        <w:pStyle w:val="Caption"/>
      </w:pPr>
      <w:bookmarkStart w:id="15" w:name="_Ref29215812"/>
      <w:bookmarkStart w:id="16" w:name="_Ref29215798"/>
      <w:r w:rsidRPr="009462F9">
        <w:t>Figure</w:t>
      </w:r>
      <w:r>
        <w:t xml:space="preserve"> </w:t>
      </w:r>
      <w:fldSimple w:instr=" SEQ Figure \* ARABIC ">
        <w:r w:rsidR="004E7259">
          <w:rPr>
            <w:noProof/>
          </w:rPr>
          <w:t>2</w:t>
        </w:r>
      </w:fldSimple>
      <w:bookmarkEnd w:id="15"/>
      <w:r w:rsidR="008E7A0B">
        <w:t xml:space="preserve">   </w:t>
      </w:r>
      <w:r w:rsidR="00056851">
        <w:t xml:space="preserve">   </w:t>
      </w:r>
      <w:r>
        <w:t>Initial project</w:t>
      </w:r>
      <w:bookmarkEnd w:id="16"/>
    </w:p>
    <w:p w14:paraId="1D72F25E" w14:textId="77777777" w:rsidR="00954308" w:rsidRDefault="00954308" w:rsidP="00954308">
      <w:pPr>
        <w:pStyle w:val="Heading1"/>
      </w:pPr>
      <w:bookmarkStart w:id="17" w:name="_Toc112844227"/>
      <w:bookmarkStart w:id="18" w:name="_Toc75869341"/>
      <w:bookmarkStart w:id="19" w:name="_Toc110334604"/>
      <w:bookmarkStart w:id="20" w:name="_Toc351172052"/>
      <w:bookmarkStart w:id="21" w:name="_Toc361455736"/>
      <w:bookmarkEnd w:id="8"/>
      <w:bookmarkEnd w:id="9"/>
      <w:bookmarkEnd w:id="10"/>
      <w:r>
        <w:t>Creating the MODFLOW 6 Simulation</w:t>
      </w:r>
      <w:bookmarkEnd w:id="17"/>
      <w:bookmarkEnd w:id="18"/>
      <w:bookmarkEnd w:id="19"/>
    </w:p>
    <w:p w14:paraId="5DC8C7C7" w14:textId="77777777" w:rsidR="00954308" w:rsidRDefault="00954308" w:rsidP="00954308">
      <w:pPr>
        <w:pStyle w:val="BodyText"/>
      </w:pPr>
      <w:r>
        <w:t>The next step is to initialize the MODFLOW6 simulation.</w:t>
      </w:r>
      <w:bookmarkEnd w:id="20"/>
      <w:bookmarkEnd w:id="21"/>
    </w:p>
    <w:p w14:paraId="7AA51001" w14:textId="77777777" w:rsidR="00954308" w:rsidRDefault="00954308" w:rsidP="0030435A">
      <w:pPr>
        <w:pStyle w:val="BodyText"/>
        <w:numPr>
          <w:ilvl w:val="0"/>
          <w:numId w:val="29"/>
        </w:numPr>
        <w:spacing w:before="60" w:after="120"/>
      </w:pPr>
      <w:r w:rsidRPr="005B64E6">
        <w:t>In the</w:t>
      </w:r>
      <w:r>
        <w:t xml:space="preserve"> </w:t>
      </w:r>
      <w:r w:rsidRPr="00AD0569">
        <w:rPr>
          <w:iCs/>
        </w:rPr>
        <w:t>Project Explorer,</w:t>
      </w:r>
      <w:r>
        <w:t xml:space="preserve"> </w:t>
      </w:r>
      <w:r w:rsidRPr="005B64E6">
        <w:t>right-click on “</w:t>
      </w:r>
      <w:r>
        <w:rPr>
          <w:noProof/>
        </w:rPr>
        <w:drawing>
          <wp:inline distT="0" distB="0" distL="0" distR="0" wp14:anchorId="3404DD34" wp14:editId="39A6E7D0">
            <wp:extent cx="142240" cy="142240"/>
            <wp:effectExtent l="0" t="0" r="0" b="0"/>
            <wp:docPr id="85" name="Picture 85" descr="File:Project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e:Project Icon.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5B64E6">
        <w:t xml:space="preserve"> Project” and select</w:t>
      </w:r>
      <w:r>
        <w:t xml:space="preserve"> </w:t>
      </w:r>
      <w:r w:rsidRPr="00821A72">
        <w:rPr>
          <w:i/>
        </w:rPr>
        <w:t>New Simulation</w:t>
      </w:r>
      <w:r>
        <w:t xml:space="preserve"> | </w:t>
      </w:r>
      <w:r w:rsidRPr="005B64E6">
        <w:rPr>
          <w:b/>
          <w:iCs/>
        </w:rPr>
        <w:t>MODFLOW</w:t>
      </w:r>
      <w:r w:rsidRPr="00AD0569">
        <w:rPr>
          <w:b/>
          <w:iCs/>
        </w:rPr>
        <w:t xml:space="preserve"> </w:t>
      </w:r>
      <w:r w:rsidRPr="005B64E6">
        <w:rPr>
          <w:b/>
          <w:iCs/>
        </w:rPr>
        <w:t xml:space="preserve">6 </w:t>
      </w:r>
      <w:r w:rsidRPr="005B64E6">
        <w:rPr>
          <w:iCs/>
        </w:rPr>
        <w:t>to bring up the</w:t>
      </w:r>
      <w:r w:rsidRPr="00AD0569">
        <w:rPr>
          <w:iCs/>
        </w:rPr>
        <w:t xml:space="preserve"> </w:t>
      </w:r>
      <w:r w:rsidRPr="00821A72">
        <w:rPr>
          <w:i/>
          <w:iCs/>
        </w:rPr>
        <w:t>New MODFLOW 6 Simulation</w:t>
      </w:r>
      <w:r w:rsidRPr="005B48ED">
        <w:rPr>
          <w:iCs/>
        </w:rPr>
        <w:t xml:space="preserve"> </w:t>
      </w:r>
      <w:r w:rsidRPr="005B64E6">
        <w:rPr>
          <w:iCs/>
        </w:rPr>
        <w:t>dialog</w:t>
      </w:r>
      <w:r>
        <w:t>.</w:t>
      </w:r>
    </w:p>
    <w:p w14:paraId="2963FA17" w14:textId="77777777" w:rsidR="00954308" w:rsidRDefault="00954308" w:rsidP="00954308">
      <w:pPr>
        <w:pStyle w:val="BodyText"/>
      </w:pPr>
      <w:r>
        <w:t>First, select the UGrid. If multiple UGrids were available, the selected one becomes associated with the simulation. Since this project only has one UGrid available, use that one.</w:t>
      </w:r>
    </w:p>
    <w:p w14:paraId="7B7E046A" w14:textId="77777777" w:rsidR="00954308" w:rsidRPr="00285125" w:rsidRDefault="00954308" w:rsidP="0030435A">
      <w:pPr>
        <w:numPr>
          <w:ilvl w:val="0"/>
          <w:numId w:val="29"/>
        </w:numPr>
        <w:spacing w:before="60" w:after="120"/>
      </w:pPr>
      <w:r w:rsidRPr="00285125">
        <w:t xml:space="preserve">In the </w:t>
      </w:r>
      <w:r w:rsidRPr="00821A72">
        <w:rPr>
          <w:i/>
        </w:rPr>
        <w:t>Select UGrid</w:t>
      </w:r>
      <w:r w:rsidRPr="00285125">
        <w:t xml:space="preserve"> section, verify the box next to “</w:t>
      </w:r>
      <w:r>
        <w:rPr>
          <w:noProof/>
        </w:rPr>
        <w:drawing>
          <wp:inline distT="0" distB="0" distL="0" distR="0" wp14:anchorId="5317DAD2" wp14:editId="55329656">
            <wp:extent cx="142240" cy="142240"/>
            <wp:effectExtent l="0" t="0" r="0" b="0"/>
            <wp:docPr id="84" name="Picture 84" descr="File:UGrid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le:UGrid Module Icon.s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285125">
        <w:t xml:space="preserve"> ugrid” is checked.</w:t>
      </w:r>
    </w:p>
    <w:p w14:paraId="2C7C6253" w14:textId="77777777" w:rsidR="00954308" w:rsidRDefault="00954308" w:rsidP="00954308">
      <w:pPr>
        <w:pStyle w:val="BodyText"/>
      </w:pPr>
      <w:r>
        <w:t xml:space="preserve">Now select the packages. The input to </w:t>
      </w:r>
      <w:r w:rsidRPr="003E1A21">
        <w:rPr>
          <w:rStyle w:val="Highlight"/>
          <w:i w:val="0"/>
          <w:iCs/>
        </w:rPr>
        <w:t>MODFLOW</w:t>
      </w:r>
      <w:r w:rsidRPr="003E1A21">
        <w:rPr>
          <w:i/>
        </w:rPr>
        <w:t xml:space="preserve"> </w:t>
      </w:r>
      <w:r w:rsidRPr="003E1A21">
        <w:t xml:space="preserve">6 </w:t>
      </w:r>
      <w:r>
        <w:t>is subdivided into packages. Packages can be selected when setting up the simulation. If needed, packages can also be added to the simulation later. For now, select the following packages:</w:t>
      </w:r>
    </w:p>
    <w:p w14:paraId="3AD4E1E5" w14:textId="77777777" w:rsidR="00954308" w:rsidRPr="00285125" w:rsidRDefault="00954308" w:rsidP="0030435A">
      <w:pPr>
        <w:pStyle w:val="BodyText"/>
        <w:numPr>
          <w:ilvl w:val="0"/>
          <w:numId w:val="29"/>
        </w:numPr>
        <w:spacing w:before="60" w:after="120"/>
      </w:pPr>
      <w:r w:rsidRPr="00285125">
        <w:rPr>
          <w:rStyle w:val="BodyTextChar"/>
        </w:rPr>
        <w:t xml:space="preserve">In the </w:t>
      </w:r>
      <w:r w:rsidRPr="00821A72">
        <w:rPr>
          <w:rStyle w:val="BodyTextChar"/>
          <w:i/>
        </w:rPr>
        <w:t>GWF – Groundwater Flow Model</w:t>
      </w:r>
      <w:r w:rsidRPr="00285125">
        <w:rPr>
          <w:rStyle w:val="BodyTextChar"/>
        </w:rPr>
        <w:t xml:space="preserve"> section, select the following</w:t>
      </w:r>
      <w:r w:rsidRPr="00285125">
        <w:t>:</w:t>
      </w:r>
    </w:p>
    <w:p w14:paraId="13EADC92" w14:textId="77777777" w:rsidR="00954308" w:rsidRPr="00821A72" w:rsidRDefault="00954308" w:rsidP="0030435A">
      <w:pPr>
        <w:pStyle w:val="BodyText"/>
        <w:numPr>
          <w:ilvl w:val="0"/>
          <w:numId w:val="30"/>
        </w:numPr>
        <w:spacing w:before="60" w:after="120"/>
        <w:rPr>
          <w:i/>
        </w:rPr>
      </w:pPr>
      <w:r w:rsidRPr="00821A72">
        <w:rPr>
          <w:i/>
        </w:rPr>
        <w:t>CHD – Constant Head</w:t>
      </w:r>
    </w:p>
    <w:p w14:paraId="341C805E" w14:textId="77777777" w:rsidR="00954308" w:rsidRPr="00821A72" w:rsidRDefault="00954308" w:rsidP="0030435A">
      <w:pPr>
        <w:pStyle w:val="BodyText"/>
        <w:numPr>
          <w:ilvl w:val="0"/>
          <w:numId w:val="30"/>
        </w:numPr>
        <w:spacing w:before="60" w:after="120"/>
        <w:rPr>
          <w:i/>
        </w:rPr>
      </w:pPr>
      <w:r w:rsidRPr="00821A72">
        <w:rPr>
          <w:i/>
        </w:rPr>
        <w:t>DRN – Drain</w:t>
      </w:r>
    </w:p>
    <w:p w14:paraId="447559E2" w14:textId="77777777" w:rsidR="00954308" w:rsidRPr="00821A72" w:rsidRDefault="00954308" w:rsidP="0030435A">
      <w:pPr>
        <w:pStyle w:val="BodyText"/>
        <w:numPr>
          <w:ilvl w:val="0"/>
          <w:numId w:val="30"/>
        </w:numPr>
        <w:spacing w:before="60" w:after="120"/>
        <w:rPr>
          <w:i/>
        </w:rPr>
      </w:pPr>
      <w:r w:rsidRPr="00821A72">
        <w:rPr>
          <w:i/>
        </w:rPr>
        <w:t>RCH – Recharge</w:t>
      </w:r>
    </w:p>
    <w:p w14:paraId="650614BB" w14:textId="77777777" w:rsidR="00954308" w:rsidRPr="00821A72" w:rsidRDefault="00954308" w:rsidP="0030435A">
      <w:pPr>
        <w:pStyle w:val="BodyText"/>
        <w:numPr>
          <w:ilvl w:val="0"/>
          <w:numId w:val="30"/>
        </w:numPr>
        <w:spacing w:before="60" w:after="120"/>
        <w:rPr>
          <w:i/>
        </w:rPr>
      </w:pPr>
      <w:r w:rsidRPr="00821A72">
        <w:rPr>
          <w:i/>
        </w:rPr>
        <w:t xml:space="preserve">WEL – Well </w:t>
      </w:r>
    </w:p>
    <w:p w14:paraId="35563DC6" w14:textId="77777777" w:rsidR="00954308" w:rsidRPr="00285125" w:rsidRDefault="00954308" w:rsidP="0030435A">
      <w:pPr>
        <w:pStyle w:val="BodyText"/>
        <w:numPr>
          <w:ilvl w:val="0"/>
          <w:numId w:val="29"/>
        </w:numPr>
        <w:spacing w:before="60" w:after="120"/>
      </w:pPr>
      <w:r w:rsidRPr="00285125">
        <w:rPr>
          <w:rStyle w:val="BodyTextChar"/>
        </w:rPr>
        <w:t xml:space="preserve">Click </w:t>
      </w:r>
      <w:r w:rsidRPr="00821A72">
        <w:rPr>
          <w:rStyle w:val="BodyTextChar"/>
          <w:b/>
        </w:rPr>
        <w:t>OK</w:t>
      </w:r>
      <w:r w:rsidRPr="00285125">
        <w:rPr>
          <w:rStyle w:val="BodyTextChar"/>
        </w:rPr>
        <w:t xml:space="preserve"> to exit the </w:t>
      </w:r>
      <w:r w:rsidRPr="00821A72">
        <w:rPr>
          <w:rStyle w:val="BodyTextChar"/>
          <w:i/>
        </w:rPr>
        <w:t>New MODFLOW 6 Simulation</w:t>
      </w:r>
      <w:r w:rsidRPr="00285125">
        <w:rPr>
          <w:rStyle w:val="BodyTextChar"/>
        </w:rPr>
        <w:t xml:space="preserve"> dialog</w:t>
      </w:r>
      <w:r w:rsidRPr="00285125">
        <w:t>.</w:t>
      </w:r>
    </w:p>
    <w:p w14:paraId="488CA7BA" w14:textId="77777777" w:rsidR="00954308" w:rsidRDefault="00954308" w:rsidP="00954308">
      <w:pPr>
        <w:pStyle w:val="BodyText"/>
      </w:pPr>
      <w:r>
        <w:t>A new simulation (“</w:t>
      </w:r>
      <w:r>
        <w:rPr>
          <w:noProof/>
        </w:rPr>
        <w:drawing>
          <wp:inline distT="0" distB="0" distL="0" distR="0" wp14:anchorId="10BE383D" wp14:editId="6C802B36">
            <wp:extent cx="142240" cy="130810"/>
            <wp:effectExtent l="0" t="0" r="0" b="2540"/>
            <wp:docPr id="83" name="Picture 83"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sim”) will appear in the Project Explorer. Also in the Project Explorer, the different packages are listed under the simulation. </w:t>
      </w:r>
    </w:p>
    <w:p w14:paraId="570B5965" w14:textId="77777777" w:rsidR="00954308" w:rsidRPr="005B64E6" w:rsidRDefault="00954308" w:rsidP="0030435A">
      <w:pPr>
        <w:pStyle w:val="BodyText"/>
        <w:numPr>
          <w:ilvl w:val="0"/>
          <w:numId w:val="29"/>
        </w:numPr>
        <w:spacing w:before="60" w:after="120"/>
      </w:pPr>
      <w:r w:rsidRPr="00285125">
        <w:rPr>
          <w:rStyle w:val="BodyTextChar"/>
        </w:rPr>
        <w:t>Expand the new simulation</w:t>
      </w:r>
      <w:r w:rsidRPr="005B64E6">
        <w:t xml:space="preserve"> “</w:t>
      </w:r>
      <w:r>
        <w:rPr>
          <w:noProof/>
        </w:rPr>
        <w:drawing>
          <wp:inline distT="0" distB="0" distL="0" distR="0" wp14:anchorId="0C06B985" wp14:editId="7907E360">
            <wp:extent cx="142240" cy="130810"/>
            <wp:effectExtent l="0" t="0" r="0" b="2540"/>
            <wp:docPr id="82" name="Picture 82"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rsidRPr="005B64E6">
        <w:t xml:space="preserve"> sim”</w:t>
      </w:r>
      <w:r>
        <w:t xml:space="preserve"> and the “</w:t>
      </w:r>
      <w:r w:rsidR="001D5EC3">
        <w:rPr>
          <w:noProof/>
        </w:rPr>
        <w:drawing>
          <wp:inline distT="0" distB="0" distL="0" distR="0" wp14:anchorId="3EAAE5B1" wp14:editId="3D3A8F0B">
            <wp:extent cx="152400" cy="152400"/>
            <wp:effectExtent l="0" t="0" r="0" b="0"/>
            <wp:docPr id="8" name="Picture 8" descr="File:MF6 GWF Mod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MF6 GWF Model.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flow” package under it</w:t>
      </w:r>
      <w:r w:rsidRPr="005B64E6">
        <w:t>.</w:t>
      </w:r>
    </w:p>
    <w:p w14:paraId="697154D3" w14:textId="77777777" w:rsidR="00954308" w:rsidRDefault="00954308" w:rsidP="00954308">
      <w:pPr>
        <w:pStyle w:val="BodyText"/>
      </w:pPr>
      <w:r>
        <w:lastRenderedPageBreak/>
        <w:t>Along with the optional packages that were selected, the standard TDIS, IMS, DIS, IC, NPF, and OC packages are listed. These are the default names given by GMS. The names of the packages can be changed if desired.</w:t>
      </w:r>
    </w:p>
    <w:p w14:paraId="3BD01A63" w14:textId="77777777" w:rsidR="00954308" w:rsidRDefault="00954308" w:rsidP="00954308">
      <w:pPr>
        <w:pStyle w:val="Heading1"/>
      </w:pPr>
      <w:bookmarkStart w:id="22" w:name="_Toc75869342"/>
      <w:bookmarkStart w:id="23" w:name="_Toc110334605"/>
      <w:r>
        <w:t>Temporal Discretization</w:t>
      </w:r>
      <w:bookmarkEnd w:id="22"/>
      <w:bookmarkEnd w:id="23"/>
    </w:p>
    <w:p w14:paraId="39912BD8" w14:textId="77777777" w:rsidR="00954308" w:rsidRDefault="00954308" w:rsidP="00954308">
      <w:pPr>
        <w:pStyle w:val="BodyText"/>
      </w:pPr>
      <w:r>
        <w:t>Review the temporal discretization for the simulation in the TDIS package. This package controls the timing for the simulation.</w:t>
      </w:r>
    </w:p>
    <w:p w14:paraId="114BDC2E" w14:textId="77777777" w:rsidR="00954308" w:rsidRDefault="00954308" w:rsidP="0030435A">
      <w:pPr>
        <w:pStyle w:val="BodyText"/>
        <w:numPr>
          <w:ilvl w:val="0"/>
          <w:numId w:val="25"/>
        </w:numPr>
        <w:spacing w:before="60" w:after="120"/>
      </w:pPr>
      <w:r>
        <w:t>In the Project Explorer, right-click on “</w:t>
      </w:r>
      <w:r>
        <w:rPr>
          <w:noProof/>
        </w:rPr>
        <w:drawing>
          <wp:inline distT="0" distB="0" distL="0" distR="0" wp14:anchorId="0A8E6760" wp14:editId="14208134">
            <wp:extent cx="154305" cy="154305"/>
            <wp:effectExtent l="0" t="0" r="0" b="0"/>
            <wp:docPr id="81" name="Picture 81"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TDIS” and select </w:t>
      </w:r>
      <w:r w:rsidRPr="00885FC0">
        <w:rPr>
          <w:b/>
        </w:rPr>
        <w:t>Open</w:t>
      </w:r>
      <w:r>
        <w:rPr>
          <w:b/>
        </w:rPr>
        <w:t>…</w:t>
      </w:r>
      <w:r>
        <w:t xml:space="preserve"> to bring up the </w:t>
      </w:r>
      <w:r>
        <w:rPr>
          <w:i/>
        </w:rPr>
        <w:t>Temporal Discretization</w:t>
      </w:r>
      <w:r w:rsidRPr="00885FC0">
        <w:rPr>
          <w:i/>
        </w:rPr>
        <w:t xml:space="preserve"> (</w:t>
      </w:r>
      <w:r>
        <w:rPr>
          <w:i/>
        </w:rPr>
        <w:t>TDIS</w:t>
      </w:r>
      <w:r w:rsidRPr="00885FC0">
        <w:rPr>
          <w:i/>
        </w:rPr>
        <w:t>) Package</w:t>
      </w:r>
      <w:r>
        <w:t xml:space="preserve"> dialog.</w:t>
      </w:r>
    </w:p>
    <w:p w14:paraId="264A9AF7" w14:textId="77777777" w:rsidR="00954308" w:rsidRDefault="00954308" w:rsidP="0030435A">
      <w:pPr>
        <w:pStyle w:val="BodyText"/>
        <w:numPr>
          <w:ilvl w:val="0"/>
          <w:numId w:val="25"/>
        </w:numPr>
        <w:spacing w:before="60" w:after="120"/>
      </w:pPr>
      <w:r>
        <w:t xml:space="preserve">Turn on </w:t>
      </w:r>
      <w:r>
        <w:rPr>
          <w:i/>
        </w:rPr>
        <w:t>OPTIONS</w:t>
      </w:r>
      <w:r>
        <w:t xml:space="preserve"> in the </w:t>
      </w:r>
      <w:r w:rsidRPr="002E3BC4">
        <w:rPr>
          <w:i/>
        </w:rPr>
        <w:t>Sections</w:t>
      </w:r>
      <w:r>
        <w:t xml:space="preserve"> area.</w:t>
      </w:r>
    </w:p>
    <w:p w14:paraId="1727CFCC" w14:textId="77777777" w:rsidR="00954308" w:rsidRDefault="00954308" w:rsidP="0030435A">
      <w:pPr>
        <w:pStyle w:val="BodyText"/>
        <w:numPr>
          <w:ilvl w:val="0"/>
          <w:numId w:val="25"/>
        </w:numPr>
        <w:spacing w:before="60" w:after="120"/>
      </w:pPr>
      <w:r>
        <w:t xml:space="preserve">Change the </w:t>
      </w:r>
      <w:r>
        <w:rPr>
          <w:i/>
        </w:rPr>
        <w:t>TIME_UNITS</w:t>
      </w:r>
      <w:r>
        <w:t xml:space="preserve"> to “SECONDS” to match the example.</w:t>
      </w:r>
    </w:p>
    <w:p w14:paraId="6D5B8552" w14:textId="77777777" w:rsidR="00954308" w:rsidRDefault="00954308" w:rsidP="0030435A">
      <w:pPr>
        <w:pStyle w:val="BodyText"/>
        <w:numPr>
          <w:ilvl w:val="0"/>
          <w:numId w:val="25"/>
        </w:numPr>
        <w:spacing w:before="60" w:after="120"/>
      </w:pPr>
      <w:r>
        <w:t xml:space="preserve">Under </w:t>
      </w:r>
      <w:r w:rsidRPr="007D0A83">
        <w:rPr>
          <w:i/>
        </w:rPr>
        <w:t>PERIODDATA</w:t>
      </w:r>
      <w:r>
        <w:t xml:space="preserve">, change the </w:t>
      </w:r>
      <w:r w:rsidRPr="007D0A83">
        <w:rPr>
          <w:i/>
        </w:rPr>
        <w:t>PERLEN</w:t>
      </w:r>
      <w:r>
        <w:t xml:space="preserve"> in the first row to “86400”.</w:t>
      </w:r>
    </w:p>
    <w:p w14:paraId="6B168E2D" w14:textId="77777777" w:rsidR="00954308" w:rsidRDefault="00954308" w:rsidP="0030435A">
      <w:pPr>
        <w:pStyle w:val="BodyText"/>
        <w:numPr>
          <w:ilvl w:val="0"/>
          <w:numId w:val="25"/>
        </w:numPr>
        <w:spacing w:before="60" w:after="120"/>
      </w:pPr>
      <w:r>
        <w:t xml:space="preserve">Click </w:t>
      </w:r>
      <w:r w:rsidRPr="002E3BC4">
        <w:rPr>
          <w:b/>
        </w:rPr>
        <w:t xml:space="preserve">OK </w:t>
      </w:r>
      <w:r>
        <w:t xml:space="preserve">to close the </w:t>
      </w:r>
      <w:r w:rsidRPr="00C60BC0">
        <w:rPr>
          <w:i/>
        </w:rPr>
        <w:t>Temporal Discretization (TDIS) Package</w:t>
      </w:r>
      <w:r>
        <w:t xml:space="preserve"> dialog.</w:t>
      </w:r>
    </w:p>
    <w:p w14:paraId="5B594A0F" w14:textId="77777777" w:rsidR="00954308" w:rsidRPr="00967DDB" w:rsidRDefault="00954308" w:rsidP="00954308">
      <w:pPr>
        <w:pStyle w:val="Heading1"/>
      </w:pPr>
      <w:bookmarkStart w:id="24" w:name="_Toc361455741"/>
      <w:bookmarkStart w:id="25" w:name="_Toc75869343"/>
      <w:bookmarkStart w:id="26" w:name="_Toc110334606"/>
      <w:bookmarkStart w:id="27" w:name="_Toc361455742"/>
      <w:r>
        <w:t>Constant</w:t>
      </w:r>
      <w:r w:rsidRPr="00967DDB">
        <w:t xml:space="preserve"> Head</w:t>
      </w:r>
      <w:bookmarkEnd w:id="24"/>
      <w:r>
        <w:t xml:space="preserve"> Package</w:t>
      </w:r>
      <w:bookmarkEnd w:id="25"/>
      <w:bookmarkEnd w:id="26"/>
    </w:p>
    <w:bookmarkEnd w:id="27"/>
    <w:p w14:paraId="0B7B0914" w14:textId="77777777" w:rsidR="00954308" w:rsidRDefault="00954308" w:rsidP="00954308">
      <w:pPr>
        <w:pStyle w:val="BodyText"/>
      </w:pPr>
      <w:r>
        <w:t>The next step is to define the head boundary along the west sides of the model. In some cases, it is easier to assign values directly to cells. This can be accomplished by editing the properties of the cells. Before using the command, it is necessary to first select the cells in the leftmost column.</w:t>
      </w:r>
    </w:p>
    <w:p w14:paraId="0A17FFC3" w14:textId="77777777" w:rsidR="00954308" w:rsidRDefault="00954308" w:rsidP="00954308">
      <w:pPr>
        <w:pStyle w:val="BodyText"/>
      </w:pPr>
      <w:r>
        <w:t>Do the following to select the cells:</w:t>
      </w:r>
    </w:p>
    <w:p w14:paraId="55BB97DB" w14:textId="77777777" w:rsidR="00954308" w:rsidRDefault="00954308" w:rsidP="0030435A">
      <w:pPr>
        <w:numPr>
          <w:ilvl w:val="0"/>
          <w:numId w:val="11"/>
        </w:numPr>
        <w:spacing w:before="60" w:after="120"/>
      </w:pPr>
      <w:r>
        <w:t xml:space="preserve">Select the </w:t>
      </w:r>
      <w:r w:rsidRPr="00D40584">
        <w:rPr>
          <w:rStyle w:val="Highlight"/>
          <w:b/>
          <w:i w:val="0"/>
        </w:rPr>
        <w:t>Select Cells</w:t>
      </w:r>
      <w:r>
        <w:t xml:space="preserve"> </w:t>
      </w:r>
      <w:r>
        <w:rPr>
          <w:noProof/>
        </w:rPr>
        <w:drawing>
          <wp:inline distT="0" distB="0" distL="0" distR="0" wp14:anchorId="3E096BA0" wp14:editId="0A72BAC3">
            <wp:extent cx="106680" cy="142240"/>
            <wp:effectExtent l="0" t="0" r="7620" b="0"/>
            <wp:docPr id="80" name="Picture 80" descr="File:Select UGri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ile:Select UGrid Cell Tool.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680" cy="142240"/>
                    </a:xfrm>
                    <a:prstGeom prst="rect">
                      <a:avLst/>
                    </a:prstGeom>
                    <a:noFill/>
                    <a:ln>
                      <a:noFill/>
                    </a:ln>
                  </pic:spPr>
                </pic:pic>
              </a:graphicData>
            </a:graphic>
          </wp:inline>
        </w:drawing>
      </w:r>
      <w:r>
        <w:rPr>
          <w:noProof/>
        </w:rPr>
        <w:t xml:space="preserve"> </w:t>
      </w:r>
      <w:r>
        <w:t>tool.</w:t>
      </w:r>
    </w:p>
    <w:p w14:paraId="18BD995B" w14:textId="77777777" w:rsidR="00954308" w:rsidRDefault="00954308" w:rsidP="0030435A">
      <w:pPr>
        <w:numPr>
          <w:ilvl w:val="0"/>
          <w:numId w:val="11"/>
        </w:numPr>
        <w:spacing w:before="60" w:after="120"/>
      </w:pPr>
      <w:r>
        <w:t>Drag a box around all of the cells in the leftmost column of the grid to highlight them (</w:t>
      </w:r>
      <w:r>
        <w:fldChar w:fldCharType="begin"/>
      </w:r>
      <w:r>
        <w:instrText xml:space="preserve"> REF _Ref440984274 \h  \* MERGEFORMAT </w:instrText>
      </w:r>
      <w:r>
        <w:fldChar w:fldCharType="separate"/>
      </w:r>
      <w:r w:rsidR="004E7259">
        <w:t xml:space="preserve">Figure </w:t>
      </w:r>
      <w:r w:rsidR="004E7259">
        <w:rPr>
          <w:noProof/>
        </w:rPr>
        <w:t>3</w:t>
      </w:r>
      <w:r>
        <w:fldChar w:fldCharType="end"/>
      </w:r>
      <w:r>
        <w:t>).</w:t>
      </w:r>
    </w:p>
    <w:p w14:paraId="3CB10802" w14:textId="77777777" w:rsidR="00954308" w:rsidRDefault="00954308" w:rsidP="00042987">
      <w:pPr>
        <w:pStyle w:val="BodyText"/>
      </w:pPr>
      <w:r>
        <w:rPr>
          <w:noProof/>
        </w:rPr>
        <w:drawing>
          <wp:inline distT="0" distB="0" distL="0" distR="0" wp14:anchorId="6E7371F3" wp14:editId="5DE7706F">
            <wp:extent cx="2971800" cy="2882824"/>
            <wp:effectExtent l="19050" t="19050" r="19050" b="133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882824"/>
                    </a:xfrm>
                    <a:prstGeom prst="rect">
                      <a:avLst/>
                    </a:prstGeom>
                    <a:noFill/>
                    <a:ln w="6350" cmpd="sng">
                      <a:solidFill>
                        <a:srgbClr val="000000"/>
                      </a:solidFill>
                      <a:miter lim="800000"/>
                      <a:headEnd/>
                      <a:tailEnd/>
                    </a:ln>
                    <a:effectLst/>
                  </pic:spPr>
                </pic:pic>
              </a:graphicData>
            </a:graphic>
          </wp:inline>
        </w:drawing>
      </w:r>
    </w:p>
    <w:p w14:paraId="6E8D074C" w14:textId="77777777" w:rsidR="00954308" w:rsidRDefault="00954308" w:rsidP="00954308">
      <w:pPr>
        <w:pStyle w:val="Caption"/>
      </w:pPr>
      <w:bookmarkStart w:id="28" w:name="_Ref440984274"/>
      <w:r>
        <w:t xml:space="preserve">Figure </w:t>
      </w:r>
      <w:fldSimple w:instr=" SEQ Figure \* ARABIC ">
        <w:r w:rsidR="004E7259">
          <w:rPr>
            <w:noProof/>
          </w:rPr>
          <w:t>3</w:t>
        </w:r>
      </w:fldSimple>
      <w:bookmarkEnd w:id="28"/>
      <w:r w:rsidR="008E7A0B">
        <w:t xml:space="preserve">   </w:t>
      </w:r>
      <w:r w:rsidR="00056851">
        <w:t xml:space="preserve">   </w:t>
      </w:r>
      <w:r>
        <w:t>Highlight the leftmost column</w:t>
      </w:r>
    </w:p>
    <w:p w14:paraId="335DCEE5" w14:textId="77777777" w:rsidR="005C72A1" w:rsidRDefault="005C72A1" w:rsidP="00954308">
      <w:pPr>
        <w:pStyle w:val="BodyText"/>
      </w:pPr>
    </w:p>
    <w:p w14:paraId="30D6EA67" w14:textId="77777777" w:rsidR="00954308" w:rsidRDefault="00954308" w:rsidP="00954308">
      <w:pPr>
        <w:pStyle w:val="BodyText"/>
      </w:pPr>
      <w:r>
        <w:lastRenderedPageBreak/>
        <w:t>To edit the head value:</w:t>
      </w:r>
    </w:p>
    <w:p w14:paraId="3FEB48A3" w14:textId="77777777" w:rsidR="00954308" w:rsidRDefault="00954308" w:rsidP="0030435A">
      <w:pPr>
        <w:numPr>
          <w:ilvl w:val="0"/>
          <w:numId w:val="11"/>
        </w:numPr>
        <w:spacing w:before="60" w:after="120"/>
      </w:pPr>
      <w:r>
        <w:t xml:space="preserve">Right-click on one of the selected cells and select </w:t>
      </w:r>
      <w:r w:rsidRPr="00E265E6">
        <w:rPr>
          <w:b/>
        </w:rPr>
        <w:t xml:space="preserve">Cell </w:t>
      </w:r>
      <w:r w:rsidRPr="00D40584">
        <w:rPr>
          <w:b/>
        </w:rPr>
        <w:t>Properties…</w:t>
      </w:r>
      <w:r>
        <w:t xml:space="preserve"> to bring up the </w:t>
      </w:r>
      <w:r>
        <w:rPr>
          <w:i/>
        </w:rPr>
        <w:t>Cell Properties D</w:t>
      </w:r>
      <w:r w:rsidRPr="00E265E6">
        <w:rPr>
          <w:i/>
        </w:rPr>
        <w:t>ialog</w:t>
      </w:r>
      <w:r>
        <w:t>.</w:t>
      </w:r>
    </w:p>
    <w:p w14:paraId="404E592D" w14:textId="77777777" w:rsidR="00954308" w:rsidRDefault="00954308" w:rsidP="0030435A">
      <w:pPr>
        <w:numPr>
          <w:ilvl w:val="0"/>
          <w:numId w:val="11"/>
        </w:numPr>
        <w:spacing w:before="60" w:after="120"/>
      </w:pPr>
      <w:r>
        <w:t xml:space="preserve">Select “CHD” from the </w:t>
      </w:r>
      <w:r w:rsidRPr="00E265E6">
        <w:rPr>
          <w:i/>
        </w:rPr>
        <w:t>Packages</w:t>
      </w:r>
      <w:r>
        <w:t xml:space="preserve"> list on the left.</w:t>
      </w:r>
    </w:p>
    <w:p w14:paraId="18BFE386" w14:textId="77777777" w:rsidR="00954308" w:rsidRPr="00112C6E" w:rsidRDefault="00954308" w:rsidP="0030435A">
      <w:pPr>
        <w:numPr>
          <w:ilvl w:val="0"/>
          <w:numId w:val="11"/>
        </w:numPr>
        <w:spacing w:before="60" w:after="120"/>
      </w:pPr>
      <w:r>
        <w:t xml:space="preserve">Click the </w:t>
      </w:r>
      <w:r w:rsidRPr="00F86EDF">
        <w:rPr>
          <w:b/>
        </w:rPr>
        <w:t>Add Rows</w:t>
      </w:r>
      <w:r>
        <w:t xml:space="preserve"> </w:t>
      </w:r>
      <w:r>
        <w:rPr>
          <w:noProof/>
        </w:rPr>
        <w:drawing>
          <wp:inline distT="0" distB="0" distL="0" distR="0" wp14:anchorId="12D14797" wp14:editId="01B4299A">
            <wp:extent cx="154305" cy="154305"/>
            <wp:effectExtent l="0" t="0" r="0" b="0"/>
            <wp:docPr id="78" name="Picture 78" descr="Thumbnail for version as of 21:35, February 6,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humbnail for version as of 21:35, February 6, 20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button to open the </w:t>
      </w:r>
      <w:r w:rsidRPr="002A2B58">
        <w:rPr>
          <w:i/>
        </w:rPr>
        <w:t>Add Stresses</w:t>
      </w:r>
      <w:r>
        <w:t xml:space="preserve"> dialog.</w:t>
      </w:r>
    </w:p>
    <w:p w14:paraId="14884CCC" w14:textId="77777777" w:rsidR="00954308" w:rsidRPr="00112C6E" w:rsidRDefault="00541A3C" w:rsidP="0030435A">
      <w:pPr>
        <w:numPr>
          <w:ilvl w:val="0"/>
          <w:numId w:val="11"/>
        </w:numPr>
        <w:spacing w:before="60" w:after="120"/>
      </w:pPr>
      <w:r>
        <w:t xml:space="preserve">On the </w:t>
      </w:r>
      <w:r>
        <w:rPr>
          <w:i/>
        </w:rPr>
        <w:t>HEAD</w:t>
      </w:r>
      <w:r>
        <w:t xml:space="preserve"> row, in the </w:t>
      </w:r>
      <w:r w:rsidRPr="00A07EE1">
        <w:rPr>
          <w:i/>
        </w:rPr>
        <w:t>Value</w:t>
      </w:r>
      <w:r>
        <w:t xml:space="preserve"> column, e</w:t>
      </w:r>
      <w:r w:rsidR="00954308">
        <w:t>nter “0.0”.</w:t>
      </w:r>
    </w:p>
    <w:p w14:paraId="4BF6DBAA" w14:textId="77777777" w:rsidR="00954308" w:rsidRDefault="00954308" w:rsidP="0030435A">
      <w:pPr>
        <w:numPr>
          <w:ilvl w:val="0"/>
          <w:numId w:val="11"/>
        </w:numPr>
        <w:spacing w:before="60" w:after="120"/>
      </w:pPr>
      <w:r>
        <w:t xml:space="preserve">Click </w:t>
      </w:r>
      <w:r w:rsidRPr="00190E66">
        <w:rPr>
          <w:rStyle w:val="Highlight"/>
          <w:b/>
          <w:i w:val="0"/>
        </w:rPr>
        <w:t>OK</w:t>
      </w:r>
      <w:r>
        <w:t xml:space="preserve"> to exit the </w:t>
      </w:r>
      <w:r>
        <w:rPr>
          <w:i/>
        </w:rPr>
        <w:t xml:space="preserve">Add Stresses </w:t>
      </w:r>
      <w:r>
        <w:t>dialog.</w:t>
      </w:r>
    </w:p>
    <w:p w14:paraId="5855F361" w14:textId="77777777" w:rsidR="00954308" w:rsidRDefault="00954308" w:rsidP="0030435A">
      <w:pPr>
        <w:numPr>
          <w:ilvl w:val="0"/>
          <w:numId w:val="11"/>
        </w:numPr>
        <w:spacing w:before="60" w:after="120"/>
      </w:pPr>
      <w:r>
        <w:t xml:space="preserve">Click </w:t>
      </w:r>
      <w:r w:rsidRPr="000B043E">
        <w:rPr>
          <w:b/>
        </w:rPr>
        <w:t>OK</w:t>
      </w:r>
      <w:r>
        <w:t xml:space="preserve"> to close the </w:t>
      </w:r>
      <w:r>
        <w:rPr>
          <w:i/>
        </w:rPr>
        <w:t>Cell Properties</w:t>
      </w:r>
      <w:r w:rsidRPr="00703277">
        <w:rPr>
          <w:i/>
        </w:rPr>
        <w:t xml:space="preserve"> Dialog</w:t>
      </w:r>
      <w:r>
        <w:t>.</w:t>
      </w:r>
    </w:p>
    <w:p w14:paraId="7466BC48" w14:textId="77777777" w:rsidR="00954308" w:rsidRDefault="00954308" w:rsidP="00954308">
      <w:pPr>
        <w:pStyle w:val="BodyText"/>
      </w:pPr>
      <w:r>
        <w:t>Notice that a diamond symbol is displayed in the cells that were edited, indicating they are constant head cells (</w:t>
      </w:r>
      <w:r>
        <w:fldChar w:fldCharType="begin"/>
      </w:r>
      <w:r>
        <w:instrText xml:space="preserve"> REF _Ref440985220 \h </w:instrText>
      </w:r>
      <w:r>
        <w:fldChar w:fldCharType="separate"/>
      </w:r>
      <w:r w:rsidR="004E7259">
        <w:t xml:space="preserve">Figure </w:t>
      </w:r>
      <w:r w:rsidR="004E7259">
        <w:rPr>
          <w:noProof/>
        </w:rPr>
        <w:t>4</w:t>
      </w:r>
      <w:r>
        <w:fldChar w:fldCharType="end"/>
      </w:r>
      <w:r>
        <w:t>).</w:t>
      </w:r>
    </w:p>
    <w:p w14:paraId="24521383" w14:textId="77777777" w:rsidR="00954308" w:rsidRDefault="00954308" w:rsidP="00954308">
      <w:pPr>
        <w:pStyle w:val="BodyText"/>
      </w:pPr>
      <w:r>
        <w:rPr>
          <w:noProof/>
        </w:rPr>
        <w:drawing>
          <wp:inline distT="0" distB="0" distL="0" distR="0" wp14:anchorId="77AC9FD4" wp14:editId="347C92A3">
            <wp:extent cx="2971800" cy="295832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958321"/>
                    </a:xfrm>
                    <a:prstGeom prst="rect">
                      <a:avLst/>
                    </a:prstGeom>
                    <a:noFill/>
                    <a:ln>
                      <a:noFill/>
                    </a:ln>
                  </pic:spPr>
                </pic:pic>
              </a:graphicData>
            </a:graphic>
          </wp:inline>
        </w:drawing>
      </w:r>
    </w:p>
    <w:p w14:paraId="7BC35E14" w14:textId="77777777" w:rsidR="00954308" w:rsidRDefault="00954308" w:rsidP="00954308">
      <w:pPr>
        <w:pStyle w:val="Caption"/>
      </w:pPr>
      <w:bookmarkStart w:id="29" w:name="_Ref440985220"/>
      <w:r>
        <w:t xml:space="preserve">Figure </w:t>
      </w:r>
      <w:fldSimple w:instr=" SEQ Figure \* ARABIC ">
        <w:r w:rsidR="004E7259">
          <w:rPr>
            <w:noProof/>
          </w:rPr>
          <w:t>4</w:t>
        </w:r>
      </w:fldSimple>
      <w:bookmarkEnd w:id="29"/>
      <w:r w:rsidR="008E7A0B">
        <w:t xml:space="preserve">   </w:t>
      </w:r>
      <w:r w:rsidR="00056851">
        <w:t xml:space="preserve">   </w:t>
      </w:r>
      <w:r>
        <w:t>Constant head cells marked on the left</w:t>
      </w:r>
    </w:p>
    <w:p w14:paraId="10FD2F23" w14:textId="77777777" w:rsidR="00954308" w:rsidRDefault="00954308" w:rsidP="00954308">
      <w:pPr>
        <w:pStyle w:val="Heading1"/>
      </w:pPr>
      <w:bookmarkStart w:id="30" w:name="_Toc351172054"/>
      <w:bookmarkStart w:id="31" w:name="_Toc361455748"/>
      <w:bookmarkStart w:id="32" w:name="_Toc112844234"/>
      <w:bookmarkStart w:id="33" w:name="_Toc75869344"/>
      <w:bookmarkStart w:id="34" w:name="_Toc110334607"/>
      <w:r>
        <w:t>The NPF Package</w:t>
      </w:r>
      <w:bookmarkEnd w:id="30"/>
      <w:bookmarkEnd w:id="31"/>
      <w:bookmarkEnd w:id="32"/>
      <w:bookmarkEnd w:id="33"/>
      <w:bookmarkEnd w:id="34"/>
    </w:p>
    <w:p w14:paraId="5C060D95" w14:textId="77777777" w:rsidR="00954308" w:rsidRDefault="00954308" w:rsidP="00954308">
      <w:pPr>
        <w:pStyle w:val="BodyText"/>
      </w:pPr>
      <w:r w:rsidRPr="00F74984">
        <w:t>The next step is to enter the data for the Node Property Flow (NPF) package. The NPF package computes the conductance between each of the grid cells and sets up the finite difference equations for the cell-to-cell flow.</w:t>
      </w:r>
    </w:p>
    <w:p w14:paraId="6F43EBFC" w14:textId="77777777" w:rsidR="00954308" w:rsidRDefault="00954308" w:rsidP="00954308">
      <w:pPr>
        <w:pStyle w:val="BodyText"/>
      </w:pPr>
      <w:r>
        <w:t>To enter the NPF data:</w:t>
      </w:r>
    </w:p>
    <w:p w14:paraId="1BC1211A" w14:textId="77777777" w:rsidR="00954308" w:rsidRDefault="00954308" w:rsidP="0030435A">
      <w:pPr>
        <w:numPr>
          <w:ilvl w:val="0"/>
          <w:numId w:val="12"/>
        </w:numPr>
        <w:spacing w:before="60" w:after="120"/>
      </w:pPr>
      <w:r>
        <w:t>In the Project Explorer, right-click on “</w:t>
      </w:r>
      <w:r>
        <w:rPr>
          <w:noProof/>
        </w:rPr>
        <w:drawing>
          <wp:inline distT="0" distB="0" distL="0" distR="0" wp14:anchorId="2A12431E" wp14:editId="19A5AFD1">
            <wp:extent cx="154305" cy="154305"/>
            <wp:effectExtent l="0" t="0" r="0" b="0"/>
            <wp:docPr id="76" name="Picture 76"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NPF” and select </w:t>
      </w:r>
      <w:r w:rsidRPr="00885FC0">
        <w:rPr>
          <w:b/>
        </w:rPr>
        <w:t>Open</w:t>
      </w:r>
      <w:r>
        <w:rPr>
          <w:b/>
        </w:rPr>
        <w:t>…</w:t>
      </w:r>
      <w:r>
        <w:t xml:space="preserve"> to bring up the </w:t>
      </w:r>
      <w:r w:rsidRPr="00885FC0">
        <w:rPr>
          <w:i/>
        </w:rPr>
        <w:t>Node Property Flow (NPF) Package</w:t>
      </w:r>
      <w:r>
        <w:t xml:space="preserve"> dialog.</w:t>
      </w:r>
    </w:p>
    <w:p w14:paraId="5B1FB457" w14:textId="77777777" w:rsidR="00954308" w:rsidRDefault="00954308" w:rsidP="00954308">
      <w:pPr>
        <w:pStyle w:val="BodyText"/>
      </w:pPr>
      <w:r>
        <w:t xml:space="preserve">The options in the </w:t>
      </w:r>
      <w:r w:rsidRPr="00885FC0">
        <w:rPr>
          <w:i/>
        </w:rPr>
        <w:t>Node Property Flow (NPF) Package</w:t>
      </w:r>
      <w:r>
        <w:t xml:space="preserve"> are used to define the </w:t>
      </w:r>
      <w:r w:rsidRPr="00367E36">
        <w:t>cell type, hydraulic conductivity, and wetting and drying opti</w:t>
      </w:r>
      <w:r>
        <w:t>ons for every cell in the model. This problem has five layers. The top layer is convertible, and the other layers are confined.</w:t>
      </w:r>
    </w:p>
    <w:p w14:paraId="6A565BE6" w14:textId="77777777" w:rsidR="0097120B" w:rsidRDefault="0097120B" w:rsidP="00954308">
      <w:pPr>
        <w:pStyle w:val="BodyText"/>
      </w:pPr>
    </w:p>
    <w:p w14:paraId="0E106EC9" w14:textId="77777777" w:rsidR="00954308" w:rsidRDefault="00954308" w:rsidP="00954308">
      <w:pPr>
        <w:pStyle w:val="Heading2"/>
        <w:tabs>
          <w:tab w:val="clear" w:pos="1440"/>
          <w:tab w:val="left" w:pos="1728"/>
        </w:tabs>
        <w:ind w:left="1728"/>
      </w:pPr>
      <w:bookmarkStart w:id="35" w:name="_Toc75869345"/>
      <w:bookmarkStart w:id="36" w:name="_Toc110334608"/>
      <w:r>
        <w:lastRenderedPageBreak/>
        <w:t>Options</w:t>
      </w:r>
      <w:bookmarkEnd w:id="35"/>
      <w:bookmarkEnd w:id="36"/>
    </w:p>
    <w:p w14:paraId="2776BB89" w14:textId="77777777" w:rsidR="00954308" w:rsidRDefault="00954308" w:rsidP="00954308">
      <w:pPr>
        <w:pStyle w:val="BodyText"/>
      </w:pPr>
      <w:r>
        <w:t>Start by adjusting the options:</w:t>
      </w:r>
    </w:p>
    <w:p w14:paraId="1105382F" w14:textId="77777777" w:rsidR="00954308" w:rsidRDefault="00954308" w:rsidP="0030435A">
      <w:pPr>
        <w:numPr>
          <w:ilvl w:val="0"/>
          <w:numId w:val="13"/>
        </w:numPr>
        <w:spacing w:before="60" w:after="120"/>
      </w:pPr>
      <w:r>
        <w:t xml:space="preserve">In the </w:t>
      </w:r>
      <w:r>
        <w:rPr>
          <w:i/>
        </w:rPr>
        <w:t>Sections</w:t>
      </w:r>
      <w:r>
        <w:t xml:space="preserve"> list on the left, select </w:t>
      </w:r>
      <w:r>
        <w:rPr>
          <w:i/>
        </w:rPr>
        <w:t>OPTIONS</w:t>
      </w:r>
      <w:r>
        <w:t>.</w:t>
      </w:r>
    </w:p>
    <w:p w14:paraId="10492C82" w14:textId="77777777" w:rsidR="00954308" w:rsidRDefault="00954308" w:rsidP="0030435A">
      <w:pPr>
        <w:numPr>
          <w:ilvl w:val="0"/>
          <w:numId w:val="13"/>
        </w:numPr>
        <w:spacing w:before="60" w:after="120"/>
      </w:pPr>
      <w:r>
        <w:t xml:space="preserve">Turn on the </w:t>
      </w:r>
      <w:r w:rsidRPr="00F41B6A">
        <w:rPr>
          <w:i/>
          <w:iCs/>
        </w:rPr>
        <w:t>VARIABLECV</w:t>
      </w:r>
      <w:r>
        <w:t xml:space="preserve"> option.</w:t>
      </w:r>
    </w:p>
    <w:p w14:paraId="623D2B00" w14:textId="77777777" w:rsidR="00954308" w:rsidRDefault="00954308" w:rsidP="0030435A">
      <w:pPr>
        <w:numPr>
          <w:ilvl w:val="0"/>
          <w:numId w:val="13"/>
        </w:numPr>
        <w:spacing w:before="60" w:after="120"/>
      </w:pPr>
      <w:r>
        <w:t xml:space="preserve">Turn on the </w:t>
      </w:r>
      <w:r w:rsidRPr="00F41B6A">
        <w:rPr>
          <w:i/>
          <w:iCs/>
        </w:rPr>
        <w:t>DEWATERED</w:t>
      </w:r>
      <w:r>
        <w:t xml:space="preserve"> option.</w:t>
      </w:r>
    </w:p>
    <w:p w14:paraId="5FA78C8B" w14:textId="77777777" w:rsidR="00954308" w:rsidRDefault="00954308" w:rsidP="0030435A">
      <w:pPr>
        <w:numPr>
          <w:ilvl w:val="0"/>
          <w:numId w:val="13"/>
        </w:numPr>
        <w:spacing w:before="60" w:after="120"/>
      </w:pPr>
      <w:r>
        <w:t xml:space="preserve">Turn on the </w:t>
      </w:r>
      <w:r w:rsidRPr="00F41B6A">
        <w:rPr>
          <w:i/>
          <w:iCs/>
        </w:rPr>
        <w:t>PERCHED</w:t>
      </w:r>
      <w:r>
        <w:t xml:space="preserve"> option.</w:t>
      </w:r>
    </w:p>
    <w:p w14:paraId="39C79FC4" w14:textId="77777777" w:rsidR="00954308" w:rsidRDefault="00954308" w:rsidP="00954308">
      <w:pPr>
        <w:pStyle w:val="BodyText"/>
      </w:pPr>
      <w:r>
        <w:t>These options adjust how vertical conductance and head are calculated.</w:t>
      </w:r>
    </w:p>
    <w:p w14:paraId="3A48F1ED" w14:textId="77777777" w:rsidR="00954308" w:rsidRDefault="00954308" w:rsidP="00954308">
      <w:pPr>
        <w:pStyle w:val="Heading2"/>
        <w:tabs>
          <w:tab w:val="clear" w:pos="1440"/>
          <w:tab w:val="left" w:pos="1728"/>
        </w:tabs>
        <w:ind w:left="1728"/>
      </w:pPr>
      <w:bookmarkStart w:id="37" w:name="_Toc75869346"/>
      <w:bookmarkStart w:id="38" w:name="_Toc110334609"/>
      <w:r>
        <w:t>ICELLTYPE</w:t>
      </w:r>
      <w:bookmarkEnd w:id="37"/>
      <w:bookmarkEnd w:id="38"/>
    </w:p>
    <w:p w14:paraId="1B75F521" w14:textId="77777777" w:rsidR="00954308" w:rsidRDefault="00954308" w:rsidP="00954308">
      <w:pPr>
        <w:pStyle w:val="BodyText"/>
      </w:pPr>
      <w:r>
        <w:t>Now, enter the data for the ICELLTYPE:</w:t>
      </w:r>
    </w:p>
    <w:p w14:paraId="1749B946" w14:textId="77777777" w:rsidR="00954308" w:rsidRDefault="00954308" w:rsidP="0030435A">
      <w:pPr>
        <w:numPr>
          <w:ilvl w:val="0"/>
          <w:numId w:val="28"/>
        </w:numPr>
        <w:spacing w:before="60" w:after="120"/>
      </w:pPr>
      <w:r>
        <w:t xml:space="preserve">If necessary, select </w:t>
      </w:r>
      <w:r w:rsidRPr="00BE3E53">
        <w:rPr>
          <w:i/>
        </w:rPr>
        <w:t>GRIDDATA</w:t>
      </w:r>
      <w:r>
        <w:t xml:space="preserve"> from the </w:t>
      </w:r>
      <w:r>
        <w:rPr>
          <w:i/>
        </w:rPr>
        <w:t>Sections</w:t>
      </w:r>
      <w:r>
        <w:t xml:space="preserve"> list on the left, and deselect </w:t>
      </w:r>
      <w:r w:rsidRPr="00BE3E53">
        <w:rPr>
          <w:i/>
        </w:rPr>
        <w:t>OPTIONS</w:t>
      </w:r>
      <w:r>
        <w:t>.</w:t>
      </w:r>
    </w:p>
    <w:p w14:paraId="02557472" w14:textId="77777777" w:rsidR="00954308" w:rsidRDefault="00954308" w:rsidP="0030435A">
      <w:pPr>
        <w:numPr>
          <w:ilvl w:val="0"/>
          <w:numId w:val="28"/>
        </w:numPr>
        <w:spacing w:before="60" w:after="120"/>
      </w:pPr>
      <w:r>
        <w:t xml:space="preserve">Select the </w:t>
      </w:r>
      <w:r w:rsidRPr="00113EE0">
        <w:rPr>
          <w:i/>
        </w:rPr>
        <w:t>ICELLTYPE</w:t>
      </w:r>
      <w:r>
        <w:t xml:space="preserve"> tab.</w:t>
      </w:r>
    </w:p>
    <w:p w14:paraId="2360EDDE" w14:textId="77777777" w:rsidR="00954308" w:rsidRDefault="00954308" w:rsidP="0030435A">
      <w:pPr>
        <w:numPr>
          <w:ilvl w:val="0"/>
          <w:numId w:val="28"/>
        </w:numPr>
        <w:spacing w:before="60" w:after="120"/>
      </w:pPr>
      <w:r>
        <w:t xml:space="preserve">Turn on </w:t>
      </w:r>
      <w:r w:rsidRPr="00113EE0">
        <w:rPr>
          <w:i/>
        </w:rPr>
        <w:t>Layered</w:t>
      </w:r>
      <w:r>
        <w:t xml:space="preserve"> and make certain it is set to layer “1”.</w:t>
      </w:r>
    </w:p>
    <w:p w14:paraId="589216D2" w14:textId="77777777" w:rsidR="00954308" w:rsidRDefault="00310F72" w:rsidP="0030435A">
      <w:pPr>
        <w:numPr>
          <w:ilvl w:val="0"/>
          <w:numId w:val="28"/>
        </w:numPr>
        <w:spacing w:before="60" w:after="120"/>
      </w:pPr>
      <w:r>
        <w:t xml:space="preserve">For </w:t>
      </w:r>
      <w:r w:rsidRPr="00AE07E8">
        <w:rPr>
          <w:i/>
        </w:rPr>
        <w:t>Constant</w:t>
      </w:r>
      <w:r>
        <w:rPr>
          <w:i/>
        </w:rPr>
        <w:t>,</w:t>
      </w:r>
      <w:r w:rsidRPr="00AE07E8">
        <w:rPr>
          <w:i/>
        </w:rPr>
        <w:t xml:space="preserve"> </w:t>
      </w:r>
      <w:r>
        <w:t>e</w:t>
      </w:r>
      <w:r w:rsidR="00954308">
        <w:t>nter “</w:t>
      </w:r>
      <w:r w:rsidR="00954308" w:rsidRPr="00190E66">
        <w:t>1</w:t>
      </w:r>
      <w:r w:rsidR="00954308">
        <w:t>”.</w:t>
      </w:r>
    </w:p>
    <w:p w14:paraId="77825778" w14:textId="77777777" w:rsidR="00954308" w:rsidRDefault="00954308" w:rsidP="0030435A">
      <w:pPr>
        <w:numPr>
          <w:ilvl w:val="0"/>
          <w:numId w:val="28"/>
        </w:numPr>
        <w:spacing w:before="60" w:after="120"/>
      </w:pPr>
      <w:r>
        <w:t>Change the layer to “2”.</w:t>
      </w:r>
    </w:p>
    <w:p w14:paraId="5E6286FC" w14:textId="77777777" w:rsidR="00954308" w:rsidRDefault="00310F72" w:rsidP="0030435A">
      <w:pPr>
        <w:numPr>
          <w:ilvl w:val="0"/>
          <w:numId w:val="28"/>
        </w:numPr>
        <w:spacing w:before="60" w:after="120"/>
      </w:pPr>
      <w:r>
        <w:t xml:space="preserve">For </w:t>
      </w:r>
      <w:r w:rsidRPr="00AE07E8">
        <w:rPr>
          <w:i/>
        </w:rPr>
        <w:t>Constant</w:t>
      </w:r>
      <w:r>
        <w:rPr>
          <w:i/>
        </w:rPr>
        <w:t>,</w:t>
      </w:r>
      <w:r w:rsidRPr="00AE07E8">
        <w:rPr>
          <w:i/>
        </w:rPr>
        <w:t xml:space="preserve"> </w:t>
      </w:r>
      <w:r>
        <w:t>enter “0”.</w:t>
      </w:r>
      <w:r w:rsidR="00954308">
        <w:t xml:space="preserve"> </w:t>
      </w:r>
    </w:p>
    <w:p w14:paraId="04E15D13" w14:textId="77777777" w:rsidR="00954308" w:rsidRDefault="00954308" w:rsidP="0030435A">
      <w:pPr>
        <w:numPr>
          <w:ilvl w:val="0"/>
          <w:numId w:val="28"/>
        </w:numPr>
        <w:spacing w:before="60" w:after="120"/>
      </w:pPr>
      <w:r>
        <w:t>Similarly set the remaining layers (3–5) to 0.</w:t>
      </w:r>
    </w:p>
    <w:p w14:paraId="54BC481D" w14:textId="77777777" w:rsidR="00954308" w:rsidRDefault="00954308" w:rsidP="00954308">
      <w:pPr>
        <w:pStyle w:val="Heading2"/>
        <w:tabs>
          <w:tab w:val="clear" w:pos="1440"/>
          <w:tab w:val="left" w:pos="1728"/>
        </w:tabs>
        <w:ind w:left="1728"/>
      </w:pPr>
      <w:bookmarkStart w:id="39" w:name="_Toc75869347"/>
      <w:bookmarkStart w:id="40" w:name="_Toc110334610"/>
      <w:r>
        <w:t>K</w:t>
      </w:r>
      <w:bookmarkEnd w:id="39"/>
      <w:bookmarkEnd w:id="40"/>
    </w:p>
    <w:p w14:paraId="562772CD" w14:textId="77777777" w:rsidR="00954308" w:rsidRDefault="00954308" w:rsidP="00954308">
      <w:pPr>
        <w:pStyle w:val="BodyText"/>
      </w:pPr>
      <w:r>
        <w:t>Next, enter the data for the hydraulic conductivity (K):</w:t>
      </w:r>
    </w:p>
    <w:p w14:paraId="426BFC63" w14:textId="77777777" w:rsidR="00954308" w:rsidRDefault="00954308" w:rsidP="0030435A">
      <w:pPr>
        <w:numPr>
          <w:ilvl w:val="0"/>
          <w:numId w:val="14"/>
        </w:numPr>
        <w:spacing w:before="60" w:after="120"/>
      </w:pPr>
      <w:r>
        <w:t xml:space="preserve">Select the </w:t>
      </w:r>
      <w:r>
        <w:rPr>
          <w:i/>
        </w:rPr>
        <w:t>K</w:t>
      </w:r>
      <w:r>
        <w:t xml:space="preserve"> tab.</w:t>
      </w:r>
    </w:p>
    <w:p w14:paraId="43BE3A9B" w14:textId="77777777" w:rsidR="00954308" w:rsidRDefault="00954308" w:rsidP="0030435A">
      <w:pPr>
        <w:numPr>
          <w:ilvl w:val="0"/>
          <w:numId w:val="14"/>
        </w:numPr>
        <w:spacing w:before="60" w:after="120"/>
      </w:pPr>
      <w:r>
        <w:t xml:space="preserve">Turn on </w:t>
      </w:r>
      <w:r w:rsidRPr="00113EE0">
        <w:rPr>
          <w:i/>
        </w:rPr>
        <w:t>Layered</w:t>
      </w:r>
      <w:r>
        <w:t xml:space="preserve"> and make certain it is set to layer “1”.</w:t>
      </w:r>
    </w:p>
    <w:p w14:paraId="73DB2193" w14:textId="77777777" w:rsidR="00954308" w:rsidRDefault="00310F72" w:rsidP="0030435A">
      <w:pPr>
        <w:numPr>
          <w:ilvl w:val="0"/>
          <w:numId w:val="14"/>
        </w:numPr>
        <w:spacing w:before="60" w:after="120"/>
      </w:pPr>
      <w:r>
        <w:t xml:space="preserve">For </w:t>
      </w:r>
      <w:r w:rsidRPr="00AE07E8">
        <w:rPr>
          <w:i/>
        </w:rPr>
        <w:t>Constant</w:t>
      </w:r>
      <w:r>
        <w:rPr>
          <w:i/>
        </w:rPr>
        <w:t>,</w:t>
      </w:r>
      <w:r w:rsidRPr="00AE07E8">
        <w:rPr>
          <w:i/>
        </w:rPr>
        <w:t xml:space="preserve"> </w:t>
      </w:r>
      <w:r>
        <w:t>e</w:t>
      </w:r>
      <w:r w:rsidR="00954308">
        <w:t>nter “</w:t>
      </w:r>
      <w:r w:rsidR="00954308" w:rsidRPr="00190E66">
        <w:t>1</w:t>
      </w:r>
      <w:r w:rsidR="00954308">
        <w:t>e-3”.</w:t>
      </w:r>
    </w:p>
    <w:p w14:paraId="38A3F95E" w14:textId="77777777" w:rsidR="00954308" w:rsidRDefault="00954308" w:rsidP="0030435A">
      <w:pPr>
        <w:numPr>
          <w:ilvl w:val="0"/>
          <w:numId w:val="14"/>
        </w:numPr>
        <w:spacing w:before="60" w:after="120"/>
      </w:pPr>
      <w:r>
        <w:t>Change the layer to layer “2”.</w:t>
      </w:r>
    </w:p>
    <w:p w14:paraId="05A25375" w14:textId="77777777" w:rsidR="00954308" w:rsidRDefault="00310F72" w:rsidP="0030435A">
      <w:pPr>
        <w:numPr>
          <w:ilvl w:val="0"/>
          <w:numId w:val="14"/>
        </w:numPr>
        <w:spacing w:before="60" w:after="120"/>
      </w:pPr>
      <w:r>
        <w:t xml:space="preserve">For </w:t>
      </w:r>
      <w:r w:rsidRPr="00AE07E8">
        <w:rPr>
          <w:i/>
        </w:rPr>
        <w:t>Constan</w:t>
      </w:r>
      <w:r w:rsidR="008E7A0B">
        <w:rPr>
          <w:i/>
        </w:rPr>
        <w:t>t</w:t>
      </w:r>
      <w:r>
        <w:rPr>
          <w:i/>
        </w:rPr>
        <w:t>,</w:t>
      </w:r>
      <w:r w:rsidRPr="00AE07E8">
        <w:rPr>
          <w:i/>
        </w:rPr>
        <w:t xml:space="preserve"> </w:t>
      </w:r>
      <w:r>
        <w:t>e</w:t>
      </w:r>
      <w:r w:rsidR="00954308">
        <w:t xml:space="preserve">nter “1e-8”. </w:t>
      </w:r>
    </w:p>
    <w:p w14:paraId="3F686DD8" w14:textId="77777777" w:rsidR="00954308" w:rsidRDefault="00954308" w:rsidP="0030435A">
      <w:pPr>
        <w:numPr>
          <w:ilvl w:val="0"/>
          <w:numId w:val="14"/>
        </w:numPr>
        <w:spacing w:before="60" w:after="120"/>
      </w:pPr>
      <w:r>
        <w:t>Change the layer to “3”.</w:t>
      </w:r>
    </w:p>
    <w:p w14:paraId="244AD61B" w14:textId="77777777" w:rsidR="00954308" w:rsidRDefault="00310F72" w:rsidP="0030435A">
      <w:pPr>
        <w:numPr>
          <w:ilvl w:val="0"/>
          <w:numId w:val="14"/>
        </w:numPr>
        <w:spacing w:before="60" w:after="120"/>
      </w:pPr>
      <w:r>
        <w:t xml:space="preserve">For </w:t>
      </w:r>
      <w:r w:rsidR="008E7A0B">
        <w:rPr>
          <w:i/>
        </w:rPr>
        <w:t>Constant</w:t>
      </w:r>
      <w:r>
        <w:rPr>
          <w:i/>
        </w:rPr>
        <w:t>,</w:t>
      </w:r>
      <w:r w:rsidRPr="00AE07E8">
        <w:rPr>
          <w:i/>
        </w:rPr>
        <w:t xml:space="preserve"> </w:t>
      </w:r>
      <w:r>
        <w:t>e</w:t>
      </w:r>
      <w:r w:rsidR="00954308">
        <w:t>nter “1e-4”.</w:t>
      </w:r>
    </w:p>
    <w:p w14:paraId="66048D18" w14:textId="77777777" w:rsidR="00954308" w:rsidRDefault="00954308" w:rsidP="0030435A">
      <w:pPr>
        <w:numPr>
          <w:ilvl w:val="0"/>
          <w:numId w:val="14"/>
        </w:numPr>
        <w:spacing w:before="60" w:after="120"/>
      </w:pPr>
      <w:r>
        <w:t>Change the layer to “4”.</w:t>
      </w:r>
    </w:p>
    <w:p w14:paraId="57A5AFE7" w14:textId="77777777" w:rsidR="00954308" w:rsidRDefault="00F35763" w:rsidP="0030435A">
      <w:pPr>
        <w:numPr>
          <w:ilvl w:val="0"/>
          <w:numId w:val="14"/>
        </w:numPr>
        <w:spacing w:before="60" w:after="120"/>
      </w:pPr>
      <w:r>
        <w:t xml:space="preserve">For </w:t>
      </w:r>
      <w:r>
        <w:rPr>
          <w:i/>
        </w:rPr>
        <w:t>Constant,</w:t>
      </w:r>
      <w:r>
        <w:t xml:space="preserve"> e</w:t>
      </w:r>
      <w:r w:rsidR="00954308">
        <w:t>nter “5e-7”.</w:t>
      </w:r>
    </w:p>
    <w:p w14:paraId="0A5A1720" w14:textId="77777777" w:rsidR="00954308" w:rsidRDefault="00954308" w:rsidP="0030435A">
      <w:pPr>
        <w:numPr>
          <w:ilvl w:val="0"/>
          <w:numId w:val="14"/>
        </w:numPr>
        <w:spacing w:before="60" w:after="120"/>
      </w:pPr>
      <w:r>
        <w:t>Change the layer to “5”.</w:t>
      </w:r>
    </w:p>
    <w:p w14:paraId="3D35D0CF" w14:textId="77777777" w:rsidR="00954308" w:rsidRDefault="00F35763" w:rsidP="0030435A">
      <w:pPr>
        <w:numPr>
          <w:ilvl w:val="0"/>
          <w:numId w:val="14"/>
        </w:numPr>
        <w:spacing w:before="60" w:after="120"/>
      </w:pPr>
      <w:r>
        <w:t xml:space="preserve">For </w:t>
      </w:r>
      <w:r>
        <w:rPr>
          <w:i/>
        </w:rPr>
        <w:t>Constant,</w:t>
      </w:r>
      <w:r>
        <w:t xml:space="preserve"> e</w:t>
      </w:r>
      <w:r w:rsidR="00954308">
        <w:t>nter “2e-4”.</w:t>
      </w:r>
    </w:p>
    <w:p w14:paraId="54987927" w14:textId="77777777" w:rsidR="00954308" w:rsidRDefault="00954308" w:rsidP="00954308">
      <w:pPr>
        <w:pStyle w:val="Heading2"/>
        <w:tabs>
          <w:tab w:val="clear" w:pos="1440"/>
          <w:tab w:val="left" w:pos="1728"/>
        </w:tabs>
        <w:ind w:left="1728"/>
      </w:pPr>
      <w:bookmarkStart w:id="41" w:name="_Toc75869348"/>
      <w:bookmarkStart w:id="42" w:name="_Toc110334611"/>
      <w:bookmarkStart w:id="43" w:name="_Toc361455755"/>
      <w:r>
        <w:t>K33</w:t>
      </w:r>
      <w:bookmarkEnd w:id="41"/>
      <w:bookmarkEnd w:id="42"/>
    </w:p>
    <w:p w14:paraId="786CB2D8" w14:textId="77777777" w:rsidR="00954308" w:rsidRDefault="00954308" w:rsidP="00954308">
      <w:pPr>
        <w:pStyle w:val="BodyText"/>
      </w:pPr>
      <w:r>
        <w:t>Finally, enter the data for vertical hydraulic conductivity</w:t>
      </w:r>
      <w:r w:rsidDel="006D0166">
        <w:t xml:space="preserve"> </w:t>
      </w:r>
      <w:r>
        <w:t>(K33):</w:t>
      </w:r>
    </w:p>
    <w:p w14:paraId="7D15F4F6" w14:textId="77777777" w:rsidR="00954308" w:rsidRDefault="00954308" w:rsidP="0030435A">
      <w:pPr>
        <w:numPr>
          <w:ilvl w:val="0"/>
          <w:numId w:val="15"/>
        </w:numPr>
        <w:spacing w:before="60" w:after="120"/>
      </w:pPr>
      <w:r>
        <w:t xml:space="preserve">Select the </w:t>
      </w:r>
      <w:r>
        <w:rPr>
          <w:i/>
        </w:rPr>
        <w:t>K33</w:t>
      </w:r>
      <w:r>
        <w:t xml:space="preserve"> tab.</w:t>
      </w:r>
    </w:p>
    <w:p w14:paraId="4E63822B" w14:textId="77777777" w:rsidR="00954308" w:rsidRDefault="00954308" w:rsidP="0030435A">
      <w:pPr>
        <w:numPr>
          <w:ilvl w:val="0"/>
          <w:numId w:val="15"/>
        </w:numPr>
        <w:spacing w:before="60" w:after="120"/>
      </w:pPr>
      <w:r>
        <w:t xml:space="preserve">Turn on the </w:t>
      </w:r>
      <w:r w:rsidRPr="009A51C0">
        <w:rPr>
          <w:i/>
        </w:rPr>
        <w:t>Define</w:t>
      </w:r>
      <w:r>
        <w:t xml:space="preserve"> option.</w:t>
      </w:r>
    </w:p>
    <w:p w14:paraId="5A858EC0" w14:textId="77777777" w:rsidR="00954308" w:rsidRDefault="00954308" w:rsidP="0030435A">
      <w:pPr>
        <w:numPr>
          <w:ilvl w:val="0"/>
          <w:numId w:val="15"/>
        </w:numPr>
        <w:spacing w:before="60" w:after="120"/>
      </w:pPr>
      <w:r>
        <w:lastRenderedPageBreak/>
        <w:t xml:space="preserve">Turn on </w:t>
      </w:r>
      <w:r>
        <w:rPr>
          <w:i/>
          <w:iCs/>
        </w:rPr>
        <w:t xml:space="preserve">Layered </w:t>
      </w:r>
      <w:r>
        <w:t>and make certain it is set to layer “1”.</w:t>
      </w:r>
    </w:p>
    <w:p w14:paraId="50C24180" w14:textId="77777777" w:rsidR="00954308" w:rsidRDefault="00310F72" w:rsidP="00310F72">
      <w:pPr>
        <w:numPr>
          <w:ilvl w:val="0"/>
          <w:numId w:val="15"/>
        </w:numPr>
        <w:spacing w:before="60" w:after="120"/>
      </w:pPr>
      <w:r>
        <w:t xml:space="preserve">For </w:t>
      </w:r>
      <w:r w:rsidR="008E7A0B">
        <w:rPr>
          <w:i/>
        </w:rPr>
        <w:t>Constant</w:t>
      </w:r>
      <w:r w:rsidRPr="0006587E">
        <w:rPr>
          <w:i/>
        </w:rPr>
        <w:t xml:space="preserve">, </w:t>
      </w:r>
      <w:r>
        <w:t>enter “</w:t>
      </w:r>
      <w:r w:rsidRPr="00190E66">
        <w:t>1</w:t>
      </w:r>
      <w:r>
        <w:t>e-3”.</w:t>
      </w:r>
    </w:p>
    <w:p w14:paraId="4757BEF7" w14:textId="77777777" w:rsidR="00954308" w:rsidRDefault="00954308" w:rsidP="0030435A">
      <w:pPr>
        <w:numPr>
          <w:ilvl w:val="0"/>
          <w:numId w:val="15"/>
        </w:numPr>
        <w:spacing w:before="60" w:after="120"/>
      </w:pPr>
      <w:r>
        <w:t>Change the layer to “2”.</w:t>
      </w:r>
    </w:p>
    <w:p w14:paraId="0C45E00D" w14:textId="77777777" w:rsidR="00310F72" w:rsidRDefault="00310F72" w:rsidP="00310F72">
      <w:pPr>
        <w:numPr>
          <w:ilvl w:val="0"/>
          <w:numId w:val="15"/>
        </w:numPr>
        <w:spacing w:before="60" w:after="120"/>
      </w:pPr>
      <w:r>
        <w:t xml:space="preserve">For </w:t>
      </w:r>
      <w:r w:rsidRPr="00AE07E8">
        <w:rPr>
          <w:i/>
        </w:rPr>
        <w:t>Constant</w:t>
      </w:r>
      <w:r>
        <w:rPr>
          <w:i/>
        </w:rPr>
        <w:t>,</w:t>
      </w:r>
      <w:r w:rsidRPr="00AE07E8">
        <w:rPr>
          <w:i/>
        </w:rPr>
        <w:t xml:space="preserve"> </w:t>
      </w:r>
      <w:r>
        <w:t>enter “</w:t>
      </w:r>
      <w:r w:rsidRPr="00190E66">
        <w:t>1</w:t>
      </w:r>
      <w:r>
        <w:t>e-8”.</w:t>
      </w:r>
    </w:p>
    <w:p w14:paraId="6FB10FC9" w14:textId="77777777" w:rsidR="00954308" w:rsidRDefault="00954308" w:rsidP="0030435A">
      <w:pPr>
        <w:numPr>
          <w:ilvl w:val="0"/>
          <w:numId w:val="15"/>
        </w:numPr>
        <w:spacing w:before="60" w:after="120"/>
      </w:pPr>
      <w:r>
        <w:t>Change the layer to “3”.</w:t>
      </w:r>
    </w:p>
    <w:p w14:paraId="76B793A4" w14:textId="77777777" w:rsidR="00954308" w:rsidRDefault="00310F72" w:rsidP="0030435A">
      <w:pPr>
        <w:numPr>
          <w:ilvl w:val="0"/>
          <w:numId w:val="15"/>
        </w:numPr>
        <w:spacing w:before="60" w:after="120"/>
      </w:pPr>
      <w:r>
        <w:t xml:space="preserve">For </w:t>
      </w:r>
      <w:r w:rsidRPr="00AE07E8">
        <w:rPr>
          <w:i/>
        </w:rPr>
        <w:t>Constant</w:t>
      </w:r>
      <w:r>
        <w:rPr>
          <w:i/>
        </w:rPr>
        <w:t>,</w:t>
      </w:r>
      <w:r w:rsidRPr="00AE07E8">
        <w:rPr>
          <w:i/>
        </w:rPr>
        <w:t xml:space="preserve"> </w:t>
      </w:r>
      <w:r>
        <w:t>enter “1e-4”</w:t>
      </w:r>
      <w:r w:rsidR="00954308">
        <w:t>.</w:t>
      </w:r>
    </w:p>
    <w:p w14:paraId="7BA80411" w14:textId="77777777" w:rsidR="00954308" w:rsidRDefault="00954308" w:rsidP="0030435A">
      <w:pPr>
        <w:numPr>
          <w:ilvl w:val="0"/>
          <w:numId w:val="15"/>
        </w:numPr>
        <w:spacing w:before="60" w:after="120"/>
      </w:pPr>
      <w:r>
        <w:t>Change the layer to “4”.</w:t>
      </w:r>
    </w:p>
    <w:p w14:paraId="77B10C5D" w14:textId="77777777" w:rsidR="00954308" w:rsidRDefault="00310F72" w:rsidP="0030435A">
      <w:pPr>
        <w:numPr>
          <w:ilvl w:val="0"/>
          <w:numId w:val="15"/>
        </w:numPr>
        <w:spacing w:before="60" w:after="120"/>
      </w:pPr>
      <w:r>
        <w:t xml:space="preserve">For </w:t>
      </w:r>
      <w:r w:rsidRPr="00AE07E8">
        <w:rPr>
          <w:i/>
        </w:rPr>
        <w:t>Constant</w:t>
      </w:r>
      <w:r>
        <w:rPr>
          <w:i/>
        </w:rPr>
        <w:t>,</w:t>
      </w:r>
      <w:r w:rsidRPr="00AE07E8">
        <w:rPr>
          <w:i/>
        </w:rPr>
        <w:t xml:space="preserve"> </w:t>
      </w:r>
      <w:r>
        <w:t>enter “</w:t>
      </w:r>
      <w:r w:rsidR="00954308">
        <w:t>5e-7”.</w:t>
      </w:r>
    </w:p>
    <w:p w14:paraId="5E34464B" w14:textId="77777777" w:rsidR="00954308" w:rsidRDefault="00954308" w:rsidP="0030435A">
      <w:pPr>
        <w:numPr>
          <w:ilvl w:val="0"/>
          <w:numId w:val="15"/>
        </w:numPr>
        <w:spacing w:before="60" w:after="120"/>
      </w:pPr>
      <w:r>
        <w:t>Change the layer to “5”.</w:t>
      </w:r>
    </w:p>
    <w:p w14:paraId="1679847D" w14:textId="77777777" w:rsidR="00954308" w:rsidRDefault="00310F72" w:rsidP="0030435A">
      <w:pPr>
        <w:numPr>
          <w:ilvl w:val="0"/>
          <w:numId w:val="15"/>
        </w:numPr>
        <w:spacing w:before="60" w:after="120"/>
      </w:pPr>
      <w:r>
        <w:t xml:space="preserve">For </w:t>
      </w:r>
      <w:r w:rsidRPr="00AE07E8">
        <w:rPr>
          <w:i/>
        </w:rPr>
        <w:t>Constant</w:t>
      </w:r>
      <w:r>
        <w:rPr>
          <w:i/>
        </w:rPr>
        <w:t>,</w:t>
      </w:r>
      <w:r w:rsidRPr="00AE07E8">
        <w:rPr>
          <w:i/>
        </w:rPr>
        <w:t xml:space="preserve"> </w:t>
      </w:r>
      <w:r>
        <w:t>enter “</w:t>
      </w:r>
      <w:r w:rsidR="00954308">
        <w:t>2e-4”.</w:t>
      </w:r>
    </w:p>
    <w:p w14:paraId="4EDC6FB3" w14:textId="77777777" w:rsidR="00954308" w:rsidRDefault="00954308" w:rsidP="0030435A">
      <w:pPr>
        <w:numPr>
          <w:ilvl w:val="0"/>
          <w:numId w:val="15"/>
        </w:numPr>
        <w:spacing w:before="60" w:after="120"/>
      </w:pPr>
      <w:r>
        <w:t xml:space="preserve">Click </w:t>
      </w:r>
      <w:r w:rsidRPr="00AE07E8">
        <w:rPr>
          <w:b/>
        </w:rPr>
        <w:t>OK</w:t>
      </w:r>
      <w:r>
        <w:t xml:space="preserve"> to close the </w:t>
      </w:r>
      <w:r w:rsidRPr="00885FC0">
        <w:rPr>
          <w:i/>
        </w:rPr>
        <w:t>Node Property Flow (NPF) Package</w:t>
      </w:r>
      <w:r>
        <w:rPr>
          <w:i/>
        </w:rPr>
        <w:t xml:space="preserve"> </w:t>
      </w:r>
      <w:r w:rsidRPr="00AE07E8">
        <w:t>dialog</w:t>
      </w:r>
      <w:r>
        <w:t>.</w:t>
      </w:r>
    </w:p>
    <w:p w14:paraId="79B5FA05" w14:textId="77777777" w:rsidR="00954308" w:rsidRDefault="00954308" w:rsidP="00954308">
      <w:pPr>
        <w:pStyle w:val="Heading1"/>
      </w:pPr>
      <w:bookmarkStart w:id="44" w:name="_Toc351172056"/>
      <w:bookmarkStart w:id="45" w:name="_Toc361455760"/>
      <w:bookmarkStart w:id="46" w:name="_Toc112844240"/>
      <w:bookmarkStart w:id="47" w:name="_Toc75869349"/>
      <w:bookmarkStart w:id="48" w:name="_Toc110334612"/>
      <w:bookmarkEnd w:id="43"/>
      <w:r>
        <w:t>The Recharge Package</w:t>
      </w:r>
      <w:bookmarkEnd w:id="44"/>
      <w:bookmarkEnd w:id="45"/>
      <w:bookmarkEnd w:id="46"/>
      <w:bookmarkEnd w:id="47"/>
      <w:bookmarkEnd w:id="48"/>
    </w:p>
    <w:p w14:paraId="55458368" w14:textId="77777777" w:rsidR="00954308" w:rsidRPr="00FB5C58" w:rsidRDefault="00954308" w:rsidP="00954308">
      <w:pPr>
        <w:pStyle w:val="BodyText"/>
      </w:pPr>
      <w:r>
        <w:t>Entering data in the recharge package allows simulation of the recharge to an aquifer due to rainfall and infiltration</w:t>
      </w:r>
      <w:r w:rsidRPr="00FB5C58">
        <w:t xml:space="preserve">. </w:t>
      </w:r>
      <w:r>
        <w:t>T</w:t>
      </w:r>
      <w:r w:rsidRPr="00FB5C58">
        <w:t xml:space="preserve">he Recharge and Evapotranspiration packages can use lists or arrays to define the data, unless the DISU package is used, in which case only lists can be used. The </w:t>
      </w:r>
      <w:r w:rsidRPr="00FB5C58">
        <w:rPr>
          <w:i/>
        </w:rPr>
        <w:t>READASARRAY</w:t>
      </w:r>
      <w:r w:rsidRPr="00FB5C58">
        <w:t xml:space="preserve"> option in the </w:t>
      </w:r>
      <w:r w:rsidRPr="00FB5C58">
        <w:rPr>
          <w:i/>
        </w:rPr>
        <w:t>Options</w:t>
      </w:r>
      <w:r w:rsidRPr="00FB5C58">
        <w:t xml:space="preserve"> section switches between the two modes.</w:t>
      </w:r>
    </w:p>
    <w:p w14:paraId="66CF14B4" w14:textId="77777777" w:rsidR="00954308" w:rsidRDefault="00954308" w:rsidP="00954308">
      <w:pPr>
        <w:pStyle w:val="BodyText"/>
      </w:pPr>
      <w:r>
        <w:t>To enter the recharge data, do the following:</w:t>
      </w:r>
    </w:p>
    <w:p w14:paraId="315A3B1F" w14:textId="77777777" w:rsidR="00954308" w:rsidRDefault="00954308" w:rsidP="0030435A">
      <w:pPr>
        <w:numPr>
          <w:ilvl w:val="0"/>
          <w:numId w:val="16"/>
        </w:numPr>
        <w:spacing w:before="60" w:after="120"/>
      </w:pPr>
      <w:r>
        <w:t>In the Project Explorer, right-click on “</w:t>
      </w:r>
      <w:r>
        <w:rPr>
          <w:noProof/>
        </w:rPr>
        <w:drawing>
          <wp:inline distT="0" distB="0" distL="0" distR="0" wp14:anchorId="04569735" wp14:editId="08F37B2A">
            <wp:extent cx="154305" cy="154305"/>
            <wp:effectExtent l="0" t="0" r="0" b="0"/>
            <wp:docPr id="75" name="Picture 75"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RCH” and select </w:t>
      </w:r>
      <w:r w:rsidRPr="00885FC0">
        <w:rPr>
          <w:b/>
        </w:rPr>
        <w:t>Open</w:t>
      </w:r>
      <w:r>
        <w:rPr>
          <w:b/>
        </w:rPr>
        <w:t>…</w:t>
      </w:r>
      <w:r>
        <w:t xml:space="preserve"> to bring up the </w:t>
      </w:r>
      <w:r>
        <w:rPr>
          <w:i/>
        </w:rPr>
        <w:t>Recharge (RCH) Package</w:t>
      </w:r>
      <w:r>
        <w:t xml:space="preserve"> dialog.</w:t>
      </w:r>
    </w:p>
    <w:p w14:paraId="6D9AE628" w14:textId="77777777" w:rsidR="00954308" w:rsidRDefault="00954308" w:rsidP="0030435A">
      <w:pPr>
        <w:numPr>
          <w:ilvl w:val="0"/>
          <w:numId w:val="16"/>
        </w:numPr>
        <w:spacing w:before="60" w:after="120"/>
      </w:pPr>
      <w:r>
        <w:t xml:space="preserve">If necessary, select </w:t>
      </w:r>
      <w:r w:rsidRPr="00EC4DCC">
        <w:rPr>
          <w:i/>
        </w:rPr>
        <w:t>PERIODS</w:t>
      </w:r>
      <w:r>
        <w:t xml:space="preserve"> from the </w:t>
      </w:r>
      <w:r>
        <w:rPr>
          <w:i/>
        </w:rPr>
        <w:t>Sections</w:t>
      </w:r>
      <w:r>
        <w:t xml:space="preserve"> list on the left.</w:t>
      </w:r>
    </w:p>
    <w:p w14:paraId="6A7C7AD3" w14:textId="77777777" w:rsidR="00954308" w:rsidRDefault="00954308" w:rsidP="0030435A">
      <w:pPr>
        <w:numPr>
          <w:ilvl w:val="0"/>
          <w:numId w:val="16"/>
        </w:numPr>
        <w:spacing w:before="60" w:after="120"/>
      </w:pPr>
      <w:r>
        <w:t xml:space="preserve">Select the </w:t>
      </w:r>
      <w:r w:rsidRPr="00AE07E8">
        <w:rPr>
          <w:i/>
        </w:rPr>
        <w:t>RECHARGE</w:t>
      </w:r>
      <w:r>
        <w:t xml:space="preserve"> tab.</w:t>
      </w:r>
    </w:p>
    <w:p w14:paraId="4480D8E1" w14:textId="77777777" w:rsidR="00954308" w:rsidRDefault="00310F72" w:rsidP="0030435A">
      <w:pPr>
        <w:numPr>
          <w:ilvl w:val="0"/>
          <w:numId w:val="16"/>
        </w:numPr>
        <w:spacing w:before="60" w:after="120"/>
      </w:pPr>
      <w:r>
        <w:t xml:space="preserve">For </w:t>
      </w:r>
      <w:r w:rsidRPr="00AE07E8">
        <w:rPr>
          <w:i/>
        </w:rPr>
        <w:t>Constant</w:t>
      </w:r>
      <w:r>
        <w:rPr>
          <w:i/>
        </w:rPr>
        <w:t>,</w:t>
      </w:r>
      <w:r w:rsidRPr="00AE07E8">
        <w:rPr>
          <w:i/>
        </w:rPr>
        <w:t xml:space="preserve"> </w:t>
      </w:r>
      <w:r>
        <w:t>enter “</w:t>
      </w:r>
      <w:r w:rsidR="00954308">
        <w:t>3e-8”.</w:t>
      </w:r>
    </w:p>
    <w:p w14:paraId="1E0CFC9E" w14:textId="77777777" w:rsidR="00954308" w:rsidRDefault="00954308" w:rsidP="0030435A">
      <w:pPr>
        <w:numPr>
          <w:ilvl w:val="0"/>
          <w:numId w:val="16"/>
        </w:numPr>
        <w:spacing w:before="60" w:after="120"/>
      </w:pPr>
      <w:r>
        <w:t xml:space="preserve">Click </w:t>
      </w:r>
      <w:r w:rsidRPr="00190E66">
        <w:rPr>
          <w:b/>
        </w:rPr>
        <w:t>OK</w:t>
      </w:r>
      <w:r>
        <w:t xml:space="preserve"> to exit the </w:t>
      </w:r>
      <w:r>
        <w:rPr>
          <w:i/>
        </w:rPr>
        <w:t>Recharge (RCH) Package</w:t>
      </w:r>
      <w:r>
        <w:t xml:space="preserve"> dialog.</w:t>
      </w:r>
    </w:p>
    <w:p w14:paraId="7343FACF" w14:textId="77777777" w:rsidR="00954308" w:rsidRDefault="00954308" w:rsidP="00954308">
      <w:pPr>
        <w:pStyle w:val="Heading1"/>
      </w:pPr>
      <w:bookmarkStart w:id="49" w:name="_Toc351172057"/>
      <w:bookmarkStart w:id="50" w:name="_Toc361455761"/>
      <w:bookmarkStart w:id="51" w:name="_Toc112844241"/>
      <w:bookmarkStart w:id="52" w:name="_Toc75869350"/>
      <w:bookmarkStart w:id="53" w:name="_Toc110334613"/>
      <w:r>
        <w:t>The Drain Package</w:t>
      </w:r>
      <w:bookmarkEnd w:id="49"/>
      <w:bookmarkEnd w:id="50"/>
      <w:bookmarkEnd w:id="51"/>
      <w:bookmarkEnd w:id="52"/>
      <w:bookmarkEnd w:id="53"/>
    </w:p>
    <w:p w14:paraId="11F9C6FF" w14:textId="77777777" w:rsidR="00954308" w:rsidRDefault="00954308" w:rsidP="00954308">
      <w:pPr>
        <w:pStyle w:val="BodyText"/>
      </w:pPr>
      <w:r>
        <w:t xml:space="preserve">The next step is to define the row of drains in the top layer of the model. To define the drains, first select the cells where the drains will be located, and then select the </w:t>
      </w:r>
      <w:r w:rsidRPr="00E265E6">
        <w:rPr>
          <w:b/>
        </w:rPr>
        <w:t xml:space="preserve">Cell </w:t>
      </w:r>
      <w:r w:rsidRPr="00D40584">
        <w:rPr>
          <w:b/>
        </w:rPr>
        <w:t>Properties…</w:t>
      </w:r>
      <w:r>
        <w:t xml:space="preserve"> command.</w:t>
      </w:r>
    </w:p>
    <w:p w14:paraId="3653D86A" w14:textId="77777777" w:rsidR="00954308" w:rsidRDefault="00954308" w:rsidP="00954308">
      <w:pPr>
        <w:pStyle w:val="BodyText"/>
      </w:pPr>
      <w:r>
        <w:t>The drains are located in the top layer (</w:t>
      </w:r>
      <w:r>
        <w:fldChar w:fldCharType="begin"/>
      </w:r>
      <w:r>
        <w:instrText xml:space="preserve"> REF _Ref440988720 \h </w:instrText>
      </w:r>
      <w:r>
        <w:fldChar w:fldCharType="separate"/>
      </w:r>
      <w:r w:rsidR="004E7259">
        <w:t xml:space="preserve">Figure </w:t>
      </w:r>
      <w:r w:rsidR="004E7259">
        <w:rPr>
          <w:noProof/>
        </w:rPr>
        <w:t>5</w:t>
      </w:r>
      <w:r>
        <w:fldChar w:fldCharType="end"/>
      </w:r>
      <w:r>
        <w:t>).</w:t>
      </w:r>
    </w:p>
    <w:p w14:paraId="49A221B0" w14:textId="77777777" w:rsidR="00954308" w:rsidRDefault="00954308" w:rsidP="00954308">
      <w:pPr>
        <w:keepNext/>
      </w:pPr>
      <w:r>
        <w:rPr>
          <w:noProof/>
        </w:rPr>
        <w:lastRenderedPageBreak/>
        <mc:AlternateContent>
          <mc:Choice Requires="wps">
            <w:drawing>
              <wp:anchor distT="0" distB="0" distL="114300" distR="114300" simplePos="0" relativeHeight="251730432" behindDoc="0" locked="0" layoutInCell="1" allowOverlap="1" wp14:anchorId="7FC8A27E" wp14:editId="4F0EAA5E">
                <wp:simplePos x="0" y="0"/>
                <wp:positionH relativeFrom="column">
                  <wp:posOffset>2628900</wp:posOffset>
                </wp:positionH>
                <wp:positionV relativeFrom="paragraph">
                  <wp:posOffset>582295</wp:posOffset>
                </wp:positionV>
                <wp:extent cx="266700" cy="571500"/>
                <wp:effectExtent l="66675" t="48895" r="19050" b="1778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6700" cy="571500"/>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801A4F" id="_x0000_t32" coordsize="21600,21600" o:spt="32" o:oned="t" path="m,l21600,21600e" filled="f">
                <v:path arrowok="t" fillok="f" o:connecttype="none"/>
                <o:lock v:ext="edit" shapetype="t"/>
              </v:shapetype>
              <v:shape id="Straight Arrow Connector 89" o:spid="_x0000_s1026" type="#_x0000_t32" style="position:absolute;margin-left:207pt;margin-top:45.85pt;width:21pt;height:45pt;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" strokecolor="red" strokeweight="2pt">
                <v:stroke endarrow="block"/>
              </v:shape>
            </w:pict>
          </mc:Fallback>
        </mc:AlternateContent>
      </w:r>
      <w:r>
        <w:rPr>
          <w:noProof/>
        </w:rPr>
        <w:drawing>
          <wp:inline distT="0" distB="0" distL="0" distR="0" wp14:anchorId="00AAB5E3" wp14:editId="301081DC">
            <wp:extent cx="3200400" cy="2151667"/>
            <wp:effectExtent l="19050" t="19050" r="19050" b="20320"/>
            <wp:docPr id="74" name="Picture 74" descr="GMS 10_1 - MODFLOW - GridApproach - Cells 2-10 on row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MS 10_1 - MODFLOW - GridApproach - Cells 2-10 on row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2151667"/>
                    </a:xfrm>
                    <a:prstGeom prst="rect">
                      <a:avLst/>
                    </a:prstGeom>
                    <a:noFill/>
                    <a:ln w="6350" cmpd="sng">
                      <a:solidFill>
                        <a:srgbClr val="000000"/>
                      </a:solidFill>
                      <a:miter lim="800000"/>
                      <a:headEnd/>
                      <a:tailEnd/>
                    </a:ln>
                    <a:effectLst/>
                  </pic:spPr>
                </pic:pic>
              </a:graphicData>
            </a:graphic>
          </wp:inline>
        </w:drawing>
      </w:r>
    </w:p>
    <w:p w14:paraId="6BF34C34" w14:textId="77777777" w:rsidR="00954308" w:rsidRDefault="00954308" w:rsidP="00310F72">
      <w:pPr>
        <w:pStyle w:val="Caption"/>
      </w:pPr>
      <w:bookmarkStart w:id="54" w:name="_Ref440988720"/>
      <w:r>
        <w:t xml:space="preserve">Figure </w:t>
      </w:r>
      <w:fldSimple w:instr=" SEQ Figure \* ARABIC ">
        <w:r w:rsidR="004E7259">
          <w:rPr>
            <w:noProof/>
          </w:rPr>
          <w:t>5</w:t>
        </w:r>
      </w:fldSimple>
      <w:bookmarkEnd w:id="54"/>
      <w:r w:rsidR="008E7A0B">
        <w:t xml:space="preserve">   </w:t>
      </w:r>
      <w:r w:rsidR="00056851">
        <w:t xml:space="preserve">   </w:t>
      </w:r>
      <w:r>
        <w:t xml:space="preserve">Cells to be selected </w:t>
      </w:r>
    </w:p>
    <w:p w14:paraId="6FBF5CFA" w14:textId="77777777" w:rsidR="00954308" w:rsidRDefault="00954308" w:rsidP="00954308">
      <w:pPr>
        <w:pStyle w:val="BodyText"/>
      </w:pPr>
      <w:r>
        <w:t>To select the cells, do the following:</w:t>
      </w:r>
    </w:p>
    <w:p w14:paraId="1B5EC6DA" w14:textId="77777777" w:rsidR="00954308" w:rsidRDefault="00954308" w:rsidP="0030435A">
      <w:pPr>
        <w:numPr>
          <w:ilvl w:val="0"/>
          <w:numId w:val="17"/>
        </w:numPr>
        <w:spacing w:before="60" w:after="120"/>
      </w:pPr>
      <w:r>
        <w:t xml:space="preserve">In the </w:t>
      </w:r>
      <w:r w:rsidRPr="00EC4DCC">
        <w:rPr>
          <w:i/>
        </w:rPr>
        <w:t>UGrid Single Layer</w:t>
      </w:r>
      <w:r w:rsidRPr="00B62D13">
        <w:t xml:space="preserve"> </w:t>
      </w:r>
      <w:r>
        <w:t>t</w:t>
      </w:r>
      <w:r w:rsidRPr="00B62D13">
        <w:t>oolbar</w:t>
      </w:r>
      <w:r>
        <w:t xml:space="preserve">, select the </w:t>
      </w:r>
      <w:r>
        <w:rPr>
          <w:i/>
        </w:rPr>
        <w:t>Single layer</w:t>
      </w:r>
      <w:r>
        <w:t xml:space="preserve"> checkbox.</w:t>
      </w:r>
    </w:p>
    <w:p w14:paraId="1DFF5F8E" w14:textId="77777777" w:rsidR="00954308" w:rsidRDefault="00954308" w:rsidP="0030435A">
      <w:pPr>
        <w:numPr>
          <w:ilvl w:val="0"/>
          <w:numId w:val="17"/>
        </w:numPr>
        <w:spacing w:before="60" w:after="120"/>
      </w:pPr>
      <w:r>
        <w:t xml:space="preserve">Enter “1” for the </w:t>
      </w:r>
      <w:r w:rsidRPr="009935E2">
        <w:rPr>
          <w:i/>
        </w:rPr>
        <w:t>Layer</w:t>
      </w:r>
      <w:r>
        <w:t xml:space="preserve"> then press the </w:t>
      </w:r>
      <w:r w:rsidRPr="00B62D13">
        <w:rPr>
          <w:i/>
        </w:rPr>
        <w:t>Tab</w:t>
      </w:r>
      <w:r>
        <w:t xml:space="preserve"> key.</w:t>
      </w:r>
    </w:p>
    <w:p w14:paraId="69019390" w14:textId="77777777" w:rsidR="00954308" w:rsidRDefault="00954308" w:rsidP="00042987">
      <w:pPr>
        <w:pStyle w:val="BodyText"/>
      </w:pPr>
      <w:r>
        <w:rPr>
          <w:noProof/>
        </w:rPr>
        <w:drawing>
          <wp:inline distT="0" distB="0" distL="0" distR="0" wp14:anchorId="045297D7" wp14:editId="6F97B396">
            <wp:extent cx="1983105" cy="249555"/>
            <wp:effectExtent l="19050" t="19050" r="17145" b="171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3105" cy="249555"/>
                    </a:xfrm>
                    <a:prstGeom prst="rect">
                      <a:avLst/>
                    </a:prstGeom>
                    <a:noFill/>
                    <a:ln w="6350" cmpd="sng">
                      <a:solidFill>
                        <a:srgbClr val="000000"/>
                      </a:solidFill>
                      <a:miter lim="800000"/>
                      <a:headEnd/>
                      <a:tailEnd/>
                    </a:ln>
                    <a:effectLst/>
                  </pic:spPr>
                </pic:pic>
              </a:graphicData>
            </a:graphic>
          </wp:inline>
        </w:drawing>
      </w:r>
    </w:p>
    <w:p w14:paraId="7C86F85D" w14:textId="77777777" w:rsidR="00954308" w:rsidRDefault="00954308" w:rsidP="00954308">
      <w:pPr>
        <w:pStyle w:val="Caption"/>
      </w:pPr>
      <w:r>
        <w:t xml:space="preserve">Figure </w:t>
      </w:r>
      <w:fldSimple w:instr=" SEQ Figure \* ARABIC ">
        <w:r w:rsidR="004E7259">
          <w:rPr>
            <w:noProof/>
          </w:rPr>
          <w:t>6</w:t>
        </w:r>
      </w:fldSimple>
      <w:r w:rsidR="008E7A0B">
        <w:t xml:space="preserve">   </w:t>
      </w:r>
      <w:r w:rsidR="00056851">
        <w:t xml:space="preserve">   </w:t>
      </w:r>
      <w:r>
        <w:t>UGrid Single Layer toolbar</w:t>
      </w:r>
    </w:p>
    <w:p w14:paraId="60F30E0E" w14:textId="77777777" w:rsidR="00954308" w:rsidRDefault="00954308" w:rsidP="0030435A">
      <w:pPr>
        <w:numPr>
          <w:ilvl w:val="0"/>
          <w:numId w:val="17"/>
        </w:numPr>
        <w:spacing w:before="60" w:after="120"/>
      </w:pPr>
      <w:r>
        <w:t xml:space="preserve">Using the </w:t>
      </w:r>
      <w:r w:rsidRPr="00D40584">
        <w:rPr>
          <w:rStyle w:val="Highlight"/>
          <w:b/>
          <w:i w:val="0"/>
        </w:rPr>
        <w:t>Select Cells</w:t>
      </w:r>
      <w:r>
        <w:t xml:space="preserve"> </w:t>
      </w:r>
      <w:r>
        <w:rPr>
          <w:noProof/>
        </w:rPr>
        <w:drawing>
          <wp:inline distT="0" distB="0" distL="0" distR="0" wp14:anchorId="29D16496" wp14:editId="610C9DB1">
            <wp:extent cx="106680" cy="142240"/>
            <wp:effectExtent l="0" t="0" r="7620" b="0"/>
            <wp:docPr id="72" name="Picture 72" descr="File:Select UGri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ile:Select UGrid Cell Tool.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680" cy="142240"/>
                    </a:xfrm>
                    <a:prstGeom prst="rect">
                      <a:avLst/>
                    </a:prstGeom>
                    <a:noFill/>
                    <a:ln>
                      <a:noFill/>
                    </a:ln>
                  </pic:spPr>
                </pic:pic>
              </a:graphicData>
            </a:graphic>
          </wp:inline>
        </w:drawing>
      </w:r>
      <w:r>
        <w:rPr>
          <w:noProof/>
        </w:rPr>
        <w:t xml:space="preserve"> </w:t>
      </w:r>
      <w:r>
        <w:t xml:space="preserve">tool, draw a box </w:t>
      </w:r>
      <w:r w:rsidR="0026482A">
        <w:t xml:space="preserve">around </w:t>
      </w:r>
      <w:r>
        <w:t>cells 2–10 on row 8 (</w:t>
      </w:r>
      <w:r>
        <w:fldChar w:fldCharType="begin"/>
      </w:r>
      <w:r>
        <w:instrText xml:space="preserve"> REF _Ref440988720 \h  \* MERGEFORMAT </w:instrText>
      </w:r>
      <w:r>
        <w:fldChar w:fldCharType="separate"/>
      </w:r>
      <w:r w:rsidR="004E7259">
        <w:t xml:space="preserve">Figure </w:t>
      </w:r>
      <w:r w:rsidR="004E7259">
        <w:rPr>
          <w:noProof/>
        </w:rPr>
        <w:t>5</w:t>
      </w:r>
      <w:r>
        <w:fldChar w:fldCharType="end"/>
      </w:r>
      <w:r>
        <w:t>).</w:t>
      </w:r>
    </w:p>
    <w:p w14:paraId="676F1C1B" w14:textId="77777777" w:rsidR="00954308" w:rsidRDefault="00954308" w:rsidP="00954308">
      <w:pPr>
        <w:pStyle w:val="BodyText"/>
      </w:pPr>
      <w:r>
        <w:t>To assign drains to the cells:</w:t>
      </w:r>
    </w:p>
    <w:p w14:paraId="2C961CAA" w14:textId="77777777" w:rsidR="00954308" w:rsidRDefault="00954308" w:rsidP="0030435A">
      <w:pPr>
        <w:numPr>
          <w:ilvl w:val="0"/>
          <w:numId w:val="17"/>
        </w:numPr>
        <w:spacing w:before="60" w:after="120"/>
      </w:pPr>
      <w:r>
        <w:t xml:space="preserve">Right-click on one of the selected cells and select </w:t>
      </w:r>
      <w:r w:rsidRPr="00E265E6">
        <w:rPr>
          <w:b/>
        </w:rPr>
        <w:t xml:space="preserve">Cell </w:t>
      </w:r>
      <w:r w:rsidRPr="00D40584">
        <w:rPr>
          <w:b/>
        </w:rPr>
        <w:t>Properties…</w:t>
      </w:r>
      <w:r>
        <w:t xml:space="preserve"> to bring up the </w:t>
      </w:r>
      <w:r>
        <w:rPr>
          <w:i/>
        </w:rPr>
        <w:t>Cell Properties Dialog</w:t>
      </w:r>
      <w:r>
        <w:t>.</w:t>
      </w:r>
    </w:p>
    <w:p w14:paraId="15D66BF8" w14:textId="77777777" w:rsidR="00954308" w:rsidRDefault="00954308" w:rsidP="0030435A">
      <w:pPr>
        <w:numPr>
          <w:ilvl w:val="0"/>
          <w:numId w:val="17"/>
        </w:numPr>
        <w:spacing w:before="60" w:after="120"/>
      </w:pPr>
      <w:r w:rsidRPr="00116B6A">
        <w:t xml:space="preserve">Select </w:t>
      </w:r>
      <w:r>
        <w:t xml:space="preserve">“DRN” from the </w:t>
      </w:r>
      <w:r>
        <w:rPr>
          <w:i/>
          <w:iCs/>
        </w:rPr>
        <w:t xml:space="preserve">Packages </w:t>
      </w:r>
      <w:r>
        <w:t>list on the left.</w:t>
      </w:r>
    </w:p>
    <w:p w14:paraId="5DF8C423" w14:textId="77777777" w:rsidR="00954308" w:rsidRDefault="00954308" w:rsidP="0030435A">
      <w:pPr>
        <w:numPr>
          <w:ilvl w:val="0"/>
          <w:numId w:val="17"/>
        </w:numPr>
        <w:spacing w:before="60" w:after="120"/>
      </w:pPr>
      <w:r>
        <w:t xml:space="preserve">Click the </w:t>
      </w:r>
      <w:r w:rsidRPr="00F86EDF">
        <w:rPr>
          <w:b/>
        </w:rPr>
        <w:t>Add Rows</w:t>
      </w:r>
      <w:r>
        <w:t xml:space="preserve"> </w:t>
      </w:r>
      <w:r>
        <w:rPr>
          <w:noProof/>
        </w:rPr>
        <w:drawing>
          <wp:inline distT="0" distB="0" distL="0" distR="0" wp14:anchorId="3C0A68EA" wp14:editId="7667BC23">
            <wp:extent cx="154305" cy="154305"/>
            <wp:effectExtent l="0" t="0" r="0" b="0"/>
            <wp:docPr id="71" name="Picture 71" descr="Thumbnail for version as of 21:35, February 6,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humbnail for version as of 21:35, February 6, 20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button to open the </w:t>
      </w:r>
      <w:r>
        <w:rPr>
          <w:i/>
        </w:rPr>
        <w:t>Add Stresses</w:t>
      </w:r>
      <w:r>
        <w:t xml:space="preserve"> dialog.</w:t>
      </w:r>
    </w:p>
    <w:p w14:paraId="2B8951A7" w14:textId="77777777" w:rsidR="00954308" w:rsidRDefault="00954308" w:rsidP="0030435A">
      <w:pPr>
        <w:numPr>
          <w:ilvl w:val="0"/>
          <w:numId w:val="17"/>
        </w:numPr>
        <w:spacing w:before="60" w:after="120"/>
      </w:pPr>
      <w:r>
        <w:t xml:space="preserve">Accept the defaults and click </w:t>
      </w:r>
      <w:r w:rsidRPr="00F86EDF">
        <w:rPr>
          <w:rStyle w:val="Highlight"/>
          <w:b/>
          <w:i w:val="0"/>
        </w:rPr>
        <w:t>OK</w:t>
      </w:r>
      <w:r>
        <w:t xml:space="preserve"> to exit the </w:t>
      </w:r>
      <w:r>
        <w:rPr>
          <w:i/>
        </w:rPr>
        <w:t>Add Stresses</w:t>
      </w:r>
      <w:r w:rsidRPr="00F86EDF">
        <w:rPr>
          <w:i/>
        </w:rPr>
        <w:t xml:space="preserve"> </w:t>
      </w:r>
      <w:r>
        <w:t>dialog.</w:t>
      </w:r>
    </w:p>
    <w:p w14:paraId="4E0E2C77" w14:textId="77777777" w:rsidR="00954308" w:rsidRDefault="00954308" w:rsidP="00954308">
      <w:pPr>
        <w:pStyle w:val="BodyText"/>
      </w:pPr>
      <w:r>
        <w:t xml:space="preserve">At this point, enter an elevation and a conductance for the selected drains. The drains all have the same conductance, but the elevations are not all the same. </w:t>
      </w:r>
    </w:p>
    <w:p w14:paraId="10CC9EEF" w14:textId="77777777" w:rsidR="00954308" w:rsidRDefault="00954308" w:rsidP="0030435A">
      <w:pPr>
        <w:numPr>
          <w:ilvl w:val="0"/>
          <w:numId w:val="17"/>
        </w:numPr>
        <w:spacing w:before="60" w:after="120"/>
      </w:pPr>
      <w:r>
        <w:t xml:space="preserve">Adjust the values in the </w:t>
      </w:r>
      <w:r w:rsidRPr="009346D9">
        <w:rPr>
          <w:i/>
        </w:rPr>
        <w:t>E</w:t>
      </w:r>
      <w:r>
        <w:rPr>
          <w:i/>
        </w:rPr>
        <w:t>LEV</w:t>
      </w:r>
      <w:r>
        <w:t xml:space="preserve"> column in the list of drains so the values match this table. All other values should already match the table:</w:t>
      </w:r>
    </w:p>
    <w:tbl>
      <w:tblPr>
        <w:tblW w:w="0" w:type="auto"/>
        <w:tblInd w:w="2240" w:type="dxa"/>
        <w:tblLayout w:type="fixed"/>
        <w:tblCellMar>
          <w:left w:w="80" w:type="dxa"/>
          <w:right w:w="80" w:type="dxa"/>
        </w:tblCellMar>
        <w:tblLook w:val="0000" w:firstRow="0" w:lastRow="0" w:firstColumn="0" w:lastColumn="0" w:noHBand="0" w:noVBand="0"/>
      </w:tblPr>
      <w:tblGrid>
        <w:gridCol w:w="792"/>
        <w:gridCol w:w="918"/>
        <w:gridCol w:w="900"/>
        <w:gridCol w:w="1170"/>
        <w:gridCol w:w="900"/>
      </w:tblGrid>
      <w:tr w:rsidR="00954308" w14:paraId="7006C3FB" w14:textId="77777777" w:rsidTr="00FA659C">
        <w:trPr>
          <w:cantSplit/>
        </w:trPr>
        <w:tc>
          <w:tcPr>
            <w:tcW w:w="792" w:type="dxa"/>
            <w:tcBorders>
              <w:top w:val="single" w:sz="4" w:space="0" w:color="auto"/>
              <w:left w:val="single" w:sz="4" w:space="0" w:color="auto"/>
              <w:bottom w:val="single" w:sz="4" w:space="0" w:color="auto"/>
              <w:right w:val="single" w:sz="6" w:space="0" w:color="auto"/>
            </w:tcBorders>
            <w:shd w:val="clear" w:color="auto" w:fill="D9D9D9"/>
          </w:tcPr>
          <w:p w14:paraId="14F9F82A" w14:textId="77777777" w:rsidR="00954308" w:rsidRPr="008A298F" w:rsidRDefault="00954308" w:rsidP="00FA659C">
            <w:pPr>
              <w:pStyle w:val="TableHeading"/>
              <w:jc w:val="center"/>
              <w:rPr>
                <w:sz w:val="18"/>
                <w:szCs w:val="18"/>
              </w:rPr>
            </w:pPr>
            <w:r>
              <w:rPr>
                <w:sz w:val="18"/>
                <w:szCs w:val="18"/>
              </w:rPr>
              <w:t>LAY</w:t>
            </w:r>
          </w:p>
        </w:tc>
        <w:tc>
          <w:tcPr>
            <w:tcW w:w="918" w:type="dxa"/>
            <w:tcBorders>
              <w:top w:val="single" w:sz="4" w:space="0" w:color="auto"/>
              <w:left w:val="single" w:sz="6" w:space="0" w:color="auto"/>
              <w:bottom w:val="single" w:sz="4" w:space="0" w:color="auto"/>
              <w:right w:val="single" w:sz="6" w:space="0" w:color="auto"/>
            </w:tcBorders>
            <w:shd w:val="clear" w:color="auto" w:fill="D9D9D9"/>
          </w:tcPr>
          <w:p w14:paraId="54B225B8" w14:textId="77777777" w:rsidR="00954308" w:rsidRPr="008A298F" w:rsidRDefault="00954308" w:rsidP="00FA659C">
            <w:pPr>
              <w:pStyle w:val="TableHeading"/>
              <w:jc w:val="center"/>
              <w:rPr>
                <w:sz w:val="18"/>
                <w:szCs w:val="18"/>
              </w:rPr>
            </w:pPr>
            <w:r>
              <w:rPr>
                <w:sz w:val="18"/>
                <w:szCs w:val="18"/>
              </w:rPr>
              <w:t>ROW</w:t>
            </w:r>
          </w:p>
        </w:tc>
        <w:tc>
          <w:tcPr>
            <w:tcW w:w="900" w:type="dxa"/>
            <w:tcBorders>
              <w:top w:val="single" w:sz="4" w:space="0" w:color="auto"/>
              <w:left w:val="single" w:sz="6" w:space="0" w:color="auto"/>
              <w:bottom w:val="single" w:sz="4" w:space="0" w:color="auto"/>
              <w:right w:val="single" w:sz="6" w:space="0" w:color="auto"/>
            </w:tcBorders>
            <w:shd w:val="clear" w:color="auto" w:fill="D9D9D9"/>
          </w:tcPr>
          <w:p w14:paraId="515DE21A" w14:textId="77777777" w:rsidR="00954308" w:rsidRPr="008A298F" w:rsidRDefault="00954308" w:rsidP="00FA659C">
            <w:pPr>
              <w:pStyle w:val="TableHeading"/>
              <w:jc w:val="center"/>
              <w:rPr>
                <w:sz w:val="18"/>
                <w:szCs w:val="18"/>
              </w:rPr>
            </w:pPr>
            <w:r>
              <w:rPr>
                <w:sz w:val="18"/>
                <w:szCs w:val="18"/>
              </w:rPr>
              <w:t>COL</w:t>
            </w:r>
          </w:p>
        </w:tc>
        <w:tc>
          <w:tcPr>
            <w:tcW w:w="1170" w:type="dxa"/>
            <w:tcBorders>
              <w:top w:val="single" w:sz="4" w:space="0" w:color="auto"/>
              <w:left w:val="single" w:sz="6" w:space="0" w:color="auto"/>
              <w:bottom w:val="single" w:sz="4" w:space="0" w:color="auto"/>
              <w:right w:val="single" w:sz="6" w:space="0" w:color="auto"/>
            </w:tcBorders>
            <w:shd w:val="clear" w:color="auto" w:fill="D9D9D9"/>
          </w:tcPr>
          <w:p w14:paraId="19B7EC9E" w14:textId="77777777" w:rsidR="00954308" w:rsidRPr="008A298F" w:rsidRDefault="00954308" w:rsidP="00FA659C">
            <w:pPr>
              <w:pStyle w:val="TableHeading"/>
              <w:jc w:val="center"/>
              <w:rPr>
                <w:sz w:val="18"/>
                <w:szCs w:val="18"/>
              </w:rPr>
            </w:pPr>
            <w:r>
              <w:rPr>
                <w:sz w:val="18"/>
                <w:szCs w:val="18"/>
              </w:rPr>
              <w:t>ELEV</w:t>
            </w:r>
          </w:p>
        </w:tc>
        <w:tc>
          <w:tcPr>
            <w:tcW w:w="900" w:type="dxa"/>
            <w:tcBorders>
              <w:top w:val="single" w:sz="4" w:space="0" w:color="auto"/>
              <w:left w:val="single" w:sz="6" w:space="0" w:color="auto"/>
              <w:bottom w:val="single" w:sz="4" w:space="0" w:color="auto"/>
              <w:right w:val="single" w:sz="6" w:space="0" w:color="auto"/>
            </w:tcBorders>
            <w:shd w:val="clear" w:color="auto" w:fill="D9D9D9"/>
          </w:tcPr>
          <w:p w14:paraId="3FFD35D3" w14:textId="77777777" w:rsidR="00954308" w:rsidRPr="008A298F" w:rsidRDefault="00954308" w:rsidP="00FA659C">
            <w:pPr>
              <w:pStyle w:val="TableHeading"/>
              <w:jc w:val="center"/>
              <w:rPr>
                <w:sz w:val="18"/>
                <w:szCs w:val="18"/>
              </w:rPr>
            </w:pPr>
            <w:r>
              <w:rPr>
                <w:sz w:val="18"/>
                <w:szCs w:val="18"/>
              </w:rPr>
              <w:t>COND</w:t>
            </w:r>
          </w:p>
        </w:tc>
      </w:tr>
      <w:tr w:rsidR="00954308" w14:paraId="12CF1DB2" w14:textId="77777777" w:rsidTr="00FA659C">
        <w:trPr>
          <w:cantSplit/>
        </w:trPr>
        <w:tc>
          <w:tcPr>
            <w:tcW w:w="792" w:type="dxa"/>
            <w:tcBorders>
              <w:left w:val="single" w:sz="4" w:space="0" w:color="auto"/>
              <w:bottom w:val="single" w:sz="6" w:space="0" w:color="auto"/>
              <w:right w:val="single" w:sz="6" w:space="0" w:color="auto"/>
            </w:tcBorders>
          </w:tcPr>
          <w:p w14:paraId="4E995657" w14:textId="77777777" w:rsidR="00954308" w:rsidRPr="008A298F" w:rsidRDefault="00954308" w:rsidP="00FA659C">
            <w:pPr>
              <w:pStyle w:val="TableText"/>
              <w:jc w:val="center"/>
              <w:rPr>
                <w:sz w:val="18"/>
                <w:szCs w:val="18"/>
              </w:rPr>
            </w:pPr>
            <w:r>
              <w:rPr>
                <w:sz w:val="18"/>
                <w:szCs w:val="18"/>
              </w:rPr>
              <w:t>1</w:t>
            </w:r>
          </w:p>
        </w:tc>
        <w:tc>
          <w:tcPr>
            <w:tcW w:w="918" w:type="dxa"/>
            <w:tcBorders>
              <w:left w:val="single" w:sz="6" w:space="0" w:color="auto"/>
              <w:bottom w:val="single" w:sz="6" w:space="0" w:color="auto"/>
              <w:right w:val="single" w:sz="6" w:space="0" w:color="auto"/>
            </w:tcBorders>
          </w:tcPr>
          <w:p w14:paraId="6B921FA5" w14:textId="77777777" w:rsidR="00954308" w:rsidRPr="008A298F" w:rsidRDefault="00954308" w:rsidP="00FA659C">
            <w:pPr>
              <w:pStyle w:val="TableText"/>
              <w:jc w:val="center"/>
              <w:rPr>
                <w:sz w:val="18"/>
                <w:szCs w:val="18"/>
              </w:rPr>
            </w:pPr>
            <w:r>
              <w:rPr>
                <w:sz w:val="18"/>
                <w:szCs w:val="18"/>
              </w:rPr>
              <w:t>8</w:t>
            </w:r>
          </w:p>
        </w:tc>
        <w:tc>
          <w:tcPr>
            <w:tcW w:w="900" w:type="dxa"/>
            <w:tcBorders>
              <w:left w:val="single" w:sz="6" w:space="0" w:color="auto"/>
              <w:bottom w:val="single" w:sz="6" w:space="0" w:color="auto"/>
              <w:right w:val="single" w:sz="6" w:space="0" w:color="auto"/>
            </w:tcBorders>
          </w:tcPr>
          <w:p w14:paraId="5FD4E730" w14:textId="77777777" w:rsidR="00954308" w:rsidRPr="008A298F" w:rsidRDefault="00954308" w:rsidP="00FA659C">
            <w:pPr>
              <w:pStyle w:val="TableText"/>
              <w:jc w:val="center"/>
              <w:rPr>
                <w:sz w:val="18"/>
                <w:szCs w:val="18"/>
              </w:rPr>
            </w:pPr>
            <w:r>
              <w:rPr>
                <w:sz w:val="18"/>
                <w:szCs w:val="18"/>
              </w:rPr>
              <w:t>2</w:t>
            </w:r>
          </w:p>
        </w:tc>
        <w:tc>
          <w:tcPr>
            <w:tcW w:w="1170" w:type="dxa"/>
            <w:tcBorders>
              <w:left w:val="single" w:sz="6" w:space="0" w:color="auto"/>
              <w:bottom w:val="single" w:sz="6" w:space="0" w:color="auto"/>
              <w:right w:val="single" w:sz="6" w:space="0" w:color="auto"/>
            </w:tcBorders>
          </w:tcPr>
          <w:p w14:paraId="05B60C29" w14:textId="77777777" w:rsidR="00954308" w:rsidRPr="008A298F" w:rsidRDefault="00954308" w:rsidP="00FA659C">
            <w:pPr>
              <w:pStyle w:val="TableText"/>
              <w:jc w:val="center"/>
              <w:rPr>
                <w:sz w:val="18"/>
                <w:szCs w:val="18"/>
              </w:rPr>
            </w:pPr>
            <w:r w:rsidRPr="008A298F">
              <w:rPr>
                <w:sz w:val="18"/>
                <w:szCs w:val="18"/>
              </w:rPr>
              <w:t>0.0</w:t>
            </w:r>
          </w:p>
        </w:tc>
        <w:tc>
          <w:tcPr>
            <w:tcW w:w="900" w:type="dxa"/>
            <w:tcBorders>
              <w:left w:val="single" w:sz="6" w:space="0" w:color="auto"/>
              <w:bottom w:val="single" w:sz="6" w:space="0" w:color="auto"/>
              <w:right w:val="single" w:sz="6" w:space="0" w:color="auto"/>
            </w:tcBorders>
          </w:tcPr>
          <w:p w14:paraId="33FD2DB4"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0EEBAC0C"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2EB2FE32"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23CE9769"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4793696A" w14:textId="77777777" w:rsidR="00954308" w:rsidRPr="008A298F" w:rsidRDefault="00954308" w:rsidP="00FA659C">
            <w:pPr>
              <w:pStyle w:val="TableText"/>
              <w:jc w:val="center"/>
              <w:rPr>
                <w:sz w:val="18"/>
                <w:szCs w:val="18"/>
              </w:rPr>
            </w:pPr>
            <w:r>
              <w:rPr>
                <w:sz w:val="18"/>
                <w:szCs w:val="18"/>
              </w:rPr>
              <w:t>3</w:t>
            </w:r>
          </w:p>
        </w:tc>
        <w:tc>
          <w:tcPr>
            <w:tcW w:w="1170" w:type="dxa"/>
            <w:tcBorders>
              <w:top w:val="single" w:sz="6" w:space="0" w:color="auto"/>
              <w:left w:val="single" w:sz="6" w:space="0" w:color="auto"/>
              <w:bottom w:val="single" w:sz="6" w:space="0" w:color="auto"/>
              <w:right w:val="single" w:sz="6" w:space="0" w:color="auto"/>
            </w:tcBorders>
          </w:tcPr>
          <w:p w14:paraId="7D3FF247" w14:textId="77777777" w:rsidR="00954308" w:rsidRPr="008A298F" w:rsidRDefault="00954308" w:rsidP="00FA659C">
            <w:pPr>
              <w:pStyle w:val="TableText"/>
              <w:jc w:val="center"/>
              <w:rPr>
                <w:sz w:val="18"/>
                <w:szCs w:val="18"/>
              </w:rPr>
            </w:pPr>
            <w:r w:rsidRPr="008A298F">
              <w:rPr>
                <w:sz w:val="18"/>
                <w:szCs w:val="18"/>
              </w:rPr>
              <w:t>0.0</w:t>
            </w:r>
          </w:p>
        </w:tc>
        <w:tc>
          <w:tcPr>
            <w:tcW w:w="900" w:type="dxa"/>
            <w:tcBorders>
              <w:top w:val="single" w:sz="6" w:space="0" w:color="auto"/>
              <w:left w:val="single" w:sz="6" w:space="0" w:color="auto"/>
              <w:bottom w:val="single" w:sz="6" w:space="0" w:color="auto"/>
              <w:right w:val="single" w:sz="6" w:space="0" w:color="auto"/>
            </w:tcBorders>
          </w:tcPr>
          <w:p w14:paraId="193E87C7"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78BF7036"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0233F82B"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1EC438C1"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68C20141" w14:textId="77777777" w:rsidR="00954308" w:rsidRPr="008A298F" w:rsidRDefault="00954308" w:rsidP="00FA659C">
            <w:pPr>
              <w:pStyle w:val="TableText"/>
              <w:jc w:val="center"/>
              <w:rPr>
                <w:sz w:val="18"/>
                <w:szCs w:val="18"/>
              </w:rPr>
            </w:pPr>
            <w:r>
              <w:rPr>
                <w:sz w:val="18"/>
                <w:szCs w:val="18"/>
              </w:rPr>
              <w:t>4</w:t>
            </w:r>
          </w:p>
        </w:tc>
        <w:tc>
          <w:tcPr>
            <w:tcW w:w="1170" w:type="dxa"/>
            <w:tcBorders>
              <w:top w:val="single" w:sz="6" w:space="0" w:color="auto"/>
              <w:left w:val="single" w:sz="6" w:space="0" w:color="auto"/>
              <w:bottom w:val="single" w:sz="6" w:space="0" w:color="auto"/>
              <w:right w:val="single" w:sz="6" w:space="0" w:color="auto"/>
            </w:tcBorders>
          </w:tcPr>
          <w:p w14:paraId="75B713D8" w14:textId="77777777" w:rsidR="00954308" w:rsidRPr="008A298F" w:rsidRDefault="00954308" w:rsidP="00FA659C">
            <w:pPr>
              <w:pStyle w:val="TableText"/>
              <w:jc w:val="center"/>
              <w:rPr>
                <w:sz w:val="18"/>
                <w:szCs w:val="18"/>
              </w:rPr>
            </w:pPr>
            <w:r>
              <w:rPr>
                <w:sz w:val="18"/>
                <w:szCs w:val="18"/>
              </w:rPr>
              <w:t>10</w:t>
            </w:r>
            <w:r w:rsidRPr="008A298F">
              <w:rPr>
                <w:sz w:val="18"/>
                <w:szCs w:val="18"/>
              </w:rPr>
              <w:t>.0</w:t>
            </w:r>
          </w:p>
        </w:tc>
        <w:tc>
          <w:tcPr>
            <w:tcW w:w="900" w:type="dxa"/>
            <w:tcBorders>
              <w:top w:val="single" w:sz="6" w:space="0" w:color="auto"/>
              <w:left w:val="single" w:sz="6" w:space="0" w:color="auto"/>
              <w:bottom w:val="single" w:sz="6" w:space="0" w:color="auto"/>
              <w:right w:val="single" w:sz="6" w:space="0" w:color="auto"/>
            </w:tcBorders>
          </w:tcPr>
          <w:p w14:paraId="0B8141A1"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37D13ED3"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6340C6B2"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471376E7"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50C54665" w14:textId="77777777" w:rsidR="00954308" w:rsidRPr="008A298F" w:rsidRDefault="00954308" w:rsidP="00FA659C">
            <w:pPr>
              <w:pStyle w:val="TableText"/>
              <w:jc w:val="center"/>
              <w:rPr>
                <w:sz w:val="18"/>
                <w:szCs w:val="18"/>
              </w:rPr>
            </w:pPr>
            <w:r>
              <w:rPr>
                <w:sz w:val="18"/>
                <w:szCs w:val="18"/>
              </w:rPr>
              <w:t>5</w:t>
            </w:r>
          </w:p>
        </w:tc>
        <w:tc>
          <w:tcPr>
            <w:tcW w:w="1170" w:type="dxa"/>
            <w:tcBorders>
              <w:top w:val="single" w:sz="6" w:space="0" w:color="auto"/>
              <w:left w:val="single" w:sz="6" w:space="0" w:color="auto"/>
              <w:bottom w:val="single" w:sz="6" w:space="0" w:color="auto"/>
              <w:right w:val="single" w:sz="6" w:space="0" w:color="auto"/>
            </w:tcBorders>
          </w:tcPr>
          <w:p w14:paraId="3B2A7FA9" w14:textId="77777777" w:rsidR="00954308" w:rsidRPr="008A298F" w:rsidRDefault="00954308" w:rsidP="00FA659C">
            <w:pPr>
              <w:pStyle w:val="TableText"/>
              <w:jc w:val="center"/>
              <w:rPr>
                <w:sz w:val="18"/>
                <w:szCs w:val="18"/>
              </w:rPr>
            </w:pPr>
            <w:r>
              <w:rPr>
                <w:sz w:val="18"/>
                <w:szCs w:val="18"/>
              </w:rPr>
              <w:t>20</w:t>
            </w:r>
            <w:r w:rsidRPr="008A298F">
              <w:rPr>
                <w:sz w:val="18"/>
                <w:szCs w:val="18"/>
              </w:rPr>
              <w:t>.0</w:t>
            </w:r>
          </w:p>
        </w:tc>
        <w:tc>
          <w:tcPr>
            <w:tcW w:w="900" w:type="dxa"/>
            <w:tcBorders>
              <w:top w:val="single" w:sz="6" w:space="0" w:color="auto"/>
              <w:left w:val="single" w:sz="6" w:space="0" w:color="auto"/>
              <w:bottom w:val="single" w:sz="6" w:space="0" w:color="auto"/>
              <w:right w:val="single" w:sz="6" w:space="0" w:color="auto"/>
            </w:tcBorders>
          </w:tcPr>
          <w:p w14:paraId="6870509B"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4883F725"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7163E96F"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20FF3DCA"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7AF22899" w14:textId="77777777" w:rsidR="00954308" w:rsidRPr="008A298F" w:rsidRDefault="00954308" w:rsidP="00FA659C">
            <w:pPr>
              <w:pStyle w:val="TableText"/>
              <w:jc w:val="center"/>
              <w:rPr>
                <w:sz w:val="18"/>
                <w:szCs w:val="18"/>
              </w:rPr>
            </w:pPr>
            <w:r>
              <w:rPr>
                <w:sz w:val="18"/>
                <w:szCs w:val="18"/>
              </w:rPr>
              <w:t>6</w:t>
            </w:r>
          </w:p>
        </w:tc>
        <w:tc>
          <w:tcPr>
            <w:tcW w:w="1170" w:type="dxa"/>
            <w:tcBorders>
              <w:top w:val="single" w:sz="6" w:space="0" w:color="auto"/>
              <w:left w:val="single" w:sz="6" w:space="0" w:color="auto"/>
              <w:bottom w:val="single" w:sz="6" w:space="0" w:color="auto"/>
              <w:right w:val="single" w:sz="6" w:space="0" w:color="auto"/>
            </w:tcBorders>
          </w:tcPr>
          <w:p w14:paraId="370C7AF5" w14:textId="77777777" w:rsidR="00954308" w:rsidRPr="008A298F" w:rsidRDefault="00954308" w:rsidP="00FA659C">
            <w:pPr>
              <w:pStyle w:val="TableText"/>
              <w:jc w:val="center"/>
              <w:rPr>
                <w:sz w:val="18"/>
                <w:szCs w:val="18"/>
              </w:rPr>
            </w:pPr>
            <w:r>
              <w:rPr>
                <w:sz w:val="18"/>
                <w:szCs w:val="18"/>
              </w:rPr>
              <w:t>30</w:t>
            </w:r>
            <w:r w:rsidRPr="008A298F">
              <w:rPr>
                <w:sz w:val="18"/>
                <w:szCs w:val="18"/>
              </w:rPr>
              <w:t>.0</w:t>
            </w:r>
          </w:p>
        </w:tc>
        <w:tc>
          <w:tcPr>
            <w:tcW w:w="900" w:type="dxa"/>
            <w:tcBorders>
              <w:top w:val="single" w:sz="6" w:space="0" w:color="auto"/>
              <w:left w:val="single" w:sz="6" w:space="0" w:color="auto"/>
              <w:bottom w:val="single" w:sz="6" w:space="0" w:color="auto"/>
              <w:right w:val="single" w:sz="6" w:space="0" w:color="auto"/>
            </w:tcBorders>
          </w:tcPr>
          <w:p w14:paraId="74D5C8C4"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7BF9E5B2"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09AD2EAC"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53E422FF"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721F7869" w14:textId="77777777" w:rsidR="00954308" w:rsidRPr="008A298F" w:rsidRDefault="00954308" w:rsidP="00FA659C">
            <w:pPr>
              <w:pStyle w:val="TableText"/>
              <w:jc w:val="center"/>
              <w:rPr>
                <w:sz w:val="18"/>
                <w:szCs w:val="18"/>
              </w:rPr>
            </w:pPr>
            <w:r>
              <w:rPr>
                <w:sz w:val="18"/>
                <w:szCs w:val="18"/>
              </w:rPr>
              <w:t>7</w:t>
            </w:r>
          </w:p>
        </w:tc>
        <w:tc>
          <w:tcPr>
            <w:tcW w:w="1170" w:type="dxa"/>
            <w:tcBorders>
              <w:top w:val="single" w:sz="6" w:space="0" w:color="auto"/>
              <w:left w:val="single" w:sz="6" w:space="0" w:color="auto"/>
              <w:bottom w:val="single" w:sz="6" w:space="0" w:color="auto"/>
              <w:right w:val="single" w:sz="6" w:space="0" w:color="auto"/>
            </w:tcBorders>
          </w:tcPr>
          <w:p w14:paraId="3C5B43F0" w14:textId="77777777" w:rsidR="00954308" w:rsidRPr="008A298F" w:rsidRDefault="00954308" w:rsidP="00FA659C">
            <w:pPr>
              <w:pStyle w:val="TableText"/>
              <w:jc w:val="center"/>
              <w:rPr>
                <w:sz w:val="18"/>
                <w:szCs w:val="18"/>
              </w:rPr>
            </w:pPr>
            <w:r w:rsidRPr="008A298F">
              <w:rPr>
                <w:sz w:val="18"/>
                <w:szCs w:val="18"/>
              </w:rPr>
              <w:t>5</w:t>
            </w:r>
            <w:r>
              <w:rPr>
                <w:sz w:val="18"/>
                <w:szCs w:val="18"/>
              </w:rPr>
              <w:t>0</w:t>
            </w:r>
            <w:r w:rsidRPr="008A298F">
              <w:rPr>
                <w:sz w:val="18"/>
                <w:szCs w:val="18"/>
              </w:rPr>
              <w:t>.0</w:t>
            </w:r>
          </w:p>
        </w:tc>
        <w:tc>
          <w:tcPr>
            <w:tcW w:w="900" w:type="dxa"/>
            <w:tcBorders>
              <w:top w:val="single" w:sz="6" w:space="0" w:color="auto"/>
              <w:left w:val="single" w:sz="6" w:space="0" w:color="auto"/>
              <w:bottom w:val="single" w:sz="6" w:space="0" w:color="auto"/>
              <w:right w:val="single" w:sz="6" w:space="0" w:color="auto"/>
            </w:tcBorders>
          </w:tcPr>
          <w:p w14:paraId="144A2854"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3BBF2A0B"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3CEDCCEF"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09DBBCA0"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4DE00AC2" w14:textId="77777777" w:rsidR="00954308" w:rsidRPr="008A298F" w:rsidRDefault="00954308" w:rsidP="00FA659C">
            <w:pPr>
              <w:pStyle w:val="TableText"/>
              <w:jc w:val="center"/>
              <w:rPr>
                <w:sz w:val="18"/>
                <w:szCs w:val="18"/>
              </w:rPr>
            </w:pPr>
            <w:r>
              <w:rPr>
                <w:sz w:val="18"/>
                <w:szCs w:val="18"/>
              </w:rPr>
              <w:t>8</w:t>
            </w:r>
          </w:p>
        </w:tc>
        <w:tc>
          <w:tcPr>
            <w:tcW w:w="1170" w:type="dxa"/>
            <w:tcBorders>
              <w:top w:val="single" w:sz="6" w:space="0" w:color="auto"/>
              <w:left w:val="single" w:sz="6" w:space="0" w:color="auto"/>
              <w:bottom w:val="single" w:sz="6" w:space="0" w:color="auto"/>
              <w:right w:val="single" w:sz="6" w:space="0" w:color="auto"/>
            </w:tcBorders>
          </w:tcPr>
          <w:p w14:paraId="27099D01" w14:textId="77777777" w:rsidR="00954308" w:rsidRPr="008A298F" w:rsidRDefault="00954308" w:rsidP="00FA659C">
            <w:pPr>
              <w:pStyle w:val="TableText"/>
              <w:jc w:val="center"/>
              <w:rPr>
                <w:sz w:val="18"/>
                <w:szCs w:val="18"/>
              </w:rPr>
            </w:pPr>
            <w:r>
              <w:rPr>
                <w:sz w:val="18"/>
                <w:szCs w:val="18"/>
              </w:rPr>
              <w:t>7</w:t>
            </w:r>
            <w:r w:rsidRPr="008A298F">
              <w:rPr>
                <w:sz w:val="18"/>
                <w:szCs w:val="18"/>
              </w:rPr>
              <w:t>0.0</w:t>
            </w:r>
          </w:p>
        </w:tc>
        <w:tc>
          <w:tcPr>
            <w:tcW w:w="900" w:type="dxa"/>
            <w:tcBorders>
              <w:top w:val="single" w:sz="6" w:space="0" w:color="auto"/>
              <w:left w:val="single" w:sz="6" w:space="0" w:color="auto"/>
              <w:bottom w:val="single" w:sz="6" w:space="0" w:color="auto"/>
              <w:right w:val="single" w:sz="6" w:space="0" w:color="auto"/>
            </w:tcBorders>
          </w:tcPr>
          <w:p w14:paraId="36D8F1C0"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57F761AC"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2FBCB2ED"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7528FA26"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6" w:space="0" w:color="auto"/>
              <w:right w:val="single" w:sz="6" w:space="0" w:color="auto"/>
            </w:tcBorders>
          </w:tcPr>
          <w:p w14:paraId="40116BA8" w14:textId="77777777" w:rsidR="00954308" w:rsidRPr="008A298F" w:rsidRDefault="00954308" w:rsidP="00FA659C">
            <w:pPr>
              <w:pStyle w:val="TableText"/>
              <w:jc w:val="center"/>
              <w:rPr>
                <w:sz w:val="18"/>
                <w:szCs w:val="18"/>
              </w:rPr>
            </w:pPr>
            <w:r>
              <w:rPr>
                <w:sz w:val="18"/>
                <w:szCs w:val="18"/>
              </w:rPr>
              <w:t>9</w:t>
            </w:r>
          </w:p>
        </w:tc>
        <w:tc>
          <w:tcPr>
            <w:tcW w:w="1170" w:type="dxa"/>
            <w:tcBorders>
              <w:top w:val="single" w:sz="6" w:space="0" w:color="auto"/>
              <w:left w:val="single" w:sz="6" w:space="0" w:color="auto"/>
              <w:bottom w:val="single" w:sz="6" w:space="0" w:color="auto"/>
              <w:right w:val="single" w:sz="6" w:space="0" w:color="auto"/>
            </w:tcBorders>
          </w:tcPr>
          <w:p w14:paraId="775BDC93" w14:textId="77777777" w:rsidR="00954308" w:rsidRPr="008A298F" w:rsidRDefault="00954308" w:rsidP="00FA659C">
            <w:pPr>
              <w:pStyle w:val="TableText"/>
              <w:jc w:val="center"/>
              <w:rPr>
                <w:sz w:val="18"/>
                <w:szCs w:val="18"/>
              </w:rPr>
            </w:pPr>
            <w:r>
              <w:rPr>
                <w:sz w:val="18"/>
                <w:szCs w:val="18"/>
              </w:rPr>
              <w:t>90</w:t>
            </w:r>
            <w:r w:rsidRPr="008A298F">
              <w:rPr>
                <w:sz w:val="18"/>
                <w:szCs w:val="18"/>
              </w:rPr>
              <w:t>.0</w:t>
            </w:r>
          </w:p>
        </w:tc>
        <w:tc>
          <w:tcPr>
            <w:tcW w:w="900" w:type="dxa"/>
            <w:tcBorders>
              <w:top w:val="single" w:sz="6" w:space="0" w:color="auto"/>
              <w:left w:val="single" w:sz="6" w:space="0" w:color="auto"/>
              <w:bottom w:val="single" w:sz="6" w:space="0" w:color="auto"/>
              <w:right w:val="single" w:sz="6" w:space="0" w:color="auto"/>
            </w:tcBorders>
          </w:tcPr>
          <w:p w14:paraId="1A29FDB9"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r w:rsidR="00954308" w14:paraId="1D7BAF0D" w14:textId="77777777" w:rsidTr="00FA659C">
        <w:trPr>
          <w:cantSplit/>
        </w:trPr>
        <w:tc>
          <w:tcPr>
            <w:tcW w:w="792" w:type="dxa"/>
            <w:tcBorders>
              <w:top w:val="single" w:sz="6" w:space="0" w:color="auto"/>
              <w:left w:val="single" w:sz="4" w:space="0" w:color="auto"/>
              <w:bottom w:val="single" w:sz="4" w:space="0" w:color="auto"/>
              <w:right w:val="single" w:sz="6" w:space="0" w:color="auto"/>
            </w:tcBorders>
          </w:tcPr>
          <w:p w14:paraId="486AD78E"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4" w:space="0" w:color="auto"/>
              <w:right w:val="single" w:sz="6" w:space="0" w:color="auto"/>
            </w:tcBorders>
          </w:tcPr>
          <w:p w14:paraId="45DC34C8" w14:textId="77777777" w:rsidR="00954308" w:rsidRPr="008A298F" w:rsidRDefault="00954308" w:rsidP="00FA659C">
            <w:pPr>
              <w:pStyle w:val="TableText"/>
              <w:jc w:val="center"/>
              <w:rPr>
                <w:sz w:val="18"/>
                <w:szCs w:val="18"/>
              </w:rPr>
            </w:pPr>
            <w:r>
              <w:rPr>
                <w:sz w:val="18"/>
                <w:szCs w:val="18"/>
              </w:rPr>
              <w:t>8</w:t>
            </w:r>
          </w:p>
        </w:tc>
        <w:tc>
          <w:tcPr>
            <w:tcW w:w="900" w:type="dxa"/>
            <w:tcBorders>
              <w:top w:val="single" w:sz="6" w:space="0" w:color="auto"/>
              <w:left w:val="single" w:sz="6" w:space="0" w:color="auto"/>
              <w:bottom w:val="single" w:sz="4" w:space="0" w:color="auto"/>
              <w:right w:val="single" w:sz="6" w:space="0" w:color="auto"/>
            </w:tcBorders>
          </w:tcPr>
          <w:p w14:paraId="2BE1C076" w14:textId="77777777" w:rsidR="00954308" w:rsidRPr="008A298F" w:rsidRDefault="00954308" w:rsidP="00FA659C">
            <w:pPr>
              <w:pStyle w:val="TableText"/>
              <w:jc w:val="center"/>
              <w:rPr>
                <w:sz w:val="18"/>
                <w:szCs w:val="18"/>
              </w:rPr>
            </w:pPr>
            <w:r>
              <w:rPr>
                <w:sz w:val="18"/>
                <w:szCs w:val="18"/>
              </w:rPr>
              <w:t>10</w:t>
            </w:r>
          </w:p>
        </w:tc>
        <w:tc>
          <w:tcPr>
            <w:tcW w:w="1170" w:type="dxa"/>
            <w:tcBorders>
              <w:top w:val="single" w:sz="6" w:space="0" w:color="auto"/>
              <w:left w:val="single" w:sz="6" w:space="0" w:color="auto"/>
              <w:bottom w:val="single" w:sz="4" w:space="0" w:color="auto"/>
              <w:right w:val="single" w:sz="6" w:space="0" w:color="auto"/>
            </w:tcBorders>
          </w:tcPr>
          <w:p w14:paraId="0EA1469D" w14:textId="77777777" w:rsidR="00954308" w:rsidRPr="008A298F" w:rsidRDefault="00954308" w:rsidP="00FA659C">
            <w:pPr>
              <w:pStyle w:val="TableText"/>
              <w:jc w:val="center"/>
              <w:rPr>
                <w:sz w:val="18"/>
                <w:szCs w:val="18"/>
              </w:rPr>
            </w:pPr>
            <w:r>
              <w:rPr>
                <w:sz w:val="18"/>
                <w:szCs w:val="18"/>
              </w:rPr>
              <w:t>10</w:t>
            </w:r>
            <w:r w:rsidRPr="008A298F">
              <w:rPr>
                <w:sz w:val="18"/>
                <w:szCs w:val="18"/>
              </w:rPr>
              <w:t>0.0</w:t>
            </w:r>
          </w:p>
        </w:tc>
        <w:tc>
          <w:tcPr>
            <w:tcW w:w="900" w:type="dxa"/>
            <w:tcBorders>
              <w:top w:val="single" w:sz="6" w:space="0" w:color="auto"/>
              <w:left w:val="single" w:sz="6" w:space="0" w:color="auto"/>
              <w:bottom w:val="single" w:sz="4" w:space="0" w:color="auto"/>
              <w:right w:val="single" w:sz="6" w:space="0" w:color="auto"/>
            </w:tcBorders>
          </w:tcPr>
          <w:p w14:paraId="5C1E9D0C" w14:textId="77777777" w:rsidR="00954308" w:rsidRPr="008A298F" w:rsidRDefault="00954308" w:rsidP="00FA659C">
            <w:pPr>
              <w:pStyle w:val="TableText"/>
              <w:jc w:val="center"/>
              <w:rPr>
                <w:sz w:val="18"/>
                <w:szCs w:val="18"/>
              </w:rPr>
            </w:pPr>
            <w:r>
              <w:rPr>
                <w:sz w:val="18"/>
                <w:szCs w:val="18"/>
              </w:rPr>
              <w:t>1</w:t>
            </w:r>
            <w:r w:rsidRPr="008A298F">
              <w:rPr>
                <w:sz w:val="18"/>
                <w:szCs w:val="18"/>
              </w:rPr>
              <w:t>.0</w:t>
            </w:r>
          </w:p>
        </w:tc>
      </w:tr>
    </w:tbl>
    <w:p w14:paraId="2CF74976" w14:textId="77777777" w:rsidR="00954308" w:rsidRDefault="00954308" w:rsidP="0030435A">
      <w:pPr>
        <w:numPr>
          <w:ilvl w:val="0"/>
          <w:numId w:val="17"/>
        </w:numPr>
        <w:spacing w:before="60" w:after="120"/>
      </w:pPr>
      <w:r>
        <w:t xml:space="preserve">Click </w:t>
      </w:r>
      <w:r w:rsidRPr="00190E66">
        <w:rPr>
          <w:rStyle w:val="Highlight"/>
          <w:b/>
          <w:i w:val="0"/>
        </w:rPr>
        <w:t>OK</w:t>
      </w:r>
      <w:r>
        <w:t xml:space="preserve"> to close the </w:t>
      </w:r>
      <w:r>
        <w:rPr>
          <w:i/>
        </w:rPr>
        <w:t>Cell Properties Dialog</w:t>
      </w:r>
      <w:r>
        <w:t>.</w:t>
      </w:r>
    </w:p>
    <w:p w14:paraId="25C9EF23" w14:textId="77777777" w:rsidR="00954308" w:rsidRDefault="00954308" w:rsidP="0030435A">
      <w:pPr>
        <w:numPr>
          <w:ilvl w:val="0"/>
          <w:numId w:val="17"/>
        </w:numPr>
        <w:spacing w:before="60" w:after="120"/>
      </w:pPr>
      <w:r>
        <w:t>Deselect the cells by clicking anywhere outside the grid.</w:t>
      </w:r>
    </w:p>
    <w:p w14:paraId="4EE7DF31" w14:textId="77777777" w:rsidR="00954308" w:rsidRDefault="00954308" w:rsidP="00954308">
      <w:pPr>
        <w:pStyle w:val="BodyText"/>
      </w:pPr>
      <w:r>
        <w:lastRenderedPageBreak/>
        <w:t>The drains should now be marked by circles (</w:t>
      </w:r>
      <w:r>
        <w:fldChar w:fldCharType="begin"/>
      </w:r>
      <w:r>
        <w:instrText xml:space="preserve"> REF _Ref440989498 \h </w:instrText>
      </w:r>
      <w:r>
        <w:fldChar w:fldCharType="separate"/>
      </w:r>
      <w:r w:rsidR="004E7259">
        <w:t xml:space="preserve">Figure </w:t>
      </w:r>
      <w:r w:rsidR="004E7259">
        <w:rPr>
          <w:noProof/>
        </w:rPr>
        <w:t>7</w:t>
      </w:r>
      <w:r>
        <w:fldChar w:fldCharType="end"/>
      </w:r>
      <w:r>
        <w:t>).</w:t>
      </w:r>
    </w:p>
    <w:p w14:paraId="306A2D99" w14:textId="77777777" w:rsidR="00954308" w:rsidRDefault="00954308" w:rsidP="00954308">
      <w:pPr>
        <w:keepNext/>
      </w:pPr>
      <w:r>
        <w:rPr>
          <w:noProof/>
        </w:rPr>
        <mc:AlternateContent>
          <mc:Choice Requires="wps">
            <w:drawing>
              <wp:anchor distT="0" distB="0" distL="114300" distR="114300" simplePos="0" relativeHeight="251731456" behindDoc="0" locked="0" layoutInCell="1" allowOverlap="1" wp14:anchorId="04A97079" wp14:editId="734C78D8">
                <wp:simplePos x="0" y="0"/>
                <wp:positionH relativeFrom="column">
                  <wp:posOffset>2983230</wp:posOffset>
                </wp:positionH>
                <wp:positionV relativeFrom="paragraph">
                  <wp:posOffset>1528445</wp:posOffset>
                </wp:positionV>
                <wp:extent cx="800100" cy="635"/>
                <wp:effectExtent l="38100" t="76200" r="0" b="9461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63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237AB" id="Straight Arrow Connector 88" o:spid="_x0000_s1026" type="#_x0000_t32" style="position:absolute;margin-left:234.9pt;margin-top:120.35pt;width:63pt;height:.05pt;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" strokecolor="red" strokeweight="2pt">
                <v:stroke endarrow="block"/>
              </v:shape>
            </w:pict>
          </mc:Fallback>
        </mc:AlternateContent>
      </w:r>
      <w:r>
        <w:rPr>
          <w:noProof/>
        </w:rPr>
        <w:drawing>
          <wp:inline distT="0" distB="0" distL="0" distR="0" wp14:anchorId="57C4DAB9" wp14:editId="3607C68C">
            <wp:extent cx="2971800" cy="2960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2960700"/>
                    </a:xfrm>
                    <a:prstGeom prst="rect">
                      <a:avLst/>
                    </a:prstGeom>
                    <a:noFill/>
                    <a:ln>
                      <a:noFill/>
                    </a:ln>
                  </pic:spPr>
                </pic:pic>
              </a:graphicData>
            </a:graphic>
          </wp:inline>
        </w:drawing>
      </w:r>
    </w:p>
    <w:p w14:paraId="74641567" w14:textId="77777777" w:rsidR="00954308" w:rsidRDefault="00954308" w:rsidP="00954308">
      <w:pPr>
        <w:pStyle w:val="Caption"/>
      </w:pPr>
      <w:bookmarkStart w:id="55" w:name="_Ref440989498"/>
      <w:r>
        <w:t xml:space="preserve">Figure </w:t>
      </w:r>
      <w:fldSimple w:instr=" SEQ Figure \* ARABIC ">
        <w:r w:rsidR="004E7259">
          <w:rPr>
            <w:noProof/>
          </w:rPr>
          <w:t>7</w:t>
        </w:r>
      </w:fldSimple>
      <w:bookmarkEnd w:id="55"/>
      <w:r w:rsidR="008E7A0B">
        <w:t xml:space="preserve">   </w:t>
      </w:r>
      <w:r w:rsidR="00056851">
        <w:t xml:space="preserve">   </w:t>
      </w:r>
      <w:r>
        <w:t>Location of drain cells (green circles)</w:t>
      </w:r>
    </w:p>
    <w:p w14:paraId="3E9613EB" w14:textId="77777777" w:rsidR="00954308" w:rsidRDefault="00954308" w:rsidP="00954308">
      <w:pPr>
        <w:pStyle w:val="Heading1"/>
      </w:pPr>
      <w:bookmarkStart w:id="56" w:name="_Toc351172058"/>
      <w:bookmarkStart w:id="57" w:name="_Toc361455766"/>
      <w:bookmarkStart w:id="58" w:name="_Toc112844244"/>
      <w:bookmarkStart w:id="59" w:name="_Toc75869351"/>
      <w:bookmarkStart w:id="60" w:name="_Toc110334614"/>
      <w:r>
        <w:t>The Well Package</w:t>
      </w:r>
      <w:bookmarkEnd w:id="56"/>
      <w:bookmarkEnd w:id="57"/>
      <w:bookmarkEnd w:id="58"/>
      <w:bookmarkEnd w:id="59"/>
      <w:bookmarkEnd w:id="60"/>
    </w:p>
    <w:p w14:paraId="1E86EFD2" w14:textId="77777777" w:rsidR="00954308" w:rsidRDefault="00954308" w:rsidP="00954308">
      <w:pPr>
        <w:pStyle w:val="BodyText"/>
      </w:pPr>
      <w:r>
        <w:t xml:space="preserve">Several wells need to be defined. Most of the wells are in the top layer but some are in the middle and bottom layers. Wells can be defined by selecting cells and entering data as was done with the drain package. However, for this exercise, define all the wells directly using the </w:t>
      </w:r>
      <w:r w:rsidRPr="00B80041">
        <w:rPr>
          <w:i/>
        </w:rPr>
        <w:t>Well (WEL) Package</w:t>
      </w:r>
      <w:r>
        <w:t xml:space="preserve"> dialog.</w:t>
      </w:r>
    </w:p>
    <w:p w14:paraId="39AB0FC6" w14:textId="77777777" w:rsidR="00954308" w:rsidRPr="00D40584" w:rsidRDefault="00954308" w:rsidP="0030435A">
      <w:pPr>
        <w:numPr>
          <w:ilvl w:val="0"/>
          <w:numId w:val="18"/>
        </w:numPr>
        <w:spacing w:before="60" w:after="120"/>
      </w:pPr>
      <w:r>
        <w:t>In the Project Explorer, right-click on “</w:t>
      </w:r>
      <w:r>
        <w:rPr>
          <w:noProof/>
        </w:rPr>
        <w:drawing>
          <wp:inline distT="0" distB="0" distL="0" distR="0" wp14:anchorId="6358AC71" wp14:editId="5BDC651C">
            <wp:extent cx="154305" cy="154305"/>
            <wp:effectExtent l="0" t="0" r="0" b="0"/>
            <wp:docPr id="69" name="Picture 69"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WEL” and select </w:t>
      </w:r>
      <w:r w:rsidRPr="00885FC0">
        <w:rPr>
          <w:b/>
        </w:rPr>
        <w:t>Open</w:t>
      </w:r>
      <w:r>
        <w:rPr>
          <w:b/>
        </w:rPr>
        <w:t>…</w:t>
      </w:r>
      <w:r>
        <w:t xml:space="preserve"> to bring up the </w:t>
      </w:r>
      <w:r>
        <w:rPr>
          <w:i/>
        </w:rPr>
        <w:t>Well</w:t>
      </w:r>
      <w:r w:rsidRPr="00885FC0">
        <w:rPr>
          <w:i/>
        </w:rPr>
        <w:t xml:space="preserve"> (</w:t>
      </w:r>
      <w:r>
        <w:rPr>
          <w:i/>
        </w:rPr>
        <w:t>WEL</w:t>
      </w:r>
      <w:r w:rsidRPr="00885FC0">
        <w:rPr>
          <w:i/>
        </w:rPr>
        <w:t>) Package</w:t>
      </w:r>
      <w:r>
        <w:t xml:space="preserve"> dialog</w:t>
      </w:r>
      <w:r w:rsidRPr="00D40584">
        <w:t>.</w:t>
      </w:r>
    </w:p>
    <w:p w14:paraId="7288F984" w14:textId="77777777" w:rsidR="00954308" w:rsidRDefault="00954308" w:rsidP="0030435A">
      <w:pPr>
        <w:numPr>
          <w:ilvl w:val="0"/>
          <w:numId w:val="18"/>
        </w:numPr>
        <w:spacing w:before="60" w:after="120"/>
      </w:pPr>
      <w:r>
        <w:t xml:space="preserve">Click the </w:t>
      </w:r>
      <w:r w:rsidRPr="00C277E9">
        <w:rPr>
          <w:b/>
        </w:rPr>
        <w:t>Add Rows</w:t>
      </w:r>
      <w:r>
        <w:t xml:space="preserve"> </w:t>
      </w:r>
      <w:r>
        <w:rPr>
          <w:noProof/>
        </w:rPr>
        <w:drawing>
          <wp:inline distT="0" distB="0" distL="0" distR="0" wp14:anchorId="311FB8E4" wp14:editId="2904D4E0">
            <wp:extent cx="154305" cy="154305"/>
            <wp:effectExtent l="0" t="0" r="0" b="0"/>
            <wp:docPr id="68" name="Picture 68" descr="Thumbnail for version as of 21:35, February 6,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humbnail for version as of 21:35, February 6, 20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button to open the </w:t>
      </w:r>
      <w:r>
        <w:rPr>
          <w:i/>
        </w:rPr>
        <w:t>Add Stresses</w:t>
      </w:r>
      <w:r>
        <w:t xml:space="preserve"> dialog</w:t>
      </w:r>
      <w:r w:rsidRPr="00D40584">
        <w:t>.</w:t>
      </w:r>
    </w:p>
    <w:p w14:paraId="0BD92DF3" w14:textId="77777777" w:rsidR="00954308" w:rsidRPr="00D40584" w:rsidRDefault="00954308" w:rsidP="0030435A">
      <w:pPr>
        <w:numPr>
          <w:ilvl w:val="0"/>
          <w:numId w:val="18"/>
        </w:numPr>
        <w:spacing w:before="60" w:after="120"/>
      </w:pPr>
      <w:r>
        <w:t xml:space="preserve">Change the </w:t>
      </w:r>
      <w:r w:rsidRPr="00C277E9">
        <w:rPr>
          <w:i/>
        </w:rPr>
        <w:t>Number of rows to add</w:t>
      </w:r>
      <w:r>
        <w:t xml:space="preserve"> to be “15”.</w:t>
      </w:r>
    </w:p>
    <w:p w14:paraId="25C47375" w14:textId="77777777" w:rsidR="00954308" w:rsidRDefault="00954308" w:rsidP="0030435A">
      <w:pPr>
        <w:numPr>
          <w:ilvl w:val="0"/>
          <w:numId w:val="18"/>
        </w:numPr>
        <w:spacing w:before="60" w:after="120"/>
      </w:pPr>
      <w:r>
        <w:t xml:space="preserve">Click </w:t>
      </w:r>
      <w:r w:rsidRPr="00C277E9">
        <w:rPr>
          <w:b/>
        </w:rPr>
        <w:t>OK</w:t>
      </w:r>
      <w:r>
        <w:t xml:space="preserve"> to close the </w:t>
      </w:r>
      <w:r>
        <w:rPr>
          <w:i/>
        </w:rPr>
        <w:t>Add Stresses</w:t>
      </w:r>
      <w:r>
        <w:t xml:space="preserve"> dialog</w:t>
      </w:r>
      <w:r w:rsidRPr="00D40584">
        <w:t xml:space="preserve">. </w:t>
      </w:r>
    </w:p>
    <w:p w14:paraId="7C8E2179" w14:textId="77777777" w:rsidR="00954308" w:rsidRDefault="00954308" w:rsidP="0030435A">
      <w:pPr>
        <w:numPr>
          <w:ilvl w:val="0"/>
          <w:numId w:val="18"/>
        </w:numPr>
        <w:spacing w:before="60" w:after="120"/>
      </w:pPr>
      <w:r>
        <w:t>Define the wells using the values in the following table:</w:t>
      </w:r>
    </w:p>
    <w:tbl>
      <w:tblPr>
        <w:tblW w:w="0" w:type="auto"/>
        <w:tblInd w:w="2240" w:type="dxa"/>
        <w:tblLayout w:type="fixed"/>
        <w:tblCellMar>
          <w:left w:w="80" w:type="dxa"/>
          <w:right w:w="80" w:type="dxa"/>
        </w:tblCellMar>
        <w:tblLook w:val="0000" w:firstRow="0" w:lastRow="0" w:firstColumn="0" w:lastColumn="0" w:noHBand="0" w:noVBand="0"/>
      </w:tblPr>
      <w:tblGrid>
        <w:gridCol w:w="792"/>
        <w:gridCol w:w="918"/>
        <w:gridCol w:w="900"/>
        <w:gridCol w:w="1170"/>
      </w:tblGrid>
      <w:tr w:rsidR="00954308" w14:paraId="44C90443" w14:textId="77777777" w:rsidTr="00FA659C">
        <w:trPr>
          <w:cantSplit/>
        </w:trPr>
        <w:tc>
          <w:tcPr>
            <w:tcW w:w="792" w:type="dxa"/>
            <w:tcBorders>
              <w:top w:val="single" w:sz="4" w:space="0" w:color="auto"/>
              <w:left w:val="single" w:sz="4" w:space="0" w:color="auto"/>
              <w:bottom w:val="single" w:sz="4" w:space="0" w:color="auto"/>
              <w:right w:val="single" w:sz="6" w:space="0" w:color="auto"/>
            </w:tcBorders>
            <w:shd w:val="clear" w:color="auto" w:fill="D9D9D9"/>
          </w:tcPr>
          <w:p w14:paraId="73A71438" w14:textId="77777777" w:rsidR="00954308" w:rsidRPr="008A298F" w:rsidRDefault="00954308" w:rsidP="00FA659C">
            <w:pPr>
              <w:pStyle w:val="TableHeading"/>
              <w:jc w:val="center"/>
              <w:rPr>
                <w:sz w:val="18"/>
                <w:szCs w:val="18"/>
              </w:rPr>
            </w:pPr>
            <w:r>
              <w:rPr>
                <w:sz w:val="18"/>
                <w:szCs w:val="18"/>
              </w:rPr>
              <w:t>LAY</w:t>
            </w:r>
          </w:p>
        </w:tc>
        <w:tc>
          <w:tcPr>
            <w:tcW w:w="918" w:type="dxa"/>
            <w:tcBorders>
              <w:top w:val="single" w:sz="4" w:space="0" w:color="auto"/>
              <w:left w:val="single" w:sz="6" w:space="0" w:color="auto"/>
              <w:bottom w:val="single" w:sz="4" w:space="0" w:color="auto"/>
              <w:right w:val="single" w:sz="6" w:space="0" w:color="auto"/>
            </w:tcBorders>
            <w:shd w:val="clear" w:color="auto" w:fill="D9D9D9"/>
          </w:tcPr>
          <w:p w14:paraId="6BBF8C85" w14:textId="77777777" w:rsidR="00954308" w:rsidRPr="008A298F" w:rsidRDefault="00954308" w:rsidP="00FA659C">
            <w:pPr>
              <w:pStyle w:val="TableHeading"/>
              <w:jc w:val="center"/>
              <w:rPr>
                <w:sz w:val="18"/>
                <w:szCs w:val="18"/>
              </w:rPr>
            </w:pPr>
            <w:r>
              <w:rPr>
                <w:sz w:val="18"/>
                <w:szCs w:val="18"/>
              </w:rPr>
              <w:t>ROW</w:t>
            </w:r>
          </w:p>
        </w:tc>
        <w:tc>
          <w:tcPr>
            <w:tcW w:w="900" w:type="dxa"/>
            <w:tcBorders>
              <w:top w:val="single" w:sz="4" w:space="0" w:color="auto"/>
              <w:left w:val="single" w:sz="6" w:space="0" w:color="auto"/>
              <w:bottom w:val="single" w:sz="4" w:space="0" w:color="auto"/>
              <w:right w:val="single" w:sz="6" w:space="0" w:color="auto"/>
            </w:tcBorders>
            <w:shd w:val="clear" w:color="auto" w:fill="D9D9D9"/>
          </w:tcPr>
          <w:p w14:paraId="2E7EC4FA" w14:textId="77777777" w:rsidR="00954308" w:rsidRPr="008A298F" w:rsidRDefault="00954308" w:rsidP="00FA659C">
            <w:pPr>
              <w:pStyle w:val="TableHeading"/>
              <w:jc w:val="center"/>
              <w:rPr>
                <w:sz w:val="18"/>
                <w:szCs w:val="18"/>
              </w:rPr>
            </w:pPr>
            <w:r>
              <w:rPr>
                <w:sz w:val="18"/>
                <w:szCs w:val="18"/>
              </w:rPr>
              <w:t>COL</w:t>
            </w:r>
          </w:p>
        </w:tc>
        <w:tc>
          <w:tcPr>
            <w:tcW w:w="1170" w:type="dxa"/>
            <w:tcBorders>
              <w:top w:val="single" w:sz="4" w:space="0" w:color="auto"/>
              <w:left w:val="single" w:sz="6" w:space="0" w:color="auto"/>
              <w:bottom w:val="single" w:sz="4" w:space="0" w:color="auto"/>
              <w:right w:val="single" w:sz="6" w:space="0" w:color="auto"/>
            </w:tcBorders>
            <w:shd w:val="clear" w:color="auto" w:fill="D9D9D9"/>
          </w:tcPr>
          <w:p w14:paraId="50576BA2" w14:textId="77777777" w:rsidR="00954308" w:rsidRPr="008A298F" w:rsidRDefault="00954308" w:rsidP="00FA659C">
            <w:pPr>
              <w:pStyle w:val="TableHeading"/>
              <w:jc w:val="center"/>
              <w:rPr>
                <w:sz w:val="18"/>
                <w:szCs w:val="18"/>
              </w:rPr>
            </w:pPr>
            <w:r>
              <w:rPr>
                <w:sz w:val="18"/>
                <w:szCs w:val="18"/>
              </w:rPr>
              <w:t>Q</w:t>
            </w:r>
          </w:p>
        </w:tc>
      </w:tr>
      <w:tr w:rsidR="00954308" w14:paraId="7F6F6CF0" w14:textId="77777777" w:rsidTr="00FA659C">
        <w:trPr>
          <w:cantSplit/>
        </w:trPr>
        <w:tc>
          <w:tcPr>
            <w:tcW w:w="792" w:type="dxa"/>
            <w:tcBorders>
              <w:left w:val="single" w:sz="4" w:space="0" w:color="auto"/>
              <w:bottom w:val="single" w:sz="6" w:space="0" w:color="auto"/>
              <w:right w:val="single" w:sz="6" w:space="0" w:color="auto"/>
            </w:tcBorders>
          </w:tcPr>
          <w:p w14:paraId="6EB55315" w14:textId="77777777" w:rsidR="00954308" w:rsidRPr="008A298F" w:rsidRDefault="00954308" w:rsidP="00FA659C">
            <w:pPr>
              <w:pStyle w:val="TableText"/>
              <w:jc w:val="center"/>
              <w:rPr>
                <w:sz w:val="18"/>
                <w:szCs w:val="18"/>
              </w:rPr>
            </w:pPr>
            <w:r>
              <w:rPr>
                <w:sz w:val="18"/>
                <w:szCs w:val="18"/>
              </w:rPr>
              <w:t>5</w:t>
            </w:r>
          </w:p>
        </w:tc>
        <w:tc>
          <w:tcPr>
            <w:tcW w:w="918" w:type="dxa"/>
            <w:tcBorders>
              <w:left w:val="single" w:sz="6" w:space="0" w:color="auto"/>
              <w:bottom w:val="single" w:sz="6" w:space="0" w:color="auto"/>
              <w:right w:val="single" w:sz="6" w:space="0" w:color="auto"/>
            </w:tcBorders>
          </w:tcPr>
          <w:p w14:paraId="3D41372D" w14:textId="77777777" w:rsidR="00954308" w:rsidRPr="008A298F" w:rsidRDefault="00954308" w:rsidP="00FA659C">
            <w:pPr>
              <w:pStyle w:val="TableText"/>
              <w:jc w:val="center"/>
              <w:rPr>
                <w:sz w:val="18"/>
                <w:szCs w:val="18"/>
              </w:rPr>
            </w:pPr>
            <w:r>
              <w:rPr>
                <w:sz w:val="18"/>
                <w:szCs w:val="18"/>
              </w:rPr>
              <w:t>5</w:t>
            </w:r>
          </w:p>
        </w:tc>
        <w:tc>
          <w:tcPr>
            <w:tcW w:w="900" w:type="dxa"/>
            <w:tcBorders>
              <w:left w:val="single" w:sz="6" w:space="0" w:color="auto"/>
              <w:bottom w:val="single" w:sz="6" w:space="0" w:color="auto"/>
              <w:right w:val="single" w:sz="6" w:space="0" w:color="auto"/>
            </w:tcBorders>
          </w:tcPr>
          <w:p w14:paraId="09EE9E94" w14:textId="77777777" w:rsidR="00954308" w:rsidRPr="008A298F" w:rsidRDefault="00954308" w:rsidP="00FA659C">
            <w:pPr>
              <w:pStyle w:val="TableText"/>
              <w:jc w:val="center"/>
              <w:rPr>
                <w:sz w:val="18"/>
                <w:szCs w:val="18"/>
              </w:rPr>
            </w:pPr>
            <w:r>
              <w:rPr>
                <w:sz w:val="18"/>
                <w:szCs w:val="18"/>
              </w:rPr>
              <w:t>11</w:t>
            </w:r>
          </w:p>
        </w:tc>
        <w:tc>
          <w:tcPr>
            <w:tcW w:w="1170" w:type="dxa"/>
            <w:tcBorders>
              <w:left w:val="single" w:sz="6" w:space="0" w:color="auto"/>
              <w:bottom w:val="single" w:sz="6" w:space="0" w:color="auto"/>
              <w:right w:val="single" w:sz="6" w:space="0" w:color="auto"/>
            </w:tcBorders>
          </w:tcPr>
          <w:p w14:paraId="22465674" w14:textId="77777777" w:rsidR="00954308" w:rsidRPr="008A298F" w:rsidRDefault="00954308" w:rsidP="00FA659C">
            <w:pPr>
              <w:pStyle w:val="TableText"/>
              <w:jc w:val="center"/>
              <w:rPr>
                <w:sz w:val="18"/>
                <w:szCs w:val="18"/>
              </w:rPr>
            </w:pPr>
            <w:r>
              <w:rPr>
                <w:sz w:val="18"/>
                <w:szCs w:val="18"/>
              </w:rPr>
              <w:t>-5</w:t>
            </w:r>
          </w:p>
        </w:tc>
      </w:tr>
      <w:tr w:rsidR="00954308" w14:paraId="118326B3"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70B33A5B" w14:textId="77777777" w:rsidR="00954308" w:rsidRPr="008A298F" w:rsidRDefault="00954308" w:rsidP="00FA659C">
            <w:pPr>
              <w:pStyle w:val="TableText"/>
              <w:jc w:val="center"/>
              <w:rPr>
                <w:sz w:val="18"/>
                <w:szCs w:val="18"/>
              </w:rPr>
            </w:pPr>
            <w:r>
              <w:rPr>
                <w:sz w:val="18"/>
                <w:szCs w:val="18"/>
              </w:rPr>
              <w:t>3</w:t>
            </w:r>
          </w:p>
        </w:tc>
        <w:tc>
          <w:tcPr>
            <w:tcW w:w="918" w:type="dxa"/>
            <w:tcBorders>
              <w:top w:val="single" w:sz="6" w:space="0" w:color="auto"/>
              <w:left w:val="single" w:sz="6" w:space="0" w:color="auto"/>
              <w:bottom w:val="single" w:sz="6" w:space="0" w:color="auto"/>
              <w:right w:val="single" w:sz="6" w:space="0" w:color="auto"/>
            </w:tcBorders>
          </w:tcPr>
          <w:p w14:paraId="26D2A8F9" w14:textId="77777777" w:rsidR="00954308" w:rsidRPr="008A298F" w:rsidRDefault="00954308" w:rsidP="00FA659C">
            <w:pPr>
              <w:pStyle w:val="TableText"/>
              <w:jc w:val="center"/>
              <w:rPr>
                <w:sz w:val="18"/>
                <w:szCs w:val="18"/>
              </w:rPr>
            </w:pPr>
            <w:r>
              <w:rPr>
                <w:sz w:val="18"/>
                <w:szCs w:val="18"/>
              </w:rPr>
              <w:t>4</w:t>
            </w:r>
          </w:p>
        </w:tc>
        <w:tc>
          <w:tcPr>
            <w:tcW w:w="900" w:type="dxa"/>
            <w:tcBorders>
              <w:top w:val="single" w:sz="6" w:space="0" w:color="auto"/>
              <w:left w:val="single" w:sz="6" w:space="0" w:color="auto"/>
              <w:bottom w:val="single" w:sz="6" w:space="0" w:color="auto"/>
              <w:right w:val="single" w:sz="6" w:space="0" w:color="auto"/>
            </w:tcBorders>
          </w:tcPr>
          <w:p w14:paraId="7AA9324B" w14:textId="77777777" w:rsidR="00954308" w:rsidRPr="008A298F" w:rsidRDefault="00954308" w:rsidP="00FA659C">
            <w:pPr>
              <w:pStyle w:val="TableText"/>
              <w:jc w:val="center"/>
              <w:rPr>
                <w:sz w:val="18"/>
                <w:szCs w:val="18"/>
              </w:rPr>
            </w:pPr>
            <w:r>
              <w:rPr>
                <w:sz w:val="18"/>
                <w:szCs w:val="18"/>
              </w:rPr>
              <w:t>6</w:t>
            </w:r>
          </w:p>
        </w:tc>
        <w:tc>
          <w:tcPr>
            <w:tcW w:w="1170" w:type="dxa"/>
            <w:tcBorders>
              <w:top w:val="single" w:sz="6" w:space="0" w:color="auto"/>
              <w:left w:val="single" w:sz="6" w:space="0" w:color="auto"/>
              <w:bottom w:val="single" w:sz="6" w:space="0" w:color="auto"/>
              <w:right w:val="single" w:sz="6" w:space="0" w:color="auto"/>
            </w:tcBorders>
          </w:tcPr>
          <w:p w14:paraId="47FB5F48" w14:textId="77777777" w:rsidR="00954308" w:rsidRPr="008A298F" w:rsidRDefault="00954308" w:rsidP="00FA659C">
            <w:pPr>
              <w:pStyle w:val="TableText"/>
              <w:jc w:val="center"/>
              <w:rPr>
                <w:sz w:val="18"/>
                <w:szCs w:val="18"/>
              </w:rPr>
            </w:pPr>
            <w:r>
              <w:rPr>
                <w:sz w:val="18"/>
                <w:szCs w:val="18"/>
              </w:rPr>
              <w:t>-5</w:t>
            </w:r>
          </w:p>
        </w:tc>
      </w:tr>
      <w:tr w:rsidR="00954308" w14:paraId="7169B157"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6F7056D3" w14:textId="77777777" w:rsidR="00954308" w:rsidRPr="008A298F" w:rsidRDefault="00954308" w:rsidP="00FA659C">
            <w:pPr>
              <w:pStyle w:val="TableText"/>
              <w:jc w:val="center"/>
              <w:rPr>
                <w:sz w:val="18"/>
                <w:szCs w:val="18"/>
              </w:rPr>
            </w:pPr>
            <w:r>
              <w:rPr>
                <w:sz w:val="18"/>
                <w:szCs w:val="18"/>
              </w:rPr>
              <w:t>3</w:t>
            </w:r>
          </w:p>
        </w:tc>
        <w:tc>
          <w:tcPr>
            <w:tcW w:w="918" w:type="dxa"/>
            <w:tcBorders>
              <w:top w:val="single" w:sz="6" w:space="0" w:color="auto"/>
              <w:left w:val="single" w:sz="6" w:space="0" w:color="auto"/>
              <w:bottom w:val="single" w:sz="6" w:space="0" w:color="auto"/>
              <w:right w:val="single" w:sz="6" w:space="0" w:color="auto"/>
            </w:tcBorders>
          </w:tcPr>
          <w:p w14:paraId="43BFC687" w14:textId="77777777" w:rsidR="00954308" w:rsidRPr="008A298F" w:rsidRDefault="00954308" w:rsidP="00FA659C">
            <w:pPr>
              <w:pStyle w:val="TableText"/>
              <w:jc w:val="center"/>
              <w:rPr>
                <w:sz w:val="18"/>
                <w:szCs w:val="18"/>
              </w:rPr>
            </w:pPr>
            <w:r>
              <w:rPr>
                <w:sz w:val="18"/>
                <w:szCs w:val="18"/>
              </w:rPr>
              <w:t>6</w:t>
            </w:r>
          </w:p>
        </w:tc>
        <w:tc>
          <w:tcPr>
            <w:tcW w:w="900" w:type="dxa"/>
            <w:tcBorders>
              <w:top w:val="single" w:sz="6" w:space="0" w:color="auto"/>
              <w:left w:val="single" w:sz="6" w:space="0" w:color="auto"/>
              <w:bottom w:val="single" w:sz="6" w:space="0" w:color="auto"/>
              <w:right w:val="single" w:sz="6" w:space="0" w:color="auto"/>
            </w:tcBorders>
          </w:tcPr>
          <w:p w14:paraId="2F2FF5D9" w14:textId="77777777" w:rsidR="00954308" w:rsidRPr="008A298F" w:rsidRDefault="00954308" w:rsidP="00FA659C">
            <w:pPr>
              <w:pStyle w:val="TableText"/>
              <w:jc w:val="center"/>
              <w:rPr>
                <w:sz w:val="18"/>
                <w:szCs w:val="18"/>
              </w:rPr>
            </w:pPr>
            <w:r>
              <w:rPr>
                <w:sz w:val="18"/>
                <w:szCs w:val="18"/>
              </w:rPr>
              <w:t>12</w:t>
            </w:r>
          </w:p>
        </w:tc>
        <w:tc>
          <w:tcPr>
            <w:tcW w:w="1170" w:type="dxa"/>
            <w:tcBorders>
              <w:top w:val="single" w:sz="6" w:space="0" w:color="auto"/>
              <w:left w:val="single" w:sz="6" w:space="0" w:color="auto"/>
              <w:bottom w:val="single" w:sz="6" w:space="0" w:color="auto"/>
              <w:right w:val="single" w:sz="6" w:space="0" w:color="auto"/>
            </w:tcBorders>
          </w:tcPr>
          <w:p w14:paraId="5DF74046" w14:textId="77777777" w:rsidR="00954308" w:rsidRPr="008A298F" w:rsidRDefault="00954308" w:rsidP="00FA659C">
            <w:pPr>
              <w:pStyle w:val="TableText"/>
              <w:jc w:val="center"/>
              <w:rPr>
                <w:sz w:val="18"/>
                <w:szCs w:val="18"/>
              </w:rPr>
            </w:pPr>
            <w:r>
              <w:rPr>
                <w:sz w:val="18"/>
                <w:szCs w:val="18"/>
              </w:rPr>
              <w:t>-5</w:t>
            </w:r>
          </w:p>
        </w:tc>
      </w:tr>
      <w:tr w:rsidR="00954308" w14:paraId="1CFE8992"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7EC556BB"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739D3526" w14:textId="77777777" w:rsidR="00954308" w:rsidRPr="008A298F" w:rsidRDefault="00954308" w:rsidP="00FA659C">
            <w:pPr>
              <w:pStyle w:val="TableText"/>
              <w:jc w:val="center"/>
              <w:rPr>
                <w:sz w:val="18"/>
                <w:szCs w:val="18"/>
              </w:rPr>
            </w:pPr>
            <w:r>
              <w:rPr>
                <w:sz w:val="18"/>
                <w:szCs w:val="18"/>
              </w:rPr>
              <w:t>9</w:t>
            </w:r>
          </w:p>
        </w:tc>
        <w:tc>
          <w:tcPr>
            <w:tcW w:w="900" w:type="dxa"/>
            <w:tcBorders>
              <w:top w:val="single" w:sz="6" w:space="0" w:color="auto"/>
              <w:left w:val="single" w:sz="6" w:space="0" w:color="auto"/>
              <w:bottom w:val="single" w:sz="6" w:space="0" w:color="auto"/>
              <w:right w:val="single" w:sz="6" w:space="0" w:color="auto"/>
            </w:tcBorders>
          </w:tcPr>
          <w:p w14:paraId="710CDE53" w14:textId="77777777" w:rsidR="00954308" w:rsidRPr="008A298F" w:rsidRDefault="00954308" w:rsidP="00FA659C">
            <w:pPr>
              <w:pStyle w:val="TableText"/>
              <w:jc w:val="center"/>
              <w:rPr>
                <w:sz w:val="18"/>
                <w:szCs w:val="18"/>
              </w:rPr>
            </w:pPr>
            <w:r>
              <w:rPr>
                <w:sz w:val="18"/>
                <w:szCs w:val="18"/>
              </w:rPr>
              <w:t>8</w:t>
            </w:r>
          </w:p>
        </w:tc>
        <w:tc>
          <w:tcPr>
            <w:tcW w:w="1170" w:type="dxa"/>
            <w:tcBorders>
              <w:top w:val="single" w:sz="6" w:space="0" w:color="auto"/>
              <w:left w:val="single" w:sz="6" w:space="0" w:color="auto"/>
              <w:bottom w:val="single" w:sz="6" w:space="0" w:color="auto"/>
              <w:right w:val="single" w:sz="6" w:space="0" w:color="auto"/>
            </w:tcBorders>
          </w:tcPr>
          <w:p w14:paraId="15BA092C" w14:textId="77777777" w:rsidR="00954308" w:rsidRPr="008A298F" w:rsidRDefault="00954308" w:rsidP="00FA659C">
            <w:pPr>
              <w:pStyle w:val="TableText"/>
              <w:jc w:val="center"/>
              <w:rPr>
                <w:sz w:val="18"/>
                <w:szCs w:val="18"/>
              </w:rPr>
            </w:pPr>
            <w:r>
              <w:rPr>
                <w:sz w:val="18"/>
                <w:szCs w:val="18"/>
              </w:rPr>
              <w:t>-5</w:t>
            </w:r>
          </w:p>
        </w:tc>
      </w:tr>
      <w:tr w:rsidR="00954308" w14:paraId="36DB989E"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6BF05C6F"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7F170994" w14:textId="77777777" w:rsidR="00954308" w:rsidRPr="008A298F" w:rsidRDefault="00954308" w:rsidP="00FA659C">
            <w:pPr>
              <w:pStyle w:val="TableText"/>
              <w:jc w:val="center"/>
              <w:rPr>
                <w:sz w:val="18"/>
                <w:szCs w:val="18"/>
              </w:rPr>
            </w:pPr>
            <w:r>
              <w:rPr>
                <w:sz w:val="18"/>
                <w:szCs w:val="18"/>
              </w:rPr>
              <w:t>9</w:t>
            </w:r>
          </w:p>
        </w:tc>
        <w:tc>
          <w:tcPr>
            <w:tcW w:w="900" w:type="dxa"/>
            <w:tcBorders>
              <w:top w:val="single" w:sz="6" w:space="0" w:color="auto"/>
              <w:left w:val="single" w:sz="6" w:space="0" w:color="auto"/>
              <w:bottom w:val="single" w:sz="6" w:space="0" w:color="auto"/>
              <w:right w:val="single" w:sz="6" w:space="0" w:color="auto"/>
            </w:tcBorders>
          </w:tcPr>
          <w:p w14:paraId="31D76B54" w14:textId="77777777" w:rsidR="00954308" w:rsidRPr="008A298F" w:rsidRDefault="00954308" w:rsidP="00FA659C">
            <w:pPr>
              <w:pStyle w:val="TableText"/>
              <w:jc w:val="center"/>
              <w:rPr>
                <w:sz w:val="18"/>
                <w:szCs w:val="18"/>
              </w:rPr>
            </w:pPr>
            <w:r>
              <w:rPr>
                <w:sz w:val="18"/>
                <w:szCs w:val="18"/>
              </w:rPr>
              <w:t>10</w:t>
            </w:r>
          </w:p>
        </w:tc>
        <w:tc>
          <w:tcPr>
            <w:tcW w:w="1170" w:type="dxa"/>
            <w:tcBorders>
              <w:top w:val="single" w:sz="6" w:space="0" w:color="auto"/>
              <w:left w:val="single" w:sz="6" w:space="0" w:color="auto"/>
              <w:bottom w:val="single" w:sz="6" w:space="0" w:color="auto"/>
              <w:right w:val="single" w:sz="6" w:space="0" w:color="auto"/>
            </w:tcBorders>
          </w:tcPr>
          <w:p w14:paraId="303D3308" w14:textId="77777777" w:rsidR="00954308" w:rsidRPr="008A298F" w:rsidRDefault="00954308" w:rsidP="00FA659C">
            <w:pPr>
              <w:pStyle w:val="TableText"/>
              <w:jc w:val="center"/>
              <w:rPr>
                <w:sz w:val="18"/>
                <w:szCs w:val="18"/>
              </w:rPr>
            </w:pPr>
            <w:r>
              <w:rPr>
                <w:sz w:val="18"/>
                <w:szCs w:val="18"/>
              </w:rPr>
              <w:t>-5</w:t>
            </w:r>
          </w:p>
        </w:tc>
      </w:tr>
      <w:tr w:rsidR="00954308" w14:paraId="33EFDD9F"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217AAFA8"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7AB173BB" w14:textId="77777777" w:rsidR="00954308" w:rsidRPr="008A298F" w:rsidRDefault="00954308" w:rsidP="00FA659C">
            <w:pPr>
              <w:pStyle w:val="TableText"/>
              <w:jc w:val="center"/>
              <w:rPr>
                <w:sz w:val="18"/>
                <w:szCs w:val="18"/>
              </w:rPr>
            </w:pPr>
            <w:r>
              <w:rPr>
                <w:sz w:val="18"/>
                <w:szCs w:val="18"/>
              </w:rPr>
              <w:t>9</w:t>
            </w:r>
          </w:p>
        </w:tc>
        <w:tc>
          <w:tcPr>
            <w:tcW w:w="900" w:type="dxa"/>
            <w:tcBorders>
              <w:top w:val="single" w:sz="6" w:space="0" w:color="auto"/>
              <w:left w:val="single" w:sz="6" w:space="0" w:color="auto"/>
              <w:bottom w:val="single" w:sz="6" w:space="0" w:color="auto"/>
              <w:right w:val="single" w:sz="6" w:space="0" w:color="auto"/>
            </w:tcBorders>
          </w:tcPr>
          <w:p w14:paraId="04B1B384" w14:textId="77777777" w:rsidR="00954308" w:rsidRPr="008A298F" w:rsidRDefault="00954308" w:rsidP="00FA659C">
            <w:pPr>
              <w:pStyle w:val="TableText"/>
              <w:jc w:val="center"/>
              <w:rPr>
                <w:sz w:val="18"/>
                <w:szCs w:val="18"/>
              </w:rPr>
            </w:pPr>
            <w:r>
              <w:rPr>
                <w:sz w:val="18"/>
                <w:szCs w:val="18"/>
              </w:rPr>
              <w:t>12</w:t>
            </w:r>
          </w:p>
        </w:tc>
        <w:tc>
          <w:tcPr>
            <w:tcW w:w="1170" w:type="dxa"/>
            <w:tcBorders>
              <w:top w:val="single" w:sz="6" w:space="0" w:color="auto"/>
              <w:left w:val="single" w:sz="6" w:space="0" w:color="auto"/>
              <w:bottom w:val="single" w:sz="6" w:space="0" w:color="auto"/>
              <w:right w:val="single" w:sz="6" w:space="0" w:color="auto"/>
            </w:tcBorders>
          </w:tcPr>
          <w:p w14:paraId="304075B1" w14:textId="77777777" w:rsidR="00954308" w:rsidRPr="008A298F" w:rsidRDefault="00954308" w:rsidP="00FA659C">
            <w:pPr>
              <w:pStyle w:val="TableText"/>
              <w:jc w:val="center"/>
              <w:rPr>
                <w:sz w:val="18"/>
                <w:szCs w:val="18"/>
              </w:rPr>
            </w:pPr>
            <w:r>
              <w:rPr>
                <w:sz w:val="18"/>
                <w:szCs w:val="18"/>
              </w:rPr>
              <w:t>-5</w:t>
            </w:r>
          </w:p>
        </w:tc>
      </w:tr>
      <w:tr w:rsidR="00954308" w14:paraId="7B778ABA"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1415D9D5"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25527548" w14:textId="77777777" w:rsidR="00954308" w:rsidRPr="008A298F" w:rsidRDefault="00954308" w:rsidP="00FA659C">
            <w:pPr>
              <w:pStyle w:val="TableText"/>
              <w:jc w:val="center"/>
              <w:rPr>
                <w:sz w:val="18"/>
                <w:szCs w:val="18"/>
              </w:rPr>
            </w:pPr>
            <w:r>
              <w:rPr>
                <w:sz w:val="18"/>
                <w:szCs w:val="18"/>
              </w:rPr>
              <w:t>9</w:t>
            </w:r>
          </w:p>
        </w:tc>
        <w:tc>
          <w:tcPr>
            <w:tcW w:w="900" w:type="dxa"/>
            <w:tcBorders>
              <w:top w:val="single" w:sz="6" w:space="0" w:color="auto"/>
              <w:left w:val="single" w:sz="6" w:space="0" w:color="auto"/>
              <w:bottom w:val="single" w:sz="6" w:space="0" w:color="auto"/>
              <w:right w:val="single" w:sz="6" w:space="0" w:color="auto"/>
            </w:tcBorders>
          </w:tcPr>
          <w:p w14:paraId="676A07C5" w14:textId="77777777" w:rsidR="00954308" w:rsidRPr="008A298F" w:rsidRDefault="00954308" w:rsidP="00FA659C">
            <w:pPr>
              <w:pStyle w:val="TableText"/>
              <w:jc w:val="center"/>
              <w:rPr>
                <w:sz w:val="18"/>
                <w:szCs w:val="18"/>
              </w:rPr>
            </w:pPr>
            <w:r>
              <w:rPr>
                <w:sz w:val="18"/>
                <w:szCs w:val="18"/>
              </w:rPr>
              <w:t>14</w:t>
            </w:r>
          </w:p>
        </w:tc>
        <w:tc>
          <w:tcPr>
            <w:tcW w:w="1170" w:type="dxa"/>
            <w:tcBorders>
              <w:top w:val="single" w:sz="6" w:space="0" w:color="auto"/>
              <w:left w:val="single" w:sz="6" w:space="0" w:color="auto"/>
              <w:bottom w:val="single" w:sz="6" w:space="0" w:color="auto"/>
              <w:right w:val="single" w:sz="6" w:space="0" w:color="auto"/>
            </w:tcBorders>
          </w:tcPr>
          <w:p w14:paraId="69B90EBE" w14:textId="77777777" w:rsidR="00954308" w:rsidRPr="008A298F" w:rsidRDefault="00954308" w:rsidP="00FA659C">
            <w:pPr>
              <w:pStyle w:val="TableText"/>
              <w:jc w:val="center"/>
              <w:rPr>
                <w:sz w:val="18"/>
                <w:szCs w:val="18"/>
              </w:rPr>
            </w:pPr>
            <w:r>
              <w:rPr>
                <w:sz w:val="18"/>
                <w:szCs w:val="18"/>
              </w:rPr>
              <w:t>-5</w:t>
            </w:r>
          </w:p>
        </w:tc>
      </w:tr>
      <w:tr w:rsidR="00954308" w14:paraId="1A4717B9"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3411FD81"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31370220" w14:textId="77777777" w:rsidR="00954308" w:rsidRPr="008A298F" w:rsidRDefault="00954308" w:rsidP="00FA659C">
            <w:pPr>
              <w:pStyle w:val="TableText"/>
              <w:jc w:val="center"/>
              <w:rPr>
                <w:sz w:val="18"/>
                <w:szCs w:val="18"/>
              </w:rPr>
            </w:pPr>
            <w:r>
              <w:rPr>
                <w:sz w:val="18"/>
                <w:szCs w:val="18"/>
              </w:rPr>
              <w:t>11</w:t>
            </w:r>
          </w:p>
        </w:tc>
        <w:tc>
          <w:tcPr>
            <w:tcW w:w="900" w:type="dxa"/>
            <w:tcBorders>
              <w:top w:val="single" w:sz="6" w:space="0" w:color="auto"/>
              <w:left w:val="single" w:sz="6" w:space="0" w:color="auto"/>
              <w:bottom w:val="single" w:sz="6" w:space="0" w:color="auto"/>
              <w:right w:val="single" w:sz="6" w:space="0" w:color="auto"/>
            </w:tcBorders>
          </w:tcPr>
          <w:p w14:paraId="26594B4F" w14:textId="77777777" w:rsidR="00954308" w:rsidRPr="008A298F" w:rsidRDefault="00954308" w:rsidP="00FA659C">
            <w:pPr>
              <w:pStyle w:val="TableText"/>
              <w:jc w:val="center"/>
              <w:rPr>
                <w:sz w:val="18"/>
                <w:szCs w:val="18"/>
              </w:rPr>
            </w:pPr>
            <w:r>
              <w:rPr>
                <w:sz w:val="18"/>
                <w:szCs w:val="18"/>
              </w:rPr>
              <w:t>8</w:t>
            </w:r>
          </w:p>
        </w:tc>
        <w:tc>
          <w:tcPr>
            <w:tcW w:w="1170" w:type="dxa"/>
            <w:tcBorders>
              <w:top w:val="single" w:sz="6" w:space="0" w:color="auto"/>
              <w:left w:val="single" w:sz="6" w:space="0" w:color="auto"/>
              <w:bottom w:val="single" w:sz="6" w:space="0" w:color="auto"/>
              <w:right w:val="single" w:sz="6" w:space="0" w:color="auto"/>
            </w:tcBorders>
          </w:tcPr>
          <w:p w14:paraId="4AAAECB1" w14:textId="77777777" w:rsidR="00954308" w:rsidRPr="008A298F" w:rsidRDefault="00954308" w:rsidP="00FA659C">
            <w:pPr>
              <w:pStyle w:val="TableText"/>
              <w:jc w:val="center"/>
              <w:rPr>
                <w:sz w:val="18"/>
                <w:szCs w:val="18"/>
              </w:rPr>
            </w:pPr>
            <w:r>
              <w:rPr>
                <w:sz w:val="18"/>
                <w:szCs w:val="18"/>
              </w:rPr>
              <w:t>-5</w:t>
            </w:r>
          </w:p>
        </w:tc>
      </w:tr>
      <w:tr w:rsidR="00954308" w14:paraId="7EC206D9"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3465CA62" w14:textId="77777777" w:rsidR="00954308" w:rsidRPr="008A298F"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4011D197" w14:textId="77777777" w:rsidR="00954308" w:rsidRPr="008A298F" w:rsidRDefault="00954308" w:rsidP="00FA659C">
            <w:pPr>
              <w:pStyle w:val="TableText"/>
              <w:jc w:val="center"/>
              <w:rPr>
                <w:sz w:val="18"/>
                <w:szCs w:val="18"/>
              </w:rPr>
            </w:pPr>
            <w:r>
              <w:rPr>
                <w:sz w:val="18"/>
                <w:szCs w:val="18"/>
              </w:rPr>
              <w:t>11</w:t>
            </w:r>
          </w:p>
        </w:tc>
        <w:tc>
          <w:tcPr>
            <w:tcW w:w="900" w:type="dxa"/>
            <w:tcBorders>
              <w:top w:val="single" w:sz="6" w:space="0" w:color="auto"/>
              <w:left w:val="single" w:sz="6" w:space="0" w:color="auto"/>
              <w:bottom w:val="single" w:sz="6" w:space="0" w:color="auto"/>
              <w:right w:val="single" w:sz="6" w:space="0" w:color="auto"/>
            </w:tcBorders>
          </w:tcPr>
          <w:p w14:paraId="06A26C58" w14:textId="77777777" w:rsidR="00954308" w:rsidRPr="008A298F" w:rsidRDefault="00954308" w:rsidP="00FA659C">
            <w:pPr>
              <w:pStyle w:val="TableText"/>
              <w:jc w:val="center"/>
              <w:rPr>
                <w:sz w:val="18"/>
                <w:szCs w:val="18"/>
              </w:rPr>
            </w:pPr>
            <w:r>
              <w:rPr>
                <w:sz w:val="18"/>
                <w:szCs w:val="18"/>
              </w:rPr>
              <w:t>10</w:t>
            </w:r>
          </w:p>
        </w:tc>
        <w:tc>
          <w:tcPr>
            <w:tcW w:w="1170" w:type="dxa"/>
            <w:tcBorders>
              <w:top w:val="single" w:sz="6" w:space="0" w:color="auto"/>
              <w:left w:val="single" w:sz="6" w:space="0" w:color="auto"/>
              <w:bottom w:val="single" w:sz="6" w:space="0" w:color="auto"/>
              <w:right w:val="single" w:sz="6" w:space="0" w:color="auto"/>
            </w:tcBorders>
          </w:tcPr>
          <w:p w14:paraId="20232152" w14:textId="77777777" w:rsidR="00954308" w:rsidRPr="008A298F" w:rsidRDefault="00954308" w:rsidP="00FA659C">
            <w:pPr>
              <w:pStyle w:val="TableText"/>
              <w:jc w:val="center"/>
              <w:rPr>
                <w:sz w:val="18"/>
                <w:szCs w:val="18"/>
              </w:rPr>
            </w:pPr>
            <w:r>
              <w:rPr>
                <w:sz w:val="18"/>
                <w:szCs w:val="18"/>
              </w:rPr>
              <w:t>-5</w:t>
            </w:r>
          </w:p>
        </w:tc>
      </w:tr>
      <w:tr w:rsidR="00954308" w14:paraId="00F0687C"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748DBEA5" w14:textId="77777777" w:rsidR="00954308"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7CD7BE0B" w14:textId="77777777" w:rsidR="00954308" w:rsidRDefault="00954308" w:rsidP="00FA659C">
            <w:pPr>
              <w:pStyle w:val="TableText"/>
              <w:jc w:val="center"/>
              <w:rPr>
                <w:sz w:val="18"/>
                <w:szCs w:val="18"/>
              </w:rPr>
            </w:pPr>
            <w:r>
              <w:rPr>
                <w:sz w:val="18"/>
                <w:szCs w:val="18"/>
              </w:rPr>
              <w:t>11</w:t>
            </w:r>
          </w:p>
        </w:tc>
        <w:tc>
          <w:tcPr>
            <w:tcW w:w="900" w:type="dxa"/>
            <w:tcBorders>
              <w:top w:val="single" w:sz="6" w:space="0" w:color="auto"/>
              <w:left w:val="single" w:sz="6" w:space="0" w:color="auto"/>
              <w:bottom w:val="single" w:sz="6" w:space="0" w:color="auto"/>
              <w:right w:val="single" w:sz="6" w:space="0" w:color="auto"/>
            </w:tcBorders>
          </w:tcPr>
          <w:p w14:paraId="7BA2A0CE" w14:textId="77777777" w:rsidR="00954308" w:rsidRDefault="00954308" w:rsidP="00FA659C">
            <w:pPr>
              <w:pStyle w:val="TableText"/>
              <w:jc w:val="center"/>
              <w:rPr>
                <w:sz w:val="18"/>
                <w:szCs w:val="18"/>
              </w:rPr>
            </w:pPr>
            <w:r>
              <w:rPr>
                <w:sz w:val="18"/>
                <w:szCs w:val="18"/>
              </w:rPr>
              <w:t>12</w:t>
            </w:r>
          </w:p>
        </w:tc>
        <w:tc>
          <w:tcPr>
            <w:tcW w:w="1170" w:type="dxa"/>
            <w:tcBorders>
              <w:top w:val="single" w:sz="6" w:space="0" w:color="auto"/>
              <w:left w:val="single" w:sz="6" w:space="0" w:color="auto"/>
              <w:bottom w:val="single" w:sz="6" w:space="0" w:color="auto"/>
              <w:right w:val="single" w:sz="6" w:space="0" w:color="auto"/>
            </w:tcBorders>
          </w:tcPr>
          <w:p w14:paraId="290005EF" w14:textId="77777777" w:rsidR="00954308" w:rsidRDefault="00954308" w:rsidP="00FA659C">
            <w:pPr>
              <w:pStyle w:val="TableText"/>
              <w:jc w:val="center"/>
              <w:rPr>
                <w:sz w:val="18"/>
                <w:szCs w:val="18"/>
              </w:rPr>
            </w:pPr>
            <w:r>
              <w:rPr>
                <w:sz w:val="18"/>
                <w:szCs w:val="18"/>
              </w:rPr>
              <w:t>-5</w:t>
            </w:r>
          </w:p>
        </w:tc>
      </w:tr>
      <w:tr w:rsidR="00954308" w14:paraId="47524F7E"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21E51B8A" w14:textId="77777777" w:rsidR="00954308" w:rsidRDefault="00954308" w:rsidP="00FA659C">
            <w:pPr>
              <w:pStyle w:val="TableText"/>
              <w:jc w:val="center"/>
              <w:rPr>
                <w:sz w:val="18"/>
                <w:szCs w:val="18"/>
              </w:rPr>
            </w:pPr>
            <w:r>
              <w:rPr>
                <w:sz w:val="18"/>
                <w:szCs w:val="18"/>
              </w:rPr>
              <w:lastRenderedPageBreak/>
              <w:t>1</w:t>
            </w:r>
          </w:p>
        </w:tc>
        <w:tc>
          <w:tcPr>
            <w:tcW w:w="918" w:type="dxa"/>
            <w:tcBorders>
              <w:top w:val="single" w:sz="6" w:space="0" w:color="auto"/>
              <w:left w:val="single" w:sz="6" w:space="0" w:color="auto"/>
              <w:bottom w:val="single" w:sz="6" w:space="0" w:color="auto"/>
              <w:right w:val="single" w:sz="6" w:space="0" w:color="auto"/>
            </w:tcBorders>
          </w:tcPr>
          <w:p w14:paraId="6D5E4357" w14:textId="77777777" w:rsidR="00954308" w:rsidRDefault="00954308" w:rsidP="00FA659C">
            <w:pPr>
              <w:pStyle w:val="TableText"/>
              <w:jc w:val="center"/>
              <w:rPr>
                <w:sz w:val="18"/>
                <w:szCs w:val="18"/>
              </w:rPr>
            </w:pPr>
            <w:r>
              <w:rPr>
                <w:sz w:val="18"/>
                <w:szCs w:val="18"/>
              </w:rPr>
              <w:t>11</w:t>
            </w:r>
          </w:p>
        </w:tc>
        <w:tc>
          <w:tcPr>
            <w:tcW w:w="900" w:type="dxa"/>
            <w:tcBorders>
              <w:top w:val="single" w:sz="6" w:space="0" w:color="auto"/>
              <w:left w:val="single" w:sz="6" w:space="0" w:color="auto"/>
              <w:bottom w:val="single" w:sz="6" w:space="0" w:color="auto"/>
              <w:right w:val="single" w:sz="6" w:space="0" w:color="auto"/>
            </w:tcBorders>
          </w:tcPr>
          <w:p w14:paraId="544A4D83" w14:textId="77777777" w:rsidR="00954308" w:rsidRDefault="00954308" w:rsidP="00FA659C">
            <w:pPr>
              <w:pStyle w:val="TableText"/>
              <w:jc w:val="center"/>
              <w:rPr>
                <w:sz w:val="18"/>
                <w:szCs w:val="18"/>
              </w:rPr>
            </w:pPr>
            <w:r>
              <w:rPr>
                <w:sz w:val="18"/>
                <w:szCs w:val="18"/>
              </w:rPr>
              <w:t>14</w:t>
            </w:r>
          </w:p>
        </w:tc>
        <w:tc>
          <w:tcPr>
            <w:tcW w:w="1170" w:type="dxa"/>
            <w:tcBorders>
              <w:top w:val="single" w:sz="6" w:space="0" w:color="auto"/>
              <w:left w:val="single" w:sz="6" w:space="0" w:color="auto"/>
              <w:bottom w:val="single" w:sz="6" w:space="0" w:color="auto"/>
              <w:right w:val="single" w:sz="6" w:space="0" w:color="auto"/>
            </w:tcBorders>
          </w:tcPr>
          <w:p w14:paraId="418C8836" w14:textId="77777777" w:rsidR="00954308" w:rsidRDefault="00954308" w:rsidP="00FA659C">
            <w:pPr>
              <w:pStyle w:val="TableText"/>
              <w:jc w:val="center"/>
              <w:rPr>
                <w:sz w:val="18"/>
                <w:szCs w:val="18"/>
              </w:rPr>
            </w:pPr>
            <w:r>
              <w:rPr>
                <w:sz w:val="18"/>
                <w:szCs w:val="18"/>
              </w:rPr>
              <w:t>-5</w:t>
            </w:r>
          </w:p>
        </w:tc>
      </w:tr>
      <w:tr w:rsidR="00954308" w14:paraId="43AFEFC4"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3BC06060" w14:textId="77777777" w:rsidR="00954308"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5E3E2747" w14:textId="77777777" w:rsidR="00954308" w:rsidRDefault="00954308" w:rsidP="00FA659C">
            <w:pPr>
              <w:pStyle w:val="TableText"/>
              <w:jc w:val="center"/>
              <w:rPr>
                <w:sz w:val="18"/>
                <w:szCs w:val="18"/>
              </w:rPr>
            </w:pPr>
            <w:r>
              <w:rPr>
                <w:sz w:val="18"/>
                <w:szCs w:val="18"/>
              </w:rPr>
              <w:t>13</w:t>
            </w:r>
          </w:p>
        </w:tc>
        <w:tc>
          <w:tcPr>
            <w:tcW w:w="900" w:type="dxa"/>
            <w:tcBorders>
              <w:top w:val="single" w:sz="6" w:space="0" w:color="auto"/>
              <w:left w:val="single" w:sz="6" w:space="0" w:color="auto"/>
              <w:bottom w:val="single" w:sz="6" w:space="0" w:color="auto"/>
              <w:right w:val="single" w:sz="6" w:space="0" w:color="auto"/>
            </w:tcBorders>
          </w:tcPr>
          <w:p w14:paraId="1175B7EC" w14:textId="77777777" w:rsidR="00954308" w:rsidRDefault="00954308" w:rsidP="00FA659C">
            <w:pPr>
              <w:pStyle w:val="TableText"/>
              <w:jc w:val="center"/>
              <w:rPr>
                <w:sz w:val="18"/>
                <w:szCs w:val="18"/>
              </w:rPr>
            </w:pPr>
            <w:r>
              <w:rPr>
                <w:sz w:val="18"/>
                <w:szCs w:val="18"/>
              </w:rPr>
              <w:t>8</w:t>
            </w:r>
          </w:p>
        </w:tc>
        <w:tc>
          <w:tcPr>
            <w:tcW w:w="1170" w:type="dxa"/>
            <w:tcBorders>
              <w:top w:val="single" w:sz="6" w:space="0" w:color="auto"/>
              <w:left w:val="single" w:sz="6" w:space="0" w:color="auto"/>
              <w:bottom w:val="single" w:sz="6" w:space="0" w:color="auto"/>
              <w:right w:val="single" w:sz="6" w:space="0" w:color="auto"/>
            </w:tcBorders>
          </w:tcPr>
          <w:p w14:paraId="6C1D8623" w14:textId="77777777" w:rsidR="00954308" w:rsidRDefault="00954308" w:rsidP="00FA659C">
            <w:pPr>
              <w:pStyle w:val="TableText"/>
              <w:jc w:val="center"/>
              <w:rPr>
                <w:sz w:val="18"/>
                <w:szCs w:val="18"/>
              </w:rPr>
            </w:pPr>
            <w:r>
              <w:rPr>
                <w:sz w:val="18"/>
                <w:szCs w:val="18"/>
              </w:rPr>
              <w:t>-5</w:t>
            </w:r>
          </w:p>
        </w:tc>
      </w:tr>
      <w:tr w:rsidR="00954308" w14:paraId="31BFA461"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4F8E0034" w14:textId="77777777" w:rsidR="00954308"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15AAA81B" w14:textId="77777777" w:rsidR="00954308" w:rsidRDefault="00954308" w:rsidP="00FA659C">
            <w:pPr>
              <w:pStyle w:val="TableText"/>
              <w:jc w:val="center"/>
              <w:rPr>
                <w:sz w:val="18"/>
                <w:szCs w:val="18"/>
              </w:rPr>
            </w:pPr>
            <w:r>
              <w:rPr>
                <w:sz w:val="18"/>
                <w:szCs w:val="18"/>
              </w:rPr>
              <w:t>13</w:t>
            </w:r>
          </w:p>
        </w:tc>
        <w:tc>
          <w:tcPr>
            <w:tcW w:w="900" w:type="dxa"/>
            <w:tcBorders>
              <w:top w:val="single" w:sz="6" w:space="0" w:color="auto"/>
              <w:left w:val="single" w:sz="6" w:space="0" w:color="auto"/>
              <w:bottom w:val="single" w:sz="6" w:space="0" w:color="auto"/>
              <w:right w:val="single" w:sz="6" w:space="0" w:color="auto"/>
            </w:tcBorders>
          </w:tcPr>
          <w:p w14:paraId="4EFFC5C9" w14:textId="77777777" w:rsidR="00954308" w:rsidRDefault="00954308" w:rsidP="00FA659C">
            <w:pPr>
              <w:pStyle w:val="TableText"/>
              <w:jc w:val="center"/>
              <w:rPr>
                <w:sz w:val="18"/>
                <w:szCs w:val="18"/>
              </w:rPr>
            </w:pPr>
            <w:r>
              <w:rPr>
                <w:sz w:val="18"/>
                <w:szCs w:val="18"/>
              </w:rPr>
              <w:t>10</w:t>
            </w:r>
          </w:p>
        </w:tc>
        <w:tc>
          <w:tcPr>
            <w:tcW w:w="1170" w:type="dxa"/>
            <w:tcBorders>
              <w:top w:val="single" w:sz="6" w:space="0" w:color="auto"/>
              <w:left w:val="single" w:sz="6" w:space="0" w:color="auto"/>
              <w:bottom w:val="single" w:sz="6" w:space="0" w:color="auto"/>
              <w:right w:val="single" w:sz="6" w:space="0" w:color="auto"/>
            </w:tcBorders>
          </w:tcPr>
          <w:p w14:paraId="45538FC7" w14:textId="77777777" w:rsidR="00954308" w:rsidRDefault="00954308" w:rsidP="00FA659C">
            <w:pPr>
              <w:pStyle w:val="TableText"/>
              <w:jc w:val="center"/>
              <w:rPr>
                <w:sz w:val="18"/>
                <w:szCs w:val="18"/>
              </w:rPr>
            </w:pPr>
            <w:r>
              <w:rPr>
                <w:sz w:val="18"/>
                <w:szCs w:val="18"/>
              </w:rPr>
              <w:t>-5</w:t>
            </w:r>
          </w:p>
        </w:tc>
      </w:tr>
      <w:tr w:rsidR="00954308" w14:paraId="3BB18AEF" w14:textId="77777777" w:rsidTr="00FA659C">
        <w:trPr>
          <w:cantSplit/>
        </w:trPr>
        <w:tc>
          <w:tcPr>
            <w:tcW w:w="792" w:type="dxa"/>
            <w:tcBorders>
              <w:top w:val="single" w:sz="6" w:space="0" w:color="auto"/>
              <w:left w:val="single" w:sz="4" w:space="0" w:color="auto"/>
              <w:bottom w:val="single" w:sz="6" w:space="0" w:color="auto"/>
              <w:right w:val="single" w:sz="6" w:space="0" w:color="auto"/>
            </w:tcBorders>
          </w:tcPr>
          <w:p w14:paraId="2011E3F9" w14:textId="77777777" w:rsidR="00954308"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6" w:space="0" w:color="auto"/>
              <w:right w:val="single" w:sz="6" w:space="0" w:color="auto"/>
            </w:tcBorders>
          </w:tcPr>
          <w:p w14:paraId="69638CEA" w14:textId="77777777" w:rsidR="00954308" w:rsidRDefault="00954308" w:rsidP="00FA659C">
            <w:pPr>
              <w:pStyle w:val="TableText"/>
              <w:jc w:val="center"/>
              <w:rPr>
                <w:sz w:val="18"/>
                <w:szCs w:val="18"/>
              </w:rPr>
            </w:pPr>
            <w:r>
              <w:rPr>
                <w:sz w:val="18"/>
                <w:szCs w:val="18"/>
              </w:rPr>
              <w:t>13</w:t>
            </w:r>
          </w:p>
        </w:tc>
        <w:tc>
          <w:tcPr>
            <w:tcW w:w="900" w:type="dxa"/>
            <w:tcBorders>
              <w:top w:val="single" w:sz="6" w:space="0" w:color="auto"/>
              <w:left w:val="single" w:sz="6" w:space="0" w:color="auto"/>
              <w:bottom w:val="single" w:sz="6" w:space="0" w:color="auto"/>
              <w:right w:val="single" w:sz="6" w:space="0" w:color="auto"/>
            </w:tcBorders>
          </w:tcPr>
          <w:p w14:paraId="2B21D576" w14:textId="77777777" w:rsidR="00954308" w:rsidRDefault="00954308" w:rsidP="00FA659C">
            <w:pPr>
              <w:pStyle w:val="TableText"/>
              <w:jc w:val="center"/>
              <w:rPr>
                <w:sz w:val="18"/>
                <w:szCs w:val="18"/>
              </w:rPr>
            </w:pPr>
            <w:r>
              <w:rPr>
                <w:sz w:val="18"/>
                <w:szCs w:val="18"/>
              </w:rPr>
              <w:t>12</w:t>
            </w:r>
          </w:p>
        </w:tc>
        <w:tc>
          <w:tcPr>
            <w:tcW w:w="1170" w:type="dxa"/>
            <w:tcBorders>
              <w:top w:val="single" w:sz="6" w:space="0" w:color="auto"/>
              <w:left w:val="single" w:sz="6" w:space="0" w:color="auto"/>
              <w:bottom w:val="single" w:sz="6" w:space="0" w:color="auto"/>
              <w:right w:val="single" w:sz="6" w:space="0" w:color="auto"/>
            </w:tcBorders>
          </w:tcPr>
          <w:p w14:paraId="4C06CB49" w14:textId="77777777" w:rsidR="00954308" w:rsidRDefault="00954308" w:rsidP="00FA659C">
            <w:pPr>
              <w:pStyle w:val="TableText"/>
              <w:jc w:val="center"/>
              <w:rPr>
                <w:sz w:val="18"/>
                <w:szCs w:val="18"/>
              </w:rPr>
            </w:pPr>
            <w:r>
              <w:rPr>
                <w:sz w:val="18"/>
                <w:szCs w:val="18"/>
              </w:rPr>
              <w:t>-5</w:t>
            </w:r>
          </w:p>
        </w:tc>
      </w:tr>
      <w:tr w:rsidR="00954308" w14:paraId="2A832C37" w14:textId="77777777" w:rsidTr="00FA659C">
        <w:trPr>
          <w:cantSplit/>
        </w:trPr>
        <w:tc>
          <w:tcPr>
            <w:tcW w:w="792" w:type="dxa"/>
            <w:tcBorders>
              <w:top w:val="single" w:sz="6" w:space="0" w:color="auto"/>
              <w:left w:val="single" w:sz="4" w:space="0" w:color="auto"/>
              <w:bottom w:val="single" w:sz="4" w:space="0" w:color="auto"/>
              <w:right w:val="single" w:sz="6" w:space="0" w:color="auto"/>
            </w:tcBorders>
          </w:tcPr>
          <w:p w14:paraId="252BBD61" w14:textId="77777777" w:rsidR="00954308" w:rsidRDefault="00954308" w:rsidP="00FA659C">
            <w:pPr>
              <w:pStyle w:val="TableText"/>
              <w:jc w:val="center"/>
              <w:rPr>
                <w:sz w:val="18"/>
                <w:szCs w:val="18"/>
              </w:rPr>
            </w:pPr>
            <w:r>
              <w:rPr>
                <w:sz w:val="18"/>
                <w:szCs w:val="18"/>
              </w:rPr>
              <w:t>1</w:t>
            </w:r>
          </w:p>
        </w:tc>
        <w:tc>
          <w:tcPr>
            <w:tcW w:w="918" w:type="dxa"/>
            <w:tcBorders>
              <w:top w:val="single" w:sz="6" w:space="0" w:color="auto"/>
              <w:left w:val="single" w:sz="6" w:space="0" w:color="auto"/>
              <w:bottom w:val="single" w:sz="4" w:space="0" w:color="auto"/>
              <w:right w:val="single" w:sz="6" w:space="0" w:color="auto"/>
            </w:tcBorders>
          </w:tcPr>
          <w:p w14:paraId="1A0D01D1" w14:textId="77777777" w:rsidR="00954308" w:rsidRDefault="00954308" w:rsidP="00FA659C">
            <w:pPr>
              <w:pStyle w:val="TableText"/>
              <w:jc w:val="center"/>
              <w:rPr>
                <w:sz w:val="18"/>
                <w:szCs w:val="18"/>
              </w:rPr>
            </w:pPr>
            <w:r>
              <w:rPr>
                <w:sz w:val="18"/>
                <w:szCs w:val="18"/>
              </w:rPr>
              <w:t>13</w:t>
            </w:r>
          </w:p>
        </w:tc>
        <w:tc>
          <w:tcPr>
            <w:tcW w:w="900" w:type="dxa"/>
            <w:tcBorders>
              <w:top w:val="single" w:sz="6" w:space="0" w:color="auto"/>
              <w:left w:val="single" w:sz="6" w:space="0" w:color="auto"/>
              <w:bottom w:val="single" w:sz="4" w:space="0" w:color="auto"/>
              <w:right w:val="single" w:sz="6" w:space="0" w:color="auto"/>
            </w:tcBorders>
          </w:tcPr>
          <w:p w14:paraId="000B5EA9" w14:textId="77777777" w:rsidR="00954308" w:rsidRDefault="00954308" w:rsidP="00FA659C">
            <w:pPr>
              <w:pStyle w:val="TableText"/>
              <w:jc w:val="center"/>
              <w:rPr>
                <w:sz w:val="18"/>
                <w:szCs w:val="18"/>
              </w:rPr>
            </w:pPr>
            <w:r>
              <w:rPr>
                <w:sz w:val="18"/>
                <w:szCs w:val="18"/>
              </w:rPr>
              <w:t>14</w:t>
            </w:r>
          </w:p>
        </w:tc>
        <w:tc>
          <w:tcPr>
            <w:tcW w:w="1170" w:type="dxa"/>
            <w:tcBorders>
              <w:top w:val="single" w:sz="6" w:space="0" w:color="auto"/>
              <w:left w:val="single" w:sz="6" w:space="0" w:color="auto"/>
              <w:bottom w:val="single" w:sz="4" w:space="0" w:color="auto"/>
              <w:right w:val="single" w:sz="6" w:space="0" w:color="auto"/>
            </w:tcBorders>
          </w:tcPr>
          <w:p w14:paraId="4F3B218E" w14:textId="77777777" w:rsidR="00954308" w:rsidRDefault="00954308" w:rsidP="00FA659C">
            <w:pPr>
              <w:pStyle w:val="TableText"/>
              <w:jc w:val="center"/>
              <w:rPr>
                <w:sz w:val="18"/>
                <w:szCs w:val="18"/>
              </w:rPr>
            </w:pPr>
            <w:r>
              <w:rPr>
                <w:sz w:val="18"/>
                <w:szCs w:val="18"/>
              </w:rPr>
              <w:t>-5</w:t>
            </w:r>
          </w:p>
        </w:tc>
      </w:tr>
    </w:tbl>
    <w:p w14:paraId="0544031D" w14:textId="77777777" w:rsidR="00954308" w:rsidRDefault="00954308" w:rsidP="00954308">
      <w:pPr>
        <w:pStyle w:val="BodyText"/>
      </w:pPr>
      <w:r>
        <w:t>A copy of this table can be found as a spreadsheet file, named “</w:t>
      </w:r>
      <w:r w:rsidRPr="00F74984">
        <w:t>wellpackage</w:t>
      </w:r>
      <w:r>
        <w:t>.xls”, included with the tutorial files. This table can be copied into the dialog using the copy (</w:t>
      </w:r>
      <w:r w:rsidRPr="00305DB4">
        <w:rPr>
          <w:i/>
        </w:rPr>
        <w:t>Ctrl+C</w:t>
      </w:r>
      <w:r>
        <w:t>) and paste (</w:t>
      </w:r>
      <w:r w:rsidRPr="00305DB4">
        <w:rPr>
          <w:i/>
        </w:rPr>
        <w:t>Ctrl+V</w:t>
      </w:r>
      <w:r>
        <w:t>) commands.</w:t>
      </w:r>
    </w:p>
    <w:p w14:paraId="1D382DCE" w14:textId="77777777" w:rsidR="00954308" w:rsidRDefault="00954308" w:rsidP="0030435A">
      <w:pPr>
        <w:numPr>
          <w:ilvl w:val="0"/>
          <w:numId w:val="18"/>
        </w:numPr>
        <w:spacing w:before="60" w:after="120"/>
      </w:pPr>
      <w:r>
        <w:t>Click</w:t>
      </w:r>
      <w:r w:rsidRPr="00D40584">
        <w:t xml:space="preserve"> </w:t>
      </w:r>
      <w:r w:rsidRPr="004B5BC8">
        <w:rPr>
          <w:rStyle w:val="Highlight"/>
          <w:b/>
          <w:i w:val="0"/>
        </w:rPr>
        <w:t>OK</w:t>
      </w:r>
      <w:r w:rsidRPr="00D40584">
        <w:t xml:space="preserve"> </w:t>
      </w:r>
      <w:r>
        <w:t xml:space="preserve">to close the </w:t>
      </w:r>
      <w:r w:rsidRPr="004B5BC8">
        <w:rPr>
          <w:i/>
        </w:rPr>
        <w:t>Well (WEL) Package</w:t>
      </w:r>
      <w:r>
        <w:t xml:space="preserve"> </w:t>
      </w:r>
      <w:r w:rsidRPr="00D40584">
        <w:t>dialog.</w:t>
      </w:r>
    </w:p>
    <w:p w14:paraId="0F41E924" w14:textId="77777777" w:rsidR="00954308" w:rsidRDefault="00954308" w:rsidP="00954308">
      <w:pPr>
        <w:pStyle w:val="BodyText"/>
      </w:pPr>
      <w:r>
        <w:t>Now that all of the wells have been defined, it is possible to see them in the Graphics Window (</w:t>
      </w:r>
      <w:r>
        <w:fldChar w:fldCharType="begin"/>
      </w:r>
      <w:r>
        <w:instrText xml:space="preserve"> REF _Ref107480190 \h </w:instrText>
      </w:r>
      <w:r>
        <w:fldChar w:fldCharType="separate"/>
      </w:r>
      <w:r w:rsidR="004E7259">
        <w:t xml:space="preserve">Figure </w:t>
      </w:r>
      <w:r w:rsidR="004E7259">
        <w:rPr>
          <w:noProof/>
        </w:rPr>
        <w:t>8</w:t>
      </w:r>
      <w:r>
        <w:fldChar w:fldCharType="end"/>
      </w:r>
      <w:r>
        <w:t>).</w:t>
      </w:r>
    </w:p>
    <w:p w14:paraId="6E99D17B" w14:textId="77777777" w:rsidR="00954308" w:rsidRDefault="00954308" w:rsidP="00954308">
      <w:pPr>
        <w:pStyle w:val="BodyText"/>
      </w:pPr>
      <w:r>
        <w:rPr>
          <w:noProof/>
        </w:rPr>
        <w:drawing>
          <wp:inline distT="0" distB="0" distL="0" distR="0" wp14:anchorId="39676B3E" wp14:editId="4F8A0982">
            <wp:extent cx="2971800" cy="295173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951731"/>
                    </a:xfrm>
                    <a:prstGeom prst="rect">
                      <a:avLst/>
                    </a:prstGeom>
                    <a:noFill/>
                    <a:ln>
                      <a:noFill/>
                    </a:ln>
                  </pic:spPr>
                </pic:pic>
              </a:graphicData>
            </a:graphic>
          </wp:inline>
        </w:drawing>
      </w:r>
    </w:p>
    <w:p w14:paraId="1E065FDC" w14:textId="77777777" w:rsidR="00954308" w:rsidRDefault="00954308" w:rsidP="00954308">
      <w:pPr>
        <w:pStyle w:val="Caption"/>
      </w:pPr>
      <w:bookmarkStart w:id="61" w:name="_Ref107480190"/>
      <w:r>
        <w:t xml:space="preserve">Figure </w:t>
      </w:r>
      <w:fldSimple w:instr=" SEQ Figure \* ARABIC ">
        <w:r w:rsidR="004E7259">
          <w:rPr>
            <w:noProof/>
          </w:rPr>
          <w:t>8</w:t>
        </w:r>
      </w:fldSimple>
      <w:bookmarkEnd w:id="61"/>
      <w:r w:rsidR="008E7A0B">
        <w:t xml:space="preserve">     </w:t>
      </w:r>
      <w:r>
        <w:t xml:space="preserve"> Wells added to the simulation</w:t>
      </w:r>
    </w:p>
    <w:p w14:paraId="75983E48" w14:textId="77777777" w:rsidR="00954308" w:rsidRDefault="00954308" w:rsidP="00954308">
      <w:pPr>
        <w:pStyle w:val="Heading1"/>
      </w:pPr>
      <w:bookmarkStart w:id="62" w:name="_Toc75869352"/>
      <w:bookmarkStart w:id="63" w:name="_Toc110334615"/>
      <w:r>
        <w:t>Discretization</w:t>
      </w:r>
      <w:bookmarkEnd w:id="62"/>
      <w:bookmarkEnd w:id="63"/>
    </w:p>
    <w:p w14:paraId="6C9A354F" w14:textId="77777777" w:rsidR="00954308" w:rsidRDefault="00954308" w:rsidP="00954308">
      <w:pPr>
        <w:pStyle w:val="BodyText"/>
      </w:pPr>
      <w:r>
        <w:t>Discretization information is set through the DIS package:</w:t>
      </w:r>
    </w:p>
    <w:p w14:paraId="72FBF9ED" w14:textId="77777777" w:rsidR="00954308" w:rsidRDefault="00954308" w:rsidP="0030435A">
      <w:pPr>
        <w:numPr>
          <w:ilvl w:val="0"/>
          <w:numId w:val="24"/>
        </w:numPr>
        <w:spacing w:before="60" w:after="120"/>
      </w:pPr>
      <w:r>
        <w:t>In the Project Explorer, right-click on “</w:t>
      </w:r>
      <w:r>
        <w:rPr>
          <w:noProof/>
        </w:rPr>
        <w:drawing>
          <wp:inline distT="0" distB="0" distL="0" distR="0" wp14:anchorId="7D9B8DD9" wp14:editId="539DC4ED">
            <wp:extent cx="154305" cy="154305"/>
            <wp:effectExtent l="0" t="0" r="0" b="0"/>
            <wp:docPr id="66" name="Picture 66"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DIS” and select </w:t>
      </w:r>
      <w:r w:rsidRPr="00885FC0">
        <w:rPr>
          <w:b/>
        </w:rPr>
        <w:t>Open</w:t>
      </w:r>
      <w:r>
        <w:rPr>
          <w:b/>
        </w:rPr>
        <w:t>…</w:t>
      </w:r>
      <w:r>
        <w:t xml:space="preserve"> to bring up the </w:t>
      </w:r>
      <w:r>
        <w:rPr>
          <w:i/>
        </w:rPr>
        <w:t xml:space="preserve">Structured Discretization </w:t>
      </w:r>
      <w:r w:rsidRPr="00885FC0">
        <w:rPr>
          <w:i/>
        </w:rPr>
        <w:t>(</w:t>
      </w:r>
      <w:r>
        <w:rPr>
          <w:i/>
        </w:rPr>
        <w:t>DIS</w:t>
      </w:r>
      <w:r w:rsidRPr="00885FC0">
        <w:rPr>
          <w:i/>
        </w:rPr>
        <w:t>)</w:t>
      </w:r>
      <w:r>
        <w:rPr>
          <w:i/>
        </w:rPr>
        <w:t xml:space="preserve"> Package </w:t>
      </w:r>
      <w:r w:rsidRPr="00FA3FA8">
        <w:t>dialog</w:t>
      </w:r>
      <w:r w:rsidRPr="00D40584">
        <w:t>.</w:t>
      </w:r>
    </w:p>
    <w:p w14:paraId="47AFFE65" w14:textId="77777777" w:rsidR="00954308" w:rsidRDefault="00954308" w:rsidP="0030435A">
      <w:pPr>
        <w:numPr>
          <w:ilvl w:val="0"/>
          <w:numId w:val="24"/>
        </w:numPr>
        <w:spacing w:before="60" w:after="120"/>
      </w:pPr>
      <w:r>
        <w:t xml:space="preserve">If necessary, select “GRIDDATA” from the </w:t>
      </w:r>
      <w:r>
        <w:rPr>
          <w:i/>
        </w:rPr>
        <w:t>Sections</w:t>
      </w:r>
      <w:r>
        <w:t xml:space="preserve"> list on the left.</w:t>
      </w:r>
    </w:p>
    <w:p w14:paraId="45BF47ED" w14:textId="77777777" w:rsidR="00954308" w:rsidRDefault="00954308" w:rsidP="0030435A">
      <w:pPr>
        <w:numPr>
          <w:ilvl w:val="0"/>
          <w:numId w:val="24"/>
        </w:numPr>
        <w:spacing w:before="60" w:after="120"/>
      </w:pPr>
      <w:r>
        <w:t xml:space="preserve">Select the </w:t>
      </w:r>
      <w:r w:rsidRPr="00F41B6A">
        <w:rPr>
          <w:i/>
          <w:iCs/>
        </w:rPr>
        <w:t>TOP</w:t>
      </w:r>
      <w:r>
        <w:t xml:space="preserve"> tab.</w:t>
      </w:r>
    </w:p>
    <w:p w14:paraId="563723C4" w14:textId="77777777" w:rsidR="00954308" w:rsidRDefault="008E7A0B" w:rsidP="0030435A">
      <w:pPr>
        <w:numPr>
          <w:ilvl w:val="0"/>
          <w:numId w:val="24"/>
        </w:numPr>
        <w:spacing w:before="60" w:after="120"/>
      </w:pPr>
      <w:r>
        <w:t>For</w:t>
      </w:r>
      <w:r w:rsidR="00954308">
        <w:t xml:space="preserve"> </w:t>
      </w:r>
      <w:r w:rsidR="00954308" w:rsidRPr="00F41B6A">
        <w:rPr>
          <w:i/>
          <w:iCs/>
        </w:rPr>
        <w:t>Constant</w:t>
      </w:r>
      <w:r>
        <w:t xml:space="preserve">, enter </w:t>
      </w:r>
      <w:r w:rsidR="00954308">
        <w:t>“200”.</w:t>
      </w:r>
    </w:p>
    <w:p w14:paraId="1C63F9C9" w14:textId="77777777" w:rsidR="00954308" w:rsidRDefault="00954308" w:rsidP="0030435A">
      <w:pPr>
        <w:numPr>
          <w:ilvl w:val="0"/>
          <w:numId w:val="24"/>
        </w:numPr>
        <w:spacing w:before="60" w:after="120"/>
      </w:pPr>
      <w:r>
        <w:t xml:space="preserve">Select the </w:t>
      </w:r>
      <w:r w:rsidRPr="00F41B6A">
        <w:rPr>
          <w:i/>
          <w:iCs/>
        </w:rPr>
        <w:t>BOTM</w:t>
      </w:r>
      <w:r>
        <w:t xml:space="preserve"> tab.</w:t>
      </w:r>
    </w:p>
    <w:p w14:paraId="427256DB" w14:textId="77777777" w:rsidR="00954308" w:rsidRDefault="00954308" w:rsidP="0030435A">
      <w:pPr>
        <w:numPr>
          <w:ilvl w:val="0"/>
          <w:numId w:val="24"/>
        </w:numPr>
        <w:spacing w:before="60" w:after="120"/>
      </w:pPr>
      <w:r>
        <w:t xml:space="preserve">Verify that the </w:t>
      </w:r>
      <w:r w:rsidRPr="00F41B6A">
        <w:rPr>
          <w:i/>
          <w:iCs/>
        </w:rPr>
        <w:t>Layered</w:t>
      </w:r>
      <w:r>
        <w:t xml:space="preserve"> option is on and set to layer “1”.</w:t>
      </w:r>
    </w:p>
    <w:p w14:paraId="377AEA4C" w14:textId="77777777" w:rsidR="00954308" w:rsidRDefault="0006587E" w:rsidP="0030435A">
      <w:pPr>
        <w:numPr>
          <w:ilvl w:val="0"/>
          <w:numId w:val="24"/>
        </w:numPr>
        <w:spacing w:before="60" w:after="120"/>
      </w:pPr>
      <w:r>
        <w:t xml:space="preserve">For </w:t>
      </w:r>
      <w:r w:rsidR="008E7A0B">
        <w:rPr>
          <w:i/>
        </w:rPr>
        <w:t>Constant</w:t>
      </w:r>
      <w:r>
        <w:t>, e</w:t>
      </w:r>
      <w:r w:rsidR="00954308">
        <w:t>nter “-150”.</w:t>
      </w:r>
    </w:p>
    <w:p w14:paraId="017B3E2E" w14:textId="77777777" w:rsidR="00954308" w:rsidRDefault="00954308" w:rsidP="0030435A">
      <w:pPr>
        <w:numPr>
          <w:ilvl w:val="0"/>
          <w:numId w:val="24"/>
        </w:numPr>
        <w:spacing w:before="60" w:after="120"/>
      </w:pPr>
      <w:r>
        <w:t>Change the layer to “2”.</w:t>
      </w:r>
    </w:p>
    <w:p w14:paraId="700D12A5" w14:textId="77777777" w:rsidR="00954308" w:rsidRDefault="0006587E" w:rsidP="0030435A">
      <w:pPr>
        <w:numPr>
          <w:ilvl w:val="0"/>
          <w:numId w:val="24"/>
        </w:numPr>
        <w:spacing w:before="60" w:after="120"/>
      </w:pPr>
      <w:r>
        <w:t xml:space="preserve">For </w:t>
      </w:r>
      <w:r w:rsidRPr="00AE07E8">
        <w:rPr>
          <w:i/>
        </w:rPr>
        <w:t>Constant</w:t>
      </w:r>
      <w:r>
        <w:t xml:space="preserve">, enter </w:t>
      </w:r>
      <w:r w:rsidR="00954308">
        <w:t>“-200”.</w:t>
      </w:r>
    </w:p>
    <w:p w14:paraId="40913D07" w14:textId="77777777" w:rsidR="00954308" w:rsidRDefault="00954308" w:rsidP="0030435A">
      <w:pPr>
        <w:numPr>
          <w:ilvl w:val="0"/>
          <w:numId w:val="24"/>
        </w:numPr>
        <w:spacing w:before="60" w:after="120"/>
      </w:pPr>
      <w:r>
        <w:lastRenderedPageBreak/>
        <w:t>Change the layer to “3”.</w:t>
      </w:r>
    </w:p>
    <w:p w14:paraId="1EDF08F1" w14:textId="77777777" w:rsidR="00954308" w:rsidRDefault="0006587E" w:rsidP="0030435A">
      <w:pPr>
        <w:numPr>
          <w:ilvl w:val="0"/>
          <w:numId w:val="24"/>
        </w:numPr>
        <w:spacing w:before="60" w:after="120"/>
      </w:pPr>
      <w:r>
        <w:t xml:space="preserve">For </w:t>
      </w:r>
      <w:r w:rsidR="008E7A0B">
        <w:rPr>
          <w:i/>
        </w:rPr>
        <w:t>Constant</w:t>
      </w:r>
      <w:r>
        <w:t xml:space="preserve">, enter </w:t>
      </w:r>
      <w:r w:rsidR="00954308">
        <w:t>“-300”.</w:t>
      </w:r>
    </w:p>
    <w:p w14:paraId="6D66BF65" w14:textId="77777777" w:rsidR="00954308" w:rsidRDefault="00954308" w:rsidP="0030435A">
      <w:pPr>
        <w:numPr>
          <w:ilvl w:val="0"/>
          <w:numId w:val="24"/>
        </w:numPr>
        <w:spacing w:before="60" w:after="120"/>
      </w:pPr>
      <w:r>
        <w:t>Change the layer to “4”.</w:t>
      </w:r>
    </w:p>
    <w:p w14:paraId="19C9683A" w14:textId="77777777" w:rsidR="00954308" w:rsidRDefault="0006587E" w:rsidP="0030435A">
      <w:pPr>
        <w:numPr>
          <w:ilvl w:val="0"/>
          <w:numId w:val="24"/>
        </w:numPr>
        <w:spacing w:before="60" w:after="120"/>
      </w:pPr>
      <w:r>
        <w:t xml:space="preserve">For </w:t>
      </w:r>
      <w:r w:rsidRPr="00AE07E8">
        <w:rPr>
          <w:i/>
        </w:rPr>
        <w:t>Constant</w:t>
      </w:r>
      <w:r>
        <w:t xml:space="preserve">, enter </w:t>
      </w:r>
      <w:r w:rsidR="00954308">
        <w:t>“-350</w:t>
      </w:r>
      <w:r>
        <w:t>”</w:t>
      </w:r>
      <w:r w:rsidR="00954308">
        <w:t>.</w:t>
      </w:r>
    </w:p>
    <w:p w14:paraId="5EB02726" w14:textId="77777777" w:rsidR="00954308" w:rsidRDefault="00954308" w:rsidP="0030435A">
      <w:pPr>
        <w:numPr>
          <w:ilvl w:val="0"/>
          <w:numId w:val="24"/>
        </w:numPr>
        <w:spacing w:before="60" w:after="120"/>
      </w:pPr>
      <w:r>
        <w:t>Change the layer to “5”.</w:t>
      </w:r>
    </w:p>
    <w:p w14:paraId="26DAD1D8" w14:textId="77777777" w:rsidR="00954308" w:rsidRDefault="0006587E" w:rsidP="0030435A">
      <w:pPr>
        <w:numPr>
          <w:ilvl w:val="0"/>
          <w:numId w:val="24"/>
        </w:numPr>
        <w:spacing w:before="60" w:after="120"/>
      </w:pPr>
      <w:r>
        <w:t xml:space="preserve">For </w:t>
      </w:r>
      <w:r w:rsidRPr="00AE07E8">
        <w:rPr>
          <w:i/>
        </w:rPr>
        <w:t>Constant</w:t>
      </w:r>
      <w:r>
        <w:t xml:space="preserve">, enter </w:t>
      </w:r>
      <w:r w:rsidR="00954308">
        <w:t>“-450</w:t>
      </w:r>
      <w:r>
        <w:t>”</w:t>
      </w:r>
      <w:r w:rsidR="00954308">
        <w:t>.</w:t>
      </w:r>
    </w:p>
    <w:p w14:paraId="33B11AAB" w14:textId="77777777" w:rsidR="00954308" w:rsidRPr="00E65481" w:rsidRDefault="00954308" w:rsidP="0030435A">
      <w:pPr>
        <w:numPr>
          <w:ilvl w:val="0"/>
          <w:numId w:val="24"/>
        </w:numPr>
        <w:spacing w:before="60" w:after="120"/>
        <w:rPr>
          <w:rStyle w:val="BodyTextChar"/>
        </w:rPr>
      </w:pPr>
      <w:r>
        <w:t xml:space="preserve">Click </w:t>
      </w:r>
      <w:r w:rsidRPr="00FA3FA8">
        <w:rPr>
          <w:b/>
        </w:rPr>
        <w:t>OK</w:t>
      </w:r>
      <w:r>
        <w:t xml:space="preserve"> to close the </w:t>
      </w:r>
      <w:r w:rsidRPr="00FA3FA8">
        <w:rPr>
          <w:i/>
        </w:rPr>
        <w:t xml:space="preserve">Structured Discretization (DIS) Package </w:t>
      </w:r>
      <w:r w:rsidRPr="00FA3FA8">
        <w:t>dialog</w:t>
      </w:r>
      <w:r w:rsidRPr="00D40584">
        <w:t>.</w:t>
      </w:r>
    </w:p>
    <w:p w14:paraId="2C58EBBD" w14:textId="77777777" w:rsidR="00954308" w:rsidRDefault="00954308" w:rsidP="00954308">
      <w:pPr>
        <w:pStyle w:val="Heading1"/>
      </w:pPr>
      <w:bookmarkStart w:id="64" w:name="_Toc75869353"/>
      <w:bookmarkStart w:id="65" w:name="_Toc110334616"/>
      <w:r>
        <w:t>Initial Conditions</w:t>
      </w:r>
      <w:bookmarkEnd w:id="64"/>
      <w:bookmarkEnd w:id="65"/>
    </w:p>
    <w:p w14:paraId="6A586E6D" w14:textId="77777777" w:rsidR="00954308" w:rsidRDefault="00954308" w:rsidP="00954308">
      <w:pPr>
        <w:pStyle w:val="BodyText"/>
      </w:pPr>
      <w:r>
        <w:t>Review the initial conditions before running the simulation. To do this:</w:t>
      </w:r>
    </w:p>
    <w:p w14:paraId="5D913159" w14:textId="77777777" w:rsidR="00954308" w:rsidRDefault="00954308" w:rsidP="0030435A">
      <w:pPr>
        <w:numPr>
          <w:ilvl w:val="0"/>
          <w:numId w:val="26"/>
        </w:numPr>
        <w:spacing w:before="60" w:after="120"/>
      </w:pPr>
      <w:r>
        <w:t>In the Project Explorer, right-click on “</w:t>
      </w:r>
      <w:r>
        <w:rPr>
          <w:noProof/>
        </w:rPr>
        <w:drawing>
          <wp:inline distT="0" distB="0" distL="0" distR="0" wp14:anchorId="6698A51E" wp14:editId="090354C1">
            <wp:extent cx="154305" cy="154305"/>
            <wp:effectExtent l="0" t="0" r="0" b="0"/>
            <wp:docPr id="65" name="Picture 65"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IC” and select </w:t>
      </w:r>
      <w:r w:rsidRPr="00885FC0">
        <w:rPr>
          <w:b/>
        </w:rPr>
        <w:t>Open</w:t>
      </w:r>
      <w:r>
        <w:rPr>
          <w:b/>
        </w:rPr>
        <w:t>…</w:t>
      </w:r>
      <w:r>
        <w:t xml:space="preserve"> to bring up the </w:t>
      </w:r>
      <w:r>
        <w:rPr>
          <w:i/>
        </w:rPr>
        <w:t xml:space="preserve">Initial Conditions </w:t>
      </w:r>
      <w:r w:rsidRPr="00885FC0">
        <w:rPr>
          <w:i/>
        </w:rPr>
        <w:t>(</w:t>
      </w:r>
      <w:r>
        <w:rPr>
          <w:i/>
        </w:rPr>
        <w:t>IC</w:t>
      </w:r>
      <w:r w:rsidRPr="00885FC0">
        <w:rPr>
          <w:i/>
        </w:rPr>
        <w:t>)</w:t>
      </w:r>
      <w:r>
        <w:rPr>
          <w:i/>
        </w:rPr>
        <w:t xml:space="preserve"> Package </w:t>
      </w:r>
      <w:r w:rsidRPr="009261A4">
        <w:t>dialog</w:t>
      </w:r>
      <w:r w:rsidRPr="00D40584">
        <w:t>.</w:t>
      </w:r>
    </w:p>
    <w:p w14:paraId="261F16CC" w14:textId="77777777" w:rsidR="00954308" w:rsidRDefault="00954308" w:rsidP="0030435A">
      <w:pPr>
        <w:numPr>
          <w:ilvl w:val="0"/>
          <w:numId w:val="26"/>
        </w:numPr>
        <w:spacing w:before="60" w:after="120"/>
      </w:pPr>
      <w:r>
        <w:t xml:space="preserve">Verify that </w:t>
      </w:r>
      <w:r w:rsidR="0006587E">
        <w:rPr>
          <w:i/>
        </w:rPr>
        <w:t>Set starting heads equal to cell top elevations</w:t>
      </w:r>
      <w:r w:rsidR="0006587E">
        <w:t xml:space="preserve"> is turned on</w:t>
      </w:r>
      <w:r>
        <w:t>.</w:t>
      </w:r>
      <w:r w:rsidR="0006587E">
        <w:t xml:space="preserve"> </w:t>
      </w:r>
    </w:p>
    <w:p w14:paraId="11BA666E" w14:textId="77777777" w:rsidR="00954308" w:rsidRDefault="00954308" w:rsidP="0030435A">
      <w:pPr>
        <w:numPr>
          <w:ilvl w:val="0"/>
          <w:numId w:val="26"/>
        </w:numPr>
        <w:spacing w:before="60" w:after="120"/>
      </w:pPr>
      <w:r>
        <w:t xml:space="preserve">Click </w:t>
      </w:r>
      <w:r w:rsidRPr="00C3335B">
        <w:rPr>
          <w:b/>
        </w:rPr>
        <w:t>OK</w:t>
      </w:r>
      <w:r>
        <w:t xml:space="preserve"> to close the </w:t>
      </w:r>
      <w:r>
        <w:rPr>
          <w:i/>
        </w:rPr>
        <w:t xml:space="preserve">Initial Conditions </w:t>
      </w:r>
      <w:r w:rsidRPr="00885FC0">
        <w:rPr>
          <w:i/>
        </w:rPr>
        <w:t>(</w:t>
      </w:r>
      <w:r>
        <w:rPr>
          <w:i/>
        </w:rPr>
        <w:t>IC</w:t>
      </w:r>
      <w:r w:rsidRPr="00885FC0">
        <w:rPr>
          <w:i/>
        </w:rPr>
        <w:t>)</w:t>
      </w:r>
      <w:r>
        <w:rPr>
          <w:i/>
        </w:rPr>
        <w:t xml:space="preserve"> Package </w:t>
      </w:r>
      <w:r w:rsidRPr="009261A4">
        <w:t>dialog</w:t>
      </w:r>
      <w:r w:rsidRPr="00D40584">
        <w:t>.</w:t>
      </w:r>
    </w:p>
    <w:p w14:paraId="36F84707" w14:textId="77777777" w:rsidR="00954308" w:rsidRDefault="00954308" w:rsidP="00954308">
      <w:pPr>
        <w:pStyle w:val="Heading1"/>
      </w:pPr>
      <w:bookmarkStart w:id="66" w:name="_Toc75869354"/>
      <w:bookmarkStart w:id="67" w:name="_Toc110334617"/>
      <w:r>
        <w:t>Output Control</w:t>
      </w:r>
      <w:bookmarkEnd w:id="66"/>
      <w:bookmarkEnd w:id="67"/>
    </w:p>
    <w:p w14:paraId="6DC9B2CE" w14:textId="77777777" w:rsidR="00954308" w:rsidRDefault="00954308" w:rsidP="00954308">
      <w:pPr>
        <w:pStyle w:val="BodyText"/>
      </w:pPr>
      <w:r>
        <w:t>Before running the simulation, the output needs to be defined. To do this:</w:t>
      </w:r>
    </w:p>
    <w:p w14:paraId="6DDD6BD0" w14:textId="77777777" w:rsidR="00954308" w:rsidRDefault="00954308" w:rsidP="0030435A">
      <w:pPr>
        <w:numPr>
          <w:ilvl w:val="0"/>
          <w:numId w:val="27"/>
        </w:numPr>
        <w:spacing w:before="60" w:after="120"/>
      </w:pPr>
      <w:bookmarkStart w:id="68" w:name="_Toc112844248"/>
      <w:bookmarkStart w:id="69" w:name="_Toc361455771"/>
      <w:bookmarkStart w:id="70" w:name="_Toc351172062"/>
      <w:r>
        <w:t>In the Project Explorer, right-click on “</w:t>
      </w:r>
      <w:r>
        <w:rPr>
          <w:noProof/>
        </w:rPr>
        <w:drawing>
          <wp:inline distT="0" distB="0" distL="0" distR="0" wp14:anchorId="5FD73652" wp14:editId="5E4BC932">
            <wp:extent cx="154305" cy="154305"/>
            <wp:effectExtent l="0" t="0" r="0" b="0"/>
            <wp:docPr id="64" name="Picture 64" descr="Thumbnail for version as of 22:49, February 4,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humbnail for version as of 22:49, February 4, 20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OC” and select </w:t>
      </w:r>
      <w:r w:rsidRPr="00885FC0">
        <w:rPr>
          <w:b/>
        </w:rPr>
        <w:t>Open</w:t>
      </w:r>
      <w:r>
        <w:rPr>
          <w:b/>
        </w:rPr>
        <w:t>…</w:t>
      </w:r>
      <w:r>
        <w:t xml:space="preserve"> to bring up the </w:t>
      </w:r>
      <w:r>
        <w:rPr>
          <w:i/>
        </w:rPr>
        <w:t xml:space="preserve">Output Control </w:t>
      </w:r>
      <w:r w:rsidRPr="00885FC0">
        <w:rPr>
          <w:i/>
        </w:rPr>
        <w:t>(</w:t>
      </w:r>
      <w:r>
        <w:rPr>
          <w:i/>
        </w:rPr>
        <w:t>OC</w:t>
      </w:r>
      <w:r w:rsidRPr="00885FC0">
        <w:rPr>
          <w:i/>
        </w:rPr>
        <w:t>)</w:t>
      </w:r>
      <w:r>
        <w:rPr>
          <w:i/>
        </w:rPr>
        <w:t xml:space="preserve"> Dialog</w:t>
      </w:r>
      <w:r w:rsidRPr="00D40584">
        <w:t>.</w:t>
      </w:r>
    </w:p>
    <w:p w14:paraId="627E08D1" w14:textId="77777777" w:rsidR="00954308" w:rsidRDefault="00954308" w:rsidP="0030435A">
      <w:pPr>
        <w:numPr>
          <w:ilvl w:val="0"/>
          <w:numId w:val="27"/>
        </w:numPr>
        <w:spacing w:before="60" w:after="120"/>
      </w:pPr>
      <w:r>
        <w:t xml:space="preserve">Verify that the </w:t>
      </w:r>
      <w:r w:rsidRPr="00C3335B">
        <w:rPr>
          <w:i/>
        </w:rPr>
        <w:t>Preset output</w:t>
      </w:r>
      <w:r>
        <w:t xml:space="preserve"> is set to “At every time step”.</w:t>
      </w:r>
    </w:p>
    <w:p w14:paraId="18251651" w14:textId="77777777" w:rsidR="00954308" w:rsidRDefault="00954308" w:rsidP="0030435A">
      <w:pPr>
        <w:numPr>
          <w:ilvl w:val="0"/>
          <w:numId w:val="27"/>
        </w:numPr>
        <w:spacing w:before="60" w:after="120"/>
      </w:pPr>
      <w:r>
        <w:t xml:space="preserve">Click </w:t>
      </w:r>
      <w:r w:rsidRPr="00C3335B">
        <w:rPr>
          <w:b/>
        </w:rPr>
        <w:t>OK</w:t>
      </w:r>
      <w:r>
        <w:t xml:space="preserve"> to close the </w:t>
      </w:r>
      <w:r>
        <w:rPr>
          <w:i/>
        </w:rPr>
        <w:t xml:space="preserve">Output Control </w:t>
      </w:r>
      <w:r w:rsidRPr="00885FC0">
        <w:rPr>
          <w:i/>
        </w:rPr>
        <w:t>(</w:t>
      </w:r>
      <w:r>
        <w:rPr>
          <w:i/>
        </w:rPr>
        <w:t>OC</w:t>
      </w:r>
      <w:r w:rsidRPr="00885FC0">
        <w:rPr>
          <w:i/>
        </w:rPr>
        <w:t>)</w:t>
      </w:r>
      <w:r>
        <w:rPr>
          <w:i/>
        </w:rPr>
        <w:t xml:space="preserve"> Dialog</w:t>
      </w:r>
      <w:r w:rsidRPr="00D40584">
        <w:t>.</w:t>
      </w:r>
    </w:p>
    <w:p w14:paraId="61D5D37A" w14:textId="77777777" w:rsidR="00954308" w:rsidRPr="00E65481" w:rsidRDefault="00954308" w:rsidP="00954308">
      <w:pPr>
        <w:rPr>
          <w:rStyle w:val="BodyTextChar"/>
        </w:rPr>
      </w:pPr>
      <w:r>
        <w:t xml:space="preserve">This dialog also contains an </w:t>
      </w:r>
      <w:r w:rsidRPr="00212BC6">
        <w:rPr>
          <w:i/>
        </w:rPr>
        <w:t>Options</w:t>
      </w:r>
      <w:r>
        <w:t xml:space="preserve"> section. There are two options for the budget file output and the head file output. The </w:t>
      </w:r>
      <w:r w:rsidRPr="0030757F">
        <w:rPr>
          <w:i/>
        </w:rPr>
        <w:t>BUDGET</w:t>
      </w:r>
      <w:r>
        <w:rPr>
          <w:i/>
        </w:rPr>
        <w:t xml:space="preserve"> </w:t>
      </w:r>
      <w:r w:rsidRPr="0030757F">
        <w:rPr>
          <w:i/>
        </w:rPr>
        <w:t>FILEOUT</w:t>
      </w:r>
      <w:r>
        <w:t xml:space="preserve"> option </w:t>
      </w:r>
      <w:r>
        <w:rPr>
          <w:rStyle w:val="BodyTextChar"/>
        </w:rPr>
        <w:t>specifies</w:t>
      </w:r>
      <w:r w:rsidRPr="00E65481">
        <w:rPr>
          <w:rStyle w:val="BodyTextChar"/>
        </w:rPr>
        <w:t xml:space="preserve"> a file </w:t>
      </w:r>
      <w:r>
        <w:rPr>
          <w:rStyle w:val="BodyTextChar"/>
        </w:rPr>
        <w:t>to which desired flow terms can</w:t>
      </w:r>
      <w:r w:rsidRPr="00E65481">
        <w:rPr>
          <w:rStyle w:val="BodyTextChar"/>
        </w:rPr>
        <w:t xml:space="preserve"> be written.</w:t>
      </w:r>
      <w:r>
        <w:rPr>
          <w:rStyle w:val="BodyTextChar"/>
        </w:rPr>
        <w:t xml:space="preserve"> The </w:t>
      </w:r>
      <w:r w:rsidRPr="0030757F">
        <w:rPr>
          <w:rStyle w:val="BodyTextChar"/>
          <w:i/>
        </w:rPr>
        <w:t>HEAD</w:t>
      </w:r>
      <w:r>
        <w:rPr>
          <w:rStyle w:val="BodyTextChar"/>
          <w:i/>
        </w:rPr>
        <w:t xml:space="preserve"> </w:t>
      </w:r>
      <w:r w:rsidRPr="0030757F">
        <w:rPr>
          <w:rStyle w:val="BodyTextChar"/>
          <w:i/>
        </w:rPr>
        <w:t>FILEOUT</w:t>
      </w:r>
      <w:r>
        <w:rPr>
          <w:rStyle w:val="BodyTextChar"/>
        </w:rPr>
        <w:t xml:space="preserve"> option specifies a file for head information.</w:t>
      </w:r>
    </w:p>
    <w:p w14:paraId="631ED60C" w14:textId="77777777" w:rsidR="00954308" w:rsidRDefault="00954308" w:rsidP="00954308">
      <w:pPr>
        <w:pStyle w:val="Heading1"/>
      </w:pPr>
      <w:bookmarkStart w:id="71" w:name="_Toc75869355"/>
      <w:bookmarkStart w:id="72" w:name="_Toc110334618"/>
      <w:r>
        <w:t>Saving the Simulation</w:t>
      </w:r>
      <w:bookmarkEnd w:id="68"/>
      <w:bookmarkEnd w:id="71"/>
      <w:bookmarkEnd w:id="72"/>
    </w:p>
    <w:p w14:paraId="31066553" w14:textId="77777777" w:rsidR="00954308" w:rsidRDefault="00954308" w:rsidP="00954308">
      <w:pPr>
        <w:pStyle w:val="BodyText"/>
      </w:pPr>
      <w:r>
        <w:t>At this point, the MODFLOW 6 data is completely defined and ready for the simulation run. Before running MODFLOW 6, save the simulation as a new project:</w:t>
      </w:r>
    </w:p>
    <w:bookmarkEnd w:id="69"/>
    <w:p w14:paraId="5D69E842" w14:textId="77777777" w:rsidR="00954308" w:rsidRDefault="00954308" w:rsidP="0030435A">
      <w:pPr>
        <w:numPr>
          <w:ilvl w:val="0"/>
          <w:numId w:val="19"/>
        </w:numPr>
        <w:spacing w:before="60" w:after="120"/>
      </w:pPr>
      <w:r>
        <w:t xml:space="preserve">Select </w:t>
      </w:r>
      <w:r>
        <w:rPr>
          <w:i/>
        </w:rPr>
        <w:t>File</w:t>
      </w:r>
      <w:r>
        <w:t xml:space="preserve"> | </w:t>
      </w:r>
      <w:r w:rsidRPr="00190E66">
        <w:rPr>
          <w:b/>
        </w:rPr>
        <w:t>Save As</w:t>
      </w:r>
      <w:r>
        <w:rPr>
          <w:b/>
        </w:rPr>
        <w:t>…</w:t>
      </w:r>
      <w:r>
        <w:t xml:space="preserve"> to bring up the </w:t>
      </w:r>
      <w:r w:rsidRPr="00CC3125">
        <w:rPr>
          <w:i/>
        </w:rPr>
        <w:t>Save As</w:t>
      </w:r>
      <w:r>
        <w:t xml:space="preserve"> dialog.</w:t>
      </w:r>
    </w:p>
    <w:p w14:paraId="43001447" w14:textId="77777777" w:rsidR="00954308" w:rsidRDefault="00954308" w:rsidP="0030435A">
      <w:pPr>
        <w:numPr>
          <w:ilvl w:val="0"/>
          <w:numId w:val="19"/>
        </w:numPr>
        <w:spacing w:before="60" w:after="120"/>
      </w:pPr>
      <w:r>
        <w:t xml:space="preserve">Browse to the </w:t>
      </w:r>
      <w:r w:rsidRPr="00190E66">
        <w:rPr>
          <w:i/>
        </w:rPr>
        <w:t>mf</w:t>
      </w:r>
      <w:r>
        <w:rPr>
          <w:i/>
        </w:rPr>
        <w:t>6_</w:t>
      </w:r>
      <w:r w:rsidRPr="00190E66">
        <w:rPr>
          <w:i/>
        </w:rPr>
        <w:t>grid</w:t>
      </w:r>
      <w:r>
        <w:t xml:space="preserve"> directory.</w:t>
      </w:r>
    </w:p>
    <w:p w14:paraId="7516BBA3" w14:textId="77777777" w:rsidR="00954308" w:rsidRDefault="00954308" w:rsidP="0030435A">
      <w:pPr>
        <w:numPr>
          <w:ilvl w:val="0"/>
          <w:numId w:val="19"/>
        </w:numPr>
        <w:spacing w:before="60" w:after="120"/>
      </w:pPr>
      <w:r>
        <w:t xml:space="preserve">Select “Project Files (*.gpr)” from the </w:t>
      </w:r>
      <w:r w:rsidRPr="00CF3ACD">
        <w:rPr>
          <w:i/>
        </w:rPr>
        <w:t>Save as type</w:t>
      </w:r>
      <w:r>
        <w:t xml:space="preserve"> drop-down.</w:t>
      </w:r>
    </w:p>
    <w:p w14:paraId="04293FE0" w14:textId="77777777" w:rsidR="005008C2" w:rsidRDefault="00954308" w:rsidP="0030435A">
      <w:pPr>
        <w:numPr>
          <w:ilvl w:val="0"/>
          <w:numId w:val="19"/>
        </w:numPr>
        <w:spacing w:before="60" w:after="120"/>
      </w:pPr>
      <w:r>
        <w:t>Enter “mf6</w:t>
      </w:r>
      <w:r w:rsidRPr="00190E66">
        <w:t>.gpr</w:t>
      </w:r>
      <w:r>
        <w:t xml:space="preserve">” as the </w:t>
      </w:r>
      <w:r w:rsidRPr="0056468B">
        <w:rPr>
          <w:i/>
        </w:rPr>
        <w:t xml:space="preserve">File </w:t>
      </w:r>
      <w:r w:rsidR="005008C2" w:rsidRPr="0056468B">
        <w:rPr>
          <w:i/>
        </w:rPr>
        <w:t>name</w:t>
      </w:r>
      <w:r w:rsidR="005008C2">
        <w:t>.</w:t>
      </w:r>
      <w:r>
        <w:t xml:space="preserve"> </w:t>
      </w:r>
    </w:p>
    <w:p w14:paraId="3D8417F7" w14:textId="77777777" w:rsidR="00954308" w:rsidRDefault="005008C2" w:rsidP="0030435A">
      <w:pPr>
        <w:numPr>
          <w:ilvl w:val="0"/>
          <w:numId w:val="19"/>
        </w:numPr>
        <w:spacing w:before="60" w:after="120"/>
      </w:pPr>
      <w:r>
        <w:t>C</w:t>
      </w:r>
      <w:r w:rsidR="00954308">
        <w:t xml:space="preserve">lick </w:t>
      </w:r>
      <w:r w:rsidR="00954308">
        <w:rPr>
          <w:b/>
        </w:rPr>
        <w:t>Save</w:t>
      </w:r>
      <w:r w:rsidR="00954308">
        <w:t xml:space="preserve"> to save the project and close the</w:t>
      </w:r>
      <w:r w:rsidR="00954308" w:rsidRPr="0056468B">
        <w:rPr>
          <w:i/>
        </w:rPr>
        <w:t xml:space="preserve"> </w:t>
      </w:r>
      <w:r w:rsidR="00954308" w:rsidRPr="00CC3125">
        <w:rPr>
          <w:i/>
        </w:rPr>
        <w:t>Save As</w:t>
      </w:r>
      <w:r w:rsidR="00954308">
        <w:t xml:space="preserve"> dialog.</w:t>
      </w:r>
    </w:p>
    <w:p w14:paraId="0F98434A" w14:textId="77777777" w:rsidR="0097120B" w:rsidRDefault="0097120B" w:rsidP="00042987">
      <w:pPr>
        <w:spacing w:before="60" w:after="120"/>
      </w:pPr>
    </w:p>
    <w:p w14:paraId="5F5A1837" w14:textId="77777777" w:rsidR="00954308" w:rsidRDefault="00954308" w:rsidP="00954308">
      <w:pPr>
        <w:pStyle w:val="Heading1"/>
      </w:pPr>
      <w:bookmarkStart w:id="73" w:name="_Toc361455774"/>
      <w:bookmarkStart w:id="74" w:name="_Toc112844250"/>
      <w:bookmarkStart w:id="75" w:name="_Toc75869356"/>
      <w:bookmarkStart w:id="76" w:name="_Toc110334619"/>
      <w:r>
        <w:lastRenderedPageBreak/>
        <w:t>Running MODFLOW</w:t>
      </w:r>
      <w:bookmarkEnd w:id="73"/>
      <w:bookmarkEnd w:id="74"/>
      <w:bookmarkEnd w:id="75"/>
      <w:bookmarkEnd w:id="76"/>
    </w:p>
    <w:p w14:paraId="1E5FE7E0" w14:textId="77777777" w:rsidR="00954308" w:rsidRDefault="00954308" w:rsidP="00954308">
      <w:pPr>
        <w:pStyle w:val="BodyText"/>
      </w:pPr>
      <w:r>
        <w:t>It is now possible to run MODFLOW:</w:t>
      </w:r>
    </w:p>
    <w:p w14:paraId="604F3372" w14:textId="77777777" w:rsidR="00954308" w:rsidRDefault="00954308" w:rsidP="0030435A">
      <w:pPr>
        <w:numPr>
          <w:ilvl w:val="0"/>
          <w:numId w:val="20"/>
        </w:numPr>
        <w:spacing w:before="60" w:after="120"/>
      </w:pPr>
      <w:r>
        <w:t>In the Project Explorer, right-click on “</w:t>
      </w:r>
      <w:r>
        <w:rPr>
          <w:noProof/>
        </w:rPr>
        <w:drawing>
          <wp:inline distT="0" distB="0" distL="0" distR="0" wp14:anchorId="1C72621A" wp14:editId="6B2A383D">
            <wp:extent cx="142240" cy="130810"/>
            <wp:effectExtent l="0" t="0" r="0" b="2540"/>
            <wp:docPr id="63" name="Picture 63"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sim” and select </w:t>
      </w:r>
      <w:r w:rsidRPr="0010179B">
        <w:rPr>
          <w:b/>
        </w:rPr>
        <w:t xml:space="preserve">Save </w:t>
      </w:r>
      <w:r>
        <w:rPr>
          <w:b/>
        </w:rPr>
        <w:t>Simulation</w:t>
      </w:r>
      <w:r>
        <w:t>.</w:t>
      </w:r>
    </w:p>
    <w:p w14:paraId="597589A9" w14:textId="77777777" w:rsidR="00954308" w:rsidRDefault="00954308" w:rsidP="0030435A">
      <w:pPr>
        <w:numPr>
          <w:ilvl w:val="0"/>
          <w:numId w:val="20"/>
        </w:numPr>
        <w:spacing w:before="60" w:after="120"/>
      </w:pPr>
      <w:r>
        <w:t>In the Project Explorer, right-click on “</w:t>
      </w:r>
      <w:r>
        <w:rPr>
          <w:noProof/>
        </w:rPr>
        <w:drawing>
          <wp:inline distT="0" distB="0" distL="0" distR="0" wp14:anchorId="4DBC7039" wp14:editId="512A227B">
            <wp:extent cx="142240" cy="130810"/>
            <wp:effectExtent l="0" t="0" r="0" b="2540"/>
            <wp:docPr id="62" name="Picture 62" descr="File:MODFLOW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ile:MODFLOW Folder.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240" cy="130810"/>
                    </a:xfrm>
                    <a:prstGeom prst="rect">
                      <a:avLst/>
                    </a:prstGeom>
                    <a:noFill/>
                    <a:ln>
                      <a:noFill/>
                    </a:ln>
                  </pic:spPr>
                </pic:pic>
              </a:graphicData>
            </a:graphic>
          </wp:inline>
        </w:drawing>
      </w:r>
      <w:r>
        <w:t xml:space="preserve"> sim” and select </w:t>
      </w:r>
      <w:r>
        <w:rPr>
          <w:b/>
        </w:rPr>
        <w:t>Run</w:t>
      </w:r>
      <w:r w:rsidRPr="0010179B">
        <w:rPr>
          <w:b/>
        </w:rPr>
        <w:t xml:space="preserve"> </w:t>
      </w:r>
      <w:r>
        <w:rPr>
          <w:b/>
        </w:rPr>
        <w:t>Simulation</w:t>
      </w:r>
      <w:r>
        <w:t xml:space="preserve"> to bring up the </w:t>
      </w:r>
      <w:r>
        <w:rPr>
          <w:i/>
        </w:rPr>
        <w:t>Simulation Run Queue</w:t>
      </w:r>
      <w:r>
        <w:t xml:space="preserve"> model wrapper dialog.</w:t>
      </w:r>
    </w:p>
    <w:p w14:paraId="0D2EEBCB" w14:textId="77777777" w:rsidR="00954308" w:rsidRDefault="00954308" w:rsidP="00954308">
      <w:pPr>
        <w:pStyle w:val="BodyText"/>
      </w:pPr>
      <w:r>
        <w:t xml:space="preserve">The </w:t>
      </w:r>
      <w:r w:rsidRPr="0010179B">
        <w:rPr>
          <w:b/>
        </w:rPr>
        <w:t xml:space="preserve">Save </w:t>
      </w:r>
      <w:r>
        <w:rPr>
          <w:b/>
        </w:rPr>
        <w:t xml:space="preserve">Simulation </w:t>
      </w:r>
      <w:r w:rsidRPr="0030757F">
        <w:t>command</w:t>
      </w:r>
      <w:r>
        <w:t xml:space="preserve"> exports all of the MODFLOW 6 files necessary for the model run. The </w:t>
      </w:r>
      <w:r w:rsidRPr="0010179B">
        <w:rPr>
          <w:i/>
        </w:rPr>
        <w:t>Simulation Run Queue</w:t>
      </w:r>
      <w:r>
        <w:t xml:space="preserve"> shows all simulation model runs currently in progress. Since this project only has one simulation, only one is shown.</w:t>
      </w:r>
    </w:p>
    <w:p w14:paraId="5C188497" w14:textId="77777777" w:rsidR="00954308" w:rsidRDefault="00954308" w:rsidP="0030435A">
      <w:pPr>
        <w:numPr>
          <w:ilvl w:val="0"/>
          <w:numId w:val="20"/>
        </w:numPr>
        <w:spacing w:before="60" w:after="120"/>
      </w:pPr>
      <w:r>
        <w:t xml:space="preserve">When MODFLOW 6 finishes, click </w:t>
      </w:r>
      <w:r w:rsidRPr="0010179B">
        <w:rPr>
          <w:b/>
        </w:rPr>
        <w:t>Load Solution</w:t>
      </w:r>
      <w:r>
        <w:t>.</w:t>
      </w:r>
    </w:p>
    <w:p w14:paraId="33A37763" w14:textId="77777777" w:rsidR="00954308" w:rsidRDefault="00954308" w:rsidP="0030435A">
      <w:pPr>
        <w:numPr>
          <w:ilvl w:val="0"/>
          <w:numId w:val="20"/>
        </w:numPr>
        <w:spacing w:before="60" w:after="120"/>
      </w:pPr>
      <w:r>
        <w:t xml:space="preserve">Click </w:t>
      </w:r>
      <w:r w:rsidRPr="00190E66">
        <w:rPr>
          <w:b/>
        </w:rPr>
        <w:t>Close</w:t>
      </w:r>
      <w:r>
        <w:t xml:space="preserve"> to exit the </w:t>
      </w:r>
      <w:r>
        <w:rPr>
          <w:i/>
        </w:rPr>
        <w:t>Simulation Run Queue</w:t>
      </w:r>
      <w:r>
        <w:t xml:space="preserve"> dialog.</w:t>
      </w:r>
    </w:p>
    <w:p w14:paraId="2127E556" w14:textId="77777777" w:rsidR="00954308" w:rsidRDefault="00954308" w:rsidP="0030435A">
      <w:pPr>
        <w:numPr>
          <w:ilvl w:val="0"/>
          <w:numId w:val="20"/>
        </w:numPr>
        <w:spacing w:before="60" w:after="120"/>
      </w:pPr>
      <w:r>
        <w:t>Make sure the “</w:t>
      </w:r>
      <w:r>
        <w:rPr>
          <w:noProof/>
        </w:rPr>
        <w:drawing>
          <wp:inline distT="0" distB="0" distL="0" distR="0" wp14:anchorId="5879B87A" wp14:editId="50A6FA75">
            <wp:extent cx="154305" cy="154305"/>
            <wp:effectExtent l="0" t="0" r="0" b="0"/>
            <wp:docPr id="61" name="Picture 61"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le:Dataset Cells Active.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t xml:space="preserve"> Head” dataset is active in the Project Explorer.</w:t>
      </w:r>
    </w:p>
    <w:p w14:paraId="1295DBF4" w14:textId="77777777" w:rsidR="00954308" w:rsidRDefault="00954308" w:rsidP="0030435A">
      <w:pPr>
        <w:numPr>
          <w:ilvl w:val="0"/>
          <w:numId w:val="20"/>
        </w:numPr>
        <w:spacing w:before="60" w:after="120"/>
      </w:pPr>
      <w:r>
        <w:t xml:space="preserve">Click </w:t>
      </w:r>
      <w:r w:rsidRPr="00971FD8">
        <w:rPr>
          <w:b/>
        </w:rPr>
        <w:t>Display Options</w:t>
      </w:r>
      <w:r>
        <w:t xml:space="preserve"> </w:t>
      </w:r>
      <w:r>
        <w:rPr>
          <w:noProof/>
        </w:rPr>
        <w:drawing>
          <wp:inline distT="0" distB="0" distL="0" distR="0" wp14:anchorId="30E3480D" wp14:editId="1A4FE3A1">
            <wp:extent cx="154305" cy="118745"/>
            <wp:effectExtent l="0" t="0" r="0" b="0"/>
            <wp:docPr id="60" name="Picture 60"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ile:Display Options Macro.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 cy="118745"/>
                    </a:xfrm>
                    <a:prstGeom prst="rect">
                      <a:avLst/>
                    </a:prstGeom>
                    <a:noFill/>
                    <a:ln>
                      <a:noFill/>
                    </a:ln>
                  </pic:spPr>
                </pic:pic>
              </a:graphicData>
            </a:graphic>
          </wp:inline>
        </w:drawing>
      </w:r>
      <w:r>
        <w:t xml:space="preserve"> to bring up the </w:t>
      </w:r>
      <w:r w:rsidRPr="00971FD8">
        <w:rPr>
          <w:i/>
        </w:rPr>
        <w:t>Display Options</w:t>
      </w:r>
      <w:r>
        <w:t xml:space="preserve"> dialog.</w:t>
      </w:r>
    </w:p>
    <w:p w14:paraId="1A23CC9A" w14:textId="77777777" w:rsidR="00954308" w:rsidRDefault="00954308" w:rsidP="0030435A">
      <w:pPr>
        <w:numPr>
          <w:ilvl w:val="0"/>
          <w:numId w:val="20"/>
        </w:numPr>
        <w:spacing w:before="60" w:after="120"/>
      </w:pPr>
      <w:r>
        <w:t>Select “UGrid: ugrid – [Active]” from the list on the left.</w:t>
      </w:r>
    </w:p>
    <w:p w14:paraId="6A6CE2D2" w14:textId="77777777" w:rsidR="0006587E" w:rsidRDefault="0006587E" w:rsidP="0030435A">
      <w:pPr>
        <w:numPr>
          <w:ilvl w:val="0"/>
          <w:numId w:val="20"/>
        </w:numPr>
        <w:spacing w:before="60" w:after="120"/>
      </w:pPr>
      <w:r>
        <w:t xml:space="preserve">Turn on </w:t>
      </w:r>
      <w:r>
        <w:rPr>
          <w:i/>
        </w:rPr>
        <w:t>Define UGrid specific options.</w:t>
      </w:r>
    </w:p>
    <w:p w14:paraId="6E4678F0" w14:textId="77777777" w:rsidR="00954308" w:rsidRDefault="00954308" w:rsidP="0030435A">
      <w:pPr>
        <w:numPr>
          <w:ilvl w:val="0"/>
          <w:numId w:val="20"/>
        </w:numPr>
        <w:spacing w:before="60" w:after="120"/>
      </w:pPr>
      <w:r>
        <w:t xml:space="preserve">Turn on </w:t>
      </w:r>
      <w:r w:rsidRPr="004F7CB5">
        <w:rPr>
          <w:i/>
        </w:rPr>
        <w:t xml:space="preserve">Face </w:t>
      </w:r>
      <w:r>
        <w:rPr>
          <w:i/>
        </w:rPr>
        <w:t>c</w:t>
      </w:r>
      <w:r w:rsidRPr="004F7CB5">
        <w:rPr>
          <w:i/>
        </w:rPr>
        <w:t>ontours</w:t>
      </w:r>
      <w:r>
        <w:t xml:space="preserve"> and click </w:t>
      </w:r>
      <w:r w:rsidRPr="00AB635C">
        <w:rPr>
          <w:b/>
        </w:rPr>
        <w:t>Options</w:t>
      </w:r>
      <w:r>
        <w:rPr>
          <w:b/>
        </w:rPr>
        <w:t>…</w:t>
      </w:r>
      <w:r>
        <w:t xml:space="preserve"> to open the </w:t>
      </w:r>
      <w:r w:rsidRPr="00AB635C">
        <w:rPr>
          <w:i/>
        </w:rPr>
        <w:t>Dataset Contour Options</w:t>
      </w:r>
      <w:r>
        <w:rPr>
          <w:i/>
        </w:rPr>
        <w:t xml:space="preserve"> </w:t>
      </w:r>
      <w:r w:rsidRPr="00AB635C">
        <w:rPr>
          <w:i/>
        </w:rPr>
        <w:t>– U</w:t>
      </w:r>
      <w:r>
        <w:rPr>
          <w:i/>
        </w:rPr>
        <w:t>G</w:t>
      </w:r>
      <w:r w:rsidRPr="00AB635C">
        <w:rPr>
          <w:i/>
        </w:rPr>
        <w:t>rid</w:t>
      </w:r>
      <w:r>
        <w:rPr>
          <w:i/>
        </w:rPr>
        <w:t xml:space="preserve"> </w:t>
      </w:r>
      <w:r w:rsidR="0006587E">
        <w:rPr>
          <w:i/>
        </w:rPr>
        <w:t>–</w:t>
      </w:r>
      <w:r>
        <w:rPr>
          <w:i/>
        </w:rPr>
        <w:t xml:space="preserve"> Head</w:t>
      </w:r>
      <w:r>
        <w:t xml:space="preserve"> dialog.</w:t>
      </w:r>
    </w:p>
    <w:p w14:paraId="209A898C" w14:textId="77777777" w:rsidR="00954308" w:rsidRDefault="00954308" w:rsidP="0030435A">
      <w:pPr>
        <w:numPr>
          <w:ilvl w:val="0"/>
          <w:numId w:val="20"/>
        </w:numPr>
        <w:spacing w:before="60" w:after="120"/>
      </w:pPr>
      <w:r>
        <w:t xml:space="preserve">Change the </w:t>
      </w:r>
      <w:r w:rsidRPr="007D14F5">
        <w:rPr>
          <w:i/>
        </w:rPr>
        <w:t>Contour Method</w:t>
      </w:r>
      <w:r>
        <w:t xml:space="preserve"> to “Block Fill”.</w:t>
      </w:r>
    </w:p>
    <w:p w14:paraId="639B8B29" w14:textId="77777777" w:rsidR="00954308" w:rsidRDefault="00954308" w:rsidP="0030435A">
      <w:pPr>
        <w:numPr>
          <w:ilvl w:val="0"/>
          <w:numId w:val="20"/>
        </w:numPr>
        <w:spacing w:before="60" w:after="120"/>
      </w:pPr>
      <w:r>
        <w:t xml:space="preserve">Click </w:t>
      </w:r>
      <w:r w:rsidRPr="007D14F5">
        <w:rPr>
          <w:b/>
        </w:rPr>
        <w:t>OK</w:t>
      </w:r>
      <w:r>
        <w:t xml:space="preserve"> to close the </w:t>
      </w:r>
      <w:r w:rsidRPr="00AB635C">
        <w:rPr>
          <w:i/>
        </w:rPr>
        <w:t>Dataset Contour Options</w:t>
      </w:r>
      <w:r>
        <w:rPr>
          <w:i/>
        </w:rPr>
        <w:t xml:space="preserve"> </w:t>
      </w:r>
      <w:r w:rsidRPr="00AB635C">
        <w:rPr>
          <w:i/>
        </w:rPr>
        <w:t>– U</w:t>
      </w:r>
      <w:r>
        <w:rPr>
          <w:i/>
        </w:rPr>
        <w:t>G</w:t>
      </w:r>
      <w:r w:rsidRPr="00AB635C">
        <w:rPr>
          <w:i/>
        </w:rPr>
        <w:t>rid</w:t>
      </w:r>
      <w:r>
        <w:rPr>
          <w:i/>
        </w:rPr>
        <w:t xml:space="preserve"> </w:t>
      </w:r>
      <w:r w:rsidR="0006587E">
        <w:rPr>
          <w:i/>
        </w:rPr>
        <w:t>–</w:t>
      </w:r>
      <w:r>
        <w:rPr>
          <w:i/>
        </w:rPr>
        <w:t xml:space="preserve"> Head</w:t>
      </w:r>
      <w:r>
        <w:t xml:space="preserve"> dialog.</w:t>
      </w:r>
    </w:p>
    <w:p w14:paraId="613692C9" w14:textId="77777777" w:rsidR="00954308" w:rsidRDefault="00954308" w:rsidP="0030435A">
      <w:pPr>
        <w:numPr>
          <w:ilvl w:val="0"/>
          <w:numId w:val="20"/>
        </w:numPr>
        <w:spacing w:before="60" w:after="120"/>
      </w:pPr>
      <w:r>
        <w:t xml:space="preserve">Click </w:t>
      </w:r>
      <w:r w:rsidRPr="00971FD8">
        <w:rPr>
          <w:b/>
        </w:rPr>
        <w:t>OK</w:t>
      </w:r>
      <w:r>
        <w:t xml:space="preserve"> to close the </w:t>
      </w:r>
      <w:r w:rsidRPr="00971FD8">
        <w:rPr>
          <w:i/>
        </w:rPr>
        <w:t>Display Options</w:t>
      </w:r>
      <w:r>
        <w:t xml:space="preserve"> dialog.</w:t>
      </w:r>
    </w:p>
    <w:p w14:paraId="05AA22A2" w14:textId="77777777" w:rsidR="00954308" w:rsidRDefault="00954308" w:rsidP="00954308">
      <w:pPr>
        <w:pStyle w:val="Heading1"/>
      </w:pPr>
      <w:bookmarkStart w:id="77" w:name="_Ref354217247"/>
      <w:bookmarkStart w:id="78" w:name="_Toc361455777"/>
      <w:bookmarkStart w:id="79" w:name="_Toc112844251"/>
      <w:bookmarkStart w:id="80" w:name="_Toc75869357"/>
      <w:bookmarkStart w:id="81" w:name="_Toc110334620"/>
      <w:r>
        <w:t>Viewing the Solution</w:t>
      </w:r>
      <w:bookmarkEnd w:id="70"/>
      <w:bookmarkEnd w:id="77"/>
      <w:bookmarkEnd w:id="78"/>
      <w:bookmarkEnd w:id="79"/>
      <w:bookmarkEnd w:id="80"/>
      <w:bookmarkEnd w:id="81"/>
    </w:p>
    <w:p w14:paraId="6AFF4CC2" w14:textId="77777777" w:rsidR="00954308" w:rsidRDefault="00954308" w:rsidP="00954308">
      <w:pPr>
        <w:pStyle w:val="BodyText"/>
      </w:pPr>
      <w:r>
        <w:t xml:space="preserve">After the solution has been loaded and contours set, the Graphics Window should appear as in </w:t>
      </w:r>
      <w:r>
        <w:fldChar w:fldCharType="begin"/>
      </w:r>
      <w:r>
        <w:instrText xml:space="preserve"> REF _Ref441063679 \h </w:instrText>
      </w:r>
      <w:r>
        <w:fldChar w:fldCharType="separate"/>
      </w:r>
      <w:r w:rsidR="004E7259">
        <w:t xml:space="preserve">Figure </w:t>
      </w:r>
      <w:r w:rsidR="004E7259">
        <w:rPr>
          <w:noProof/>
        </w:rPr>
        <w:t>9</w:t>
      </w:r>
      <w:r>
        <w:fldChar w:fldCharType="end"/>
      </w:r>
      <w:r>
        <w:t xml:space="preserve">. </w:t>
      </w:r>
    </w:p>
    <w:p w14:paraId="5F30993F" w14:textId="77777777" w:rsidR="00954308" w:rsidRDefault="00AD2C46" w:rsidP="00954308">
      <w:pPr>
        <w:keepNext/>
      </w:pPr>
      <w:r w:rsidRPr="00AD2C46">
        <w:rPr>
          <w:noProof/>
        </w:rPr>
        <w:drawing>
          <wp:inline distT="0" distB="0" distL="0" distR="0" wp14:anchorId="05DC6737" wp14:editId="737066A5">
            <wp:extent cx="3200400" cy="2848356"/>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0400" cy="2848356"/>
                    </a:xfrm>
                    <a:prstGeom prst="rect">
                      <a:avLst/>
                    </a:prstGeom>
                    <a:ln>
                      <a:solidFill>
                        <a:schemeClr val="tx1"/>
                      </a:solidFill>
                    </a:ln>
                  </pic:spPr>
                </pic:pic>
              </a:graphicData>
            </a:graphic>
          </wp:inline>
        </w:drawing>
      </w:r>
    </w:p>
    <w:p w14:paraId="6673FFF1" w14:textId="77777777" w:rsidR="00954308" w:rsidRDefault="00954308" w:rsidP="00954308">
      <w:pPr>
        <w:pStyle w:val="Caption"/>
      </w:pPr>
      <w:bookmarkStart w:id="82" w:name="_Ref441063679"/>
      <w:r>
        <w:t xml:space="preserve">Figure </w:t>
      </w:r>
      <w:fldSimple w:instr=" SEQ Figure \* ARABIC ">
        <w:r w:rsidR="004E7259">
          <w:rPr>
            <w:noProof/>
          </w:rPr>
          <w:t>9</w:t>
        </w:r>
      </w:fldSimple>
      <w:bookmarkEnd w:id="82"/>
      <w:r w:rsidR="008E7A0B">
        <w:t xml:space="preserve">      </w:t>
      </w:r>
      <w:r>
        <w:t>Contours of MODFLOW 6 solution</w:t>
      </w:r>
    </w:p>
    <w:p w14:paraId="0B2EBCA3" w14:textId="77777777" w:rsidR="00954308" w:rsidRDefault="00954308" w:rsidP="00954308">
      <w:pPr>
        <w:pStyle w:val="Heading2"/>
        <w:tabs>
          <w:tab w:val="clear" w:pos="1440"/>
          <w:tab w:val="left" w:pos="1728"/>
        </w:tabs>
        <w:ind w:left="1728"/>
      </w:pPr>
      <w:bookmarkStart w:id="83" w:name="_Toc112844252"/>
      <w:bookmarkStart w:id="84" w:name="_Toc75869358"/>
      <w:bookmarkStart w:id="85" w:name="_Toc110334621"/>
      <w:r>
        <w:lastRenderedPageBreak/>
        <w:t>Changing Layers</w:t>
      </w:r>
      <w:bookmarkEnd w:id="83"/>
      <w:bookmarkEnd w:id="84"/>
      <w:bookmarkEnd w:id="85"/>
    </w:p>
    <w:p w14:paraId="1B0764E7" w14:textId="77777777" w:rsidR="00954308" w:rsidRDefault="00954308" w:rsidP="00954308">
      <w:pPr>
        <w:pStyle w:val="BodyText"/>
      </w:pPr>
      <w:r>
        <w:t>View the solutions on the middle and bottom layers by doing the following:</w:t>
      </w:r>
    </w:p>
    <w:p w14:paraId="05B6A16D" w14:textId="77777777" w:rsidR="00954308" w:rsidRDefault="006320F3" w:rsidP="0030435A">
      <w:pPr>
        <w:numPr>
          <w:ilvl w:val="0"/>
          <w:numId w:val="21"/>
        </w:numPr>
        <w:spacing w:before="60" w:after="120"/>
      </w:pPr>
      <w:r>
        <w:t xml:space="preserve">In </w:t>
      </w:r>
      <w:r w:rsidRPr="00545452">
        <w:t>the</w:t>
      </w:r>
      <w:r>
        <w:t xml:space="preserve"> </w:t>
      </w:r>
      <w:r w:rsidRPr="00981C36">
        <w:rPr>
          <w:i/>
        </w:rPr>
        <w:t>UGrid Single Layer</w:t>
      </w:r>
      <w:r>
        <w:t xml:space="preserve"> t</w:t>
      </w:r>
      <w:r w:rsidRPr="000A45C6">
        <w:t>oolbar</w:t>
      </w:r>
      <w:r>
        <w:t>, c</w:t>
      </w:r>
      <w:r w:rsidR="00954308">
        <w:t>lick the up</w:t>
      </w:r>
      <w:r w:rsidR="00954308" w:rsidRPr="005D53CB">
        <w:t xml:space="preserve"> arrow</w:t>
      </w:r>
      <w:r w:rsidR="00954308">
        <w:t xml:space="preserve"> </w:t>
      </w:r>
      <w:r w:rsidR="00954308">
        <w:rPr>
          <w:noProof/>
        </w:rPr>
        <w:drawing>
          <wp:inline distT="0" distB="0" distL="0" distR="0" wp14:anchorId="3A1EB497" wp14:editId="4702C704">
            <wp:extent cx="142240" cy="71120"/>
            <wp:effectExtent l="0" t="0" r="0" b="5080"/>
            <wp:docPr id="58" name="Picture 58"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u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240" cy="71120"/>
                    </a:xfrm>
                    <a:prstGeom prst="rect">
                      <a:avLst/>
                    </a:prstGeom>
                    <a:noFill/>
                    <a:ln>
                      <a:noFill/>
                    </a:ln>
                  </pic:spPr>
                </pic:pic>
              </a:graphicData>
            </a:graphic>
          </wp:inline>
        </w:drawing>
      </w:r>
      <w:r w:rsidR="00954308">
        <w:t xml:space="preserve"> to go to layer 3 (two clicks) or layer 5 (four clicks).</w:t>
      </w:r>
    </w:p>
    <w:p w14:paraId="4A5B8C38" w14:textId="77777777" w:rsidR="00954308" w:rsidRDefault="00954308" w:rsidP="0030435A">
      <w:pPr>
        <w:numPr>
          <w:ilvl w:val="0"/>
          <w:numId w:val="21"/>
        </w:numPr>
        <w:spacing w:before="60" w:after="120"/>
      </w:pPr>
      <w:r>
        <w:t>When finished viewing the middle and bottom layer solutions, use the down</w:t>
      </w:r>
      <w:r w:rsidRPr="005D53CB">
        <w:t xml:space="preserve"> arrow</w:t>
      </w:r>
      <w:r>
        <w:t xml:space="preserve"> </w:t>
      </w:r>
      <w:r>
        <w:rPr>
          <w:noProof/>
        </w:rPr>
        <w:drawing>
          <wp:inline distT="0" distB="0" distL="0" distR="0" wp14:anchorId="5099CD34" wp14:editId="37621B2F">
            <wp:extent cx="142240" cy="71120"/>
            <wp:effectExtent l="0" t="0" r="0" b="5080"/>
            <wp:docPr id="57" name="Picture 57" desc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ow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240" cy="71120"/>
                    </a:xfrm>
                    <a:prstGeom prst="rect">
                      <a:avLst/>
                    </a:prstGeom>
                    <a:noFill/>
                    <a:ln>
                      <a:noFill/>
                    </a:ln>
                  </pic:spPr>
                </pic:pic>
              </a:graphicData>
            </a:graphic>
          </wp:inline>
        </w:drawing>
      </w:r>
      <w:r>
        <w:t xml:space="preserve"> to return to layer 1.</w:t>
      </w:r>
    </w:p>
    <w:p w14:paraId="351F0DF8" w14:textId="77777777" w:rsidR="00954308" w:rsidRDefault="00954308" w:rsidP="00954308">
      <w:pPr>
        <w:pStyle w:val="Heading2"/>
        <w:tabs>
          <w:tab w:val="clear" w:pos="1440"/>
          <w:tab w:val="left" w:pos="1728"/>
        </w:tabs>
        <w:ind w:left="1728"/>
      </w:pPr>
      <w:bookmarkStart w:id="86" w:name="_Toc112844253"/>
      <w:bookmarkStart w:id="87" w:name="_Toc75869359"/>
      <w:bookmarkStart w:id="88" w:name="_Toc110334622"/>
      <w:r>
        <w:t>Color Fill Contours</w:t>
      </w:r>
      <w:bookmarkEnd w:id="86"/>
      <w:r>
        <w:t xml:space="preserve"> and Color Legend</w:t>
      </w:r>
      <w:bookmarkEnd w:id="87"/>
      <w:bookmarkEnd w:id="88"/>
    </w:p>
    <w:p w14:paraId="0367C3D5" w14:textId="77777777" w:rsidR="00954308" w:rsidRDefault="00954308" w:rsidP="00954308">
      <w:pPr>
        <w:pStyle w:val="BodyText"/>
      </w:pPr>
      <w:r>
        <w:t>It is also possible to display the contours using a color fill option.</w:t>
      </w:r>
    </w:p>
    <w:p w14:paraId="3ED06299" w14:textId="77777777" w:rsidR="00954308" w:rsidRDefault="00954308" w:rsidP="0030435A">
      <w:pPr>
        <w:numPr>
          <w:ilvl w:val="0"/>
          <w:numId w:val="22"/>
        </w:numPr>
        <w:spacing w:before="60" w:after="120"/>
      </w:pPr>
      <w:r>
        <w:t xml:space="preserve">Select </w:t>
      </w:r>
      <w:r w:rsidRPr="00D40584">
        <w:rPr>
          <w:i/>
        </w:rPr>
        <w:t>Display</w:t>
      </w:r>
      <w:r>
        <w:t xml:space="preserve"> | </w:t>
      </w:r>
      <w:r w:rsidRPr="00D40584">
        <w:rPr>
          <w:rStyle w:val="Highlight"/>
          <w:b/>
          <w:i w:val="0"/>
        </w:rPr>
        <w:t>Contour Options</w:t>
      </w:r>
      <w:r>
        <w:rPr>
          <w:rStyle w:val="Highlight"/>
          <w:b/>
          <w:i w:val="0"/>
        </w:rPr>
        <w:t>…</w:t>
      </w:r>
      <w:r>
        <w:t xml:space="preserve"> to bring up the </w:t>
      </w:r>
      <w:r w:rsidRPr="00153521">
        <w:rPr>
          <w:i/>
        </w:rPr>
        <w:t xml:space="preserve">Dataset Contour Options – </w:t>
      </w:r>
      <w:r>
        <w:rPr>
          <w:i/>
        </w:rPr>
        <w:t>U</w:t>
      </w:r>
      <w:r w:rsidRPr="00153521">
        <w:rPr>
          <w:i/>
        </w:rPr>
        <w:t>Grid – Head</w:t>
      </w:r>
      <w:r>
        <w:t xml:space="preserve"> dialog.</w:t>
      </w:r>
    </w:p>
    <w:p w14:paraId="5B636577" w14:textId="77777777" w:rsidR="00954308" w:rsidRDefault="00954308" w:rsidP="0030435A">
      <w:pPr>
        <w:numPr>
          <w:ilvl w:val="0"/>
          <w:numId w:val="22"/>
        </w:numPr>
        <w:spacing w:before="60" w:after="120"/>
      </w:pPr>
      <w:r>
        <w:t xml:space="preserve">In the </w:t>
      </w:r>
      <w:r w:rsidRPr="00941D42">
        <w:rPr>
          <w:i/>
        </w:rPr>
        <w:t>Contour method</w:t>
      </w:r>
      <w:r>
        <w:t xml:space="preserve"> section, select “</w:t>
      </w:r>
      <w:r w:rsidRPr="00190E66">
        <w:t>Color Fill</w:t>
      </w:r>
      <w:r>
        <w:t>” from the top drop-down</w:t>
      </w:r>
      <w:r w:rsidRPr="00190E66">
        <w:t>.</w:t>
      </w:r>
    </w:p>
    <w:p w14:paraId="0F3876ED" w14:textId="77777777" w:rsidR="00954308" w:rsidRDefault="00954308" w:rsidP="0030435A">
      <w:pPr>
        <w:numPr>
          <w:ilvl w:val="0"/>
          <w:numId w:val="22"/>
        </w:numPr>
        <w:spacing w:before="60" w:after="120"/>
      </w:pPr>
      <w:r>
        <w:t xml:space="preserve">At the bottom left, turn on </w:t>
      </w:r>
      <w:r w:rsidRPr="00A542F7">
        <w:rPr>
          <w:i/>
        </w:rPr>
        <w:t>Legend</w:t>
      </w:r>
      <w:r>
        <w:rPr>
          <w:i/>
        </w:rPr>
        <w:t xml:space="preserve"> </w:t>
      </w:r>
      <w:r w:rsidRPr="00CA403E">
        <w:t>if</w:t>
      </w:r>
      <w:r>
        <w:t xml:space="preserve"> it is not already on.</w:t>
      </w:r>
    </w:p>
    <w:p w14:paraId="04371CC5" w14:textId="77777777" w:rsidR="00954308" w:rsidRDefault="00954308" w:rsidP="0030435A">
      <w:pPr>
        <w:numPr>
          <w:ilvl w:val="0"/>
          <w:numId w:val="22"/>
        </w:numPr>
        <w:spacing w:before="60" w:after="120"/>
      </w:pPr>
      <w:r>
        <w:t xml:space="preserve">Click </w:t>
      </w:r>
      <w:r w:rsidRPr="00190E66">
        <w:rPr>
          <w:rStyle w:val="Highlight"/>
          <w:b/>
          <w:i w:val="0"/>
        </w:rPr>
        <w:t>OK</w:t>
      </w:r>
      <w:r>
        <w:t xml:space="preserve"> to close the </w:t>
      </w:r>
      <w:r w:rsidRPr="00153521">
        <w:rPr>
          <w:i/>
        </w:rPr>
        <w:t xml:space="preserve">Dataset Contour Options – </w:t>
      </w:r>
      <w:r>
        <w:rPr>
          <w:i/>
        </w:rPr>
        <w:t>U</w:t>
      </w:r>
      <w:r w:rsidRPr="00153521">
        <w:rPr>
          <w:i/>
        </w:rPr>
        <w:t>Grid – Head</w:t>
      </w:r>
      <w:r>
        <w:t xml:space="preserve"> dialog.</w:t>
      </w:r>
    </w:p>
    <w:p w14:paraId="51576DA8" w14:textId="77777777" w:rsidR="00954308" w:rsidRDefault="00954308" w:rsidP="00954308">
      <w:pPr>
        <w:pStyle w:val="BodyText"/>
      </w:pPr>
      <w:r>
        <w:t xml:space="preserve">The Graphics Window should appear similar to </w:t>
      </w:r>
      <w:r>
        <w:fldChar w:fldCharType="begin"/>
      </w:r>
      <w:r>
        <w:instrText xml:space="preserve"> REF _Ref441064210 \h </w:instrText>
      </w:r>
      <w:r>
        <w:fldChar w:fldCharType="separate"/>
      </w:r>
      <w:r w:rsidR="004E7259">
        <w:t xml:space="preserve">Figure </w:t>
      </w:r>
      <w:r w:rsidR="004E7259">
        <w:rPr>
          <w:noProof/>
        </w:rPr>
        <w:t>10</w:t>
      </w:r>
      <w:r>
        <w:fldChar w:fldCharType="end"/>
      </w:r>
      <w:r>
        <w:t>.</w:t>
      </w:r>
    </w:p>
    <w:p w14:paraId="2216B9CC" w14:textId="77777777" w:rsidR="00954308" w:rsidRDefault="00AD2C46" w:rsidP="00954308">
      <w:pPr>
        <w:keepNext/>
      </w:pPr>
      <w:r w:rsidRPr="00AD2C46">
        <w:rPr>
          <w:noProof/>
        </w:rPr>
        <w:drawing>
          <wp:inline distT="0" distB="0" distL="0" distR="0" wp14:anchorId="49B9A501" wp14:editId="71FBE36A">
            <wp:extent cx="3200400" cy="2867558"/>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00400" cy="2867558"/>
                    </a:xfrm>
                    <a:prstGeom prst="rect">
                      <a:avLst/>
                    </a:prstGeom>
                    <a:ln>
                      <a:solidFill>
                        <a:schemeClr val="tx1"/>
                      </a:solidFill>
                    </a:ln>
                  </pic:spPr>
                </pic:pic>
              </a:graphicData>
            </a:graphic>
          </wp:inline>
        </w:drawing>
      </w:r>
    </w:p>
    <w:p w14:paraId="5CE292EF" w14:textId="77777777" w:rsidR="00954308" w:rsidRDefault="00954308" w:rsidP="00AD2C46">
      <w:pPr>
        <w:pStyle w:val="Caption"/>
      </w:pPr>
      <w:bookmarkStart w:id="89" w:name="_Ref441064210"/>
      <w:r>
        <w:t xml:space="preserve">Figure </w:t>
      </w:r>
      <w:fldSimple w:instr=" SEQ Figure \* ARABIC ">
        <w:r w:rsidR="004E7259">
          <w:rPr>
            <w:noProof/>
          </w:rPr>
          <w:t>10</w:t>
        </w:r>
      </w:fldSimple>
      <w:bookmarkEnd w:id="89"/>
      <w:r w:rsidR="008E7A0B">
        <w:t xml:space="preserve">      </w:t>
      </w:r>
      <w:r>
        <w:t>Color fill contours with a legend</w:t>
      </w:r>
    </w:p>
    <w:p w14:paraId="7B2BD421" w14:textId="77777777" w:rsidR="00954308" w:rsidRDefault="00954308" w:rsidP="00954308">
      <w:pPr>
        <w:pStyle w:val="Heading1"/>
      </w:pPr>
      <w:bookmarkStart w:id="90" w:name="_Toc351172063"/>
      <w:bookmarkStart w:id="91" w:name="_Toc361455782"/>
      <w:bookmarkStart w:id="92" w:name="_Toc112844258"/>
      <w:bookmarkStart w:id="93" w:name="_Toc75869360"/>
      <w:bookmarkStart w:id="94" w:name="_Toc110334623"/>
      <w:r>
        <w:t>Conclusion</w:t>
      </w:r>
      <w:bookmarkEnd w:id="90"/>
      <w:bookmarkEnd w:id="91"/>
      <w:bookmarkEnd w:id="92"/>
      <w:bookmarkEnd w:id="93"/>
      <w:bookmarkEnd w:id="94"/>
    </w:p>
    <w:p w14:paraId="5B75F91D" w14:textId="77777777" w:rsidR="00954308" w:rsidRDefault="00954308" w:rsidP="00954308">
      <w:pPr>
        <w:pStyle w:val="BodyText"/>
      </w:pPr>
      <w:r>
        <w:t>This concludes the “MODFLOW 6 – Grid Approach” tutorial. The following topics were discussed and demonstrated:</w:t>
      </w:r>
    </w:p>
    <w:p w14:paraId="57E2A294" w14:textId="77777777" w:rsidR="00954308" w:rsidRDefault="00954308" w:rsidP="0030435A">
      <w:pPr>
        <w:numPr>
          <w:ilvl w:val="0"/>
          <w:numId w:val="23"/>
        </w:numPr>
        <w:spacing w:before="60" w:after="120"/>
      </w:pPr>
      <w:r>
        <w:t>Creating a MODFLOW 6 simulation.</w:t>
      </w:r>
    </w:p>
    <w:p w14:paraId="2C83E7D3" w14:textId="77777777" w:rsidR="00954308" w:rsidRDefault="00954308" w:rsidP="0030435A">
      <w:pPr>
        <w:numPr>
          <w:ilvl w:val="0"/>
          <w:numId w:val="23"/>
        </w:numPr>
        <w:spacing w:before="60" w:after="120"/>
      </w:pPr>
      <w:r>
        <w:t>Assigning simulation properties to cells in a UGrid.</w:t>
      </w:r>
    </w:p>
    <w:p w14:paraId="5B615E3F" w14:textId="77777777" w:rsidR="00954308" w:rsidRDefault="00954308" w:rsidP="0030435A">
      <w:pPr>
        <w:numPr>
          <w:ilvl w:val="0"/>
          <w:numId w:val="23"/>
        </w:numPr>
        <w:spacing w:before="60" w:after="120"/>
      </w:pPr>
      <w:r>
        <w:t>Defining package parameters.</w:t>
      </w:r>
    </w:p>
    <w:p w14:paraId="41697380" w14:textId="77777777" w:rsidR="00F01B80" w:rsidRPr="00655AB4" w:rsidRDefault="00954308" w:rsidP="00042987">
      <w:pPr>
        <w:numPr>
          <w:ilvl w:val="0"/>
          <w:numId w:val="23"/>
        </w:numPr>
        <w:spacing w:before="60" w:after="120"/>
      </w:pPr>
      <w:r>
        <w:t xml:space="preserve">Running the simulation and using the </w:t>
      </w:r>
      <w:r w:rsidRPr="0097120B">
        <w:rPr>
          <w:i/>
        </w:rPr>
        <w:t>Simulation Run Queue</w:t>
      </w:r>
      <w:r>
        <w:t>.</w:t>
      </w: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22EA9" w14:textId="77777777" w:rsidR="003C077D" w:rsidRDefault="003C077D">
      <w:r>
        <w:separator/>
      </w:r>
    </w:p>
  </w:endnote>
  <w:endnote w:type="continuationSeparator" w:id="0">
    <w:p w14:paraId="64118822" w14:textId="77777777" w:rsidR="003C077D" w:rsidRDefault="003C0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DF44F" w14:textId="77777777" w:rsidR="00F35763" w:rsidRDefault="00F35763"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66353A">
      <w:rPr>
        <w:rFonts w:cs="Arial"/>
        <w:noProof/>
        <w:color w:val="807F7D"/>
      </w:rPr>
      <w:t>4</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6353A">
      <w:rPr>
        <w:rFonts w:cs="Arial"/>
        <w:noProof/>
        <w:color w:val="807F7D"/>
      </w:rPr>
      <w:t>14</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453814">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BF69C" w14:textId="77777777" w:rsidR="00F35763" w:rsidRDefault="00F35763"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66353A">
      <w:rPr>
        <w:rFonts w:cs="Arial"/>
        <w:noProof/>
        <w:color w:val="807F7D"/>
      </w:rPr>
      <w:t>3</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6353A">
      <w:rPr>
        <w:rFonts w:cs="Arial"/>
        <w:noProof/>
        <w:color w:val="807F7D"/>
      </w:rPr>
      <w:t>14</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453814">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C64D0" w14:textId="77777777" w:rsidR="00F35763" w:rsidRPr="00655AB4" w:rsidRDefault="00F35763"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66353A">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66353A">
      <w:rPr>
        <w:rFonts w:cs="Arial"/>
        <w:noProof/>
        <w:color w:val="807F7D"/>
      </w:rPr>
      <w:t>14</w:t>
    </w:r>
    <w:r w:rsidRPr="00655AB4">
      <w:rPr>
        <w:rFonts w:cs="Arial"/>
        <w:color w:val="807F7D"/>
      </w:rPr>
      <w:fldChar w:fldCharType="end"/>
    </w:r>
    <w:r w:rsidRPr="00655AB4">
      <w:rPr>
        <w:rFonts w:cs="Arial"/>
        <w:color w:val="807F7D"/>
      </w:rPr>
      <w:tab/>
      <w:t xml:space="preserve">© Aquaveo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453814">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1B20B" w14:textId="77777777" w:rsidR="003C077D" w:rsidRDefault="003C077D">
      <w:r>
        <w:separator/>
      </w:r>
    </w:p>
  </w:footnote>
  <w:footnote w:type="continuationSeparator" w:id="0">
    <w:p w14:paraId="2E22A257" w14:textId="77777777" w:rsidR="003C077D" w:rsidRDefault="003C0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DDC54" w14:textId="77777777" w:rsidR="00F35763" w:rsidRPr="00AC1FAC" w:rsidRDefault="00F35763" w:rsidP="008F7731">
    <w:pPr>
      <w:pStyle w:val="HeaderAquaveo"/>
      <w:pBdr>
        <w:bottom w:val="single" w:sz="12" w:space="1" w:color="BA0C2F"/>
      </w:pBdr>
      <w:tabs>
        <w:tab w:val="left" w:pos="3135"/>
      </w:tabs>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6 – Grid Approach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15A11" w14:textId="77777777" w:rsidR="00F35763" w:rsidRPr="00655AB4" w:rsidRDefault="00F35763"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6 – Grid Approach</w:t>
    </w:r>
  </w:p>
  <w:p w14:paraId="0BD8ECA3" w14:textId="77777777" w:rsidR="00F35763" w:rsidRPr="00506A05" w:rsidRDefault="00F35763"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05B6E" w14:textId="77777777" w:rsidR="00F35763" w:rsidRPr="00655AB4" w:rsidRDefault="00F35763"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MODFLOW 6 – Grid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15:restartNumberingAfterBreak="0">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15:restartNumberingAfterBreak="0">
    <w:nsid w:val="005A2D95"/>
    <w:multiLevelType w:val="hybridMultilevel"/>
    <w:tmpl w:val="AE64C8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7" w15:restartNumberingAfterBreak="0">
    <w:nsid w:val="07EF1413"/>
    <w:multiLevelType w:val="hybridMultilevel"/>
    <w:tmpl w:val="BB821A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ACE2EDB"/>
    <w:multiLevelType w:val="hybridMultilevel"/>
    <w:tmpl w:val="7BECA866"/>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9" w15:restartNumberingAfterBreak="0">
    <w:nsid w:val="103444D5"/>
    <w:multiLevelType w:val="hybridMultilevel"/>
    <w:tmpl w:val="EA80F4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12" w15:restartNumberingAfterBreak="0">
    <w:nsid w:val="11A6523A"/>
    <w:multiLevelType w:val="hybridMultilevel"/>
    <w:tmpl w:val="090EDE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57E36C5"/>
    <w:multiLevelType w:val="hybridMultilevel"/>
    <w:tmpl w:val="BB5672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8BD4370"/>
    <w:multiLevelType w:val="hybridMultilevel"/>
    <w:tmpl w:val="BCDCCB2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1B3E58C6"/>
    <w:multiLevelType w:val="hybridMultilevel"/>
    <w:tmpl w:val="E9FA9F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3B51ADF"/>
    <w:multiLevelType w:val="hybridMultilevel"/>
    <w:tmpl w:val="0E3EA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25556D2B"/>
    <w:multiLevelType w:val="hybridMultilevel"/>
    <w:tmpl w:val="B0764A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6513793"/>
    <w:multiLevelType w:val="hybridMultilevel"/>
    <w:tmpl w:val="7B4233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A9625A0"/>
    <w:multiLevelType w:val="hybridMultilevel"/>
    <w:tmpl w:val="EA80F4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BFF347C"/>
    <w:multiLevelType w:val="hybridMultilevel"/>
    <w:tmpl w:val="8FE0F4B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DCD6ACE"/>
    <w:multiLevelType w:val="hybridMultilevel"/>
    <w:tmpl w:val="60866B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0982C8E"/>
    <w:multiLevelType w:val="hybridMultilevel"/>
    <w:tmpl w:val="DF66C6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B0D3886"/>
    <w:multiLevelType w:val="hybridMultilevel"/>
    <w:tmpl w:val="647207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D5A1D66"/>
    <w:multiLevelType w:val="hybridMultilevel"/>
    <w:tmpl w:val="00586D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C1A706B"/>
    <w:multiLevelType w:val="hybridMultilevel"/>
    <w:tmpl w:val="0E3EAD6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1076B1E"/>
    <w:multiLevelType w:val="hybridMultilevel"/>
    <w:tmpl w:val="3350DC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6E92067"/>
    <w:multiLevelType w:val="hybridMultilevel"/>
    <w:tmpl w:val="395277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7DB4E8F"/>
    <w:multiLevelType w:val="hybridMultilevel"/>
    <w:tmpl w:val="0A68A70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99E71E6"/>
    <w:multiLevelType w:val="hybridMultilevel"/>
    <w:tmpl w:val="925C3D8E"/>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1"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28047115">
    <w:abstractNumId w:val="6"/>
  </w:num>
  <w:num w:numId="2" w16cid:durableId="1849903442">
    <w:abstractNumId w:val="1"/>
  </w:num>
  <w:num w:numId="3" w16cid:durableId="1372874871">
    <w:abstractNumId w:val="10"/>
  </w:num>
  <w:num w:numId="4" w16cid:durableId="994651321">
    <w:abstractNumId w:val="0"/>
  </w:num>
  <w:num w:numId="5" w16cid:durableId="1204560391">
    <w:abstractNumId w:val="11"/>
  </w:num>
  <w:num w:numId="6" w16cid:durableId="1464880890">
    <w:abstractNumId w:val="31"/>
  </w:num>
  <w:num w:numId="7" w16cid:durableId="1774932140">
    <w:abstractNumId w:val="27"/>
  </w:num>
  <w:num w:numId="8" w16cid:durableId="465201075">
    <w:abstractNumId w:val="0"/>
    <w:lvlOverride w:ilvl="0">
      <w:startOverride w:val="1"/>
    </w:lvlOverride>
  </w:num>
  <w:num w:numId="9" w16cid:durableId="1482383127">
    <w:abstractNumId w:val="24"/>
  </w:num>
  <w:num w:numId="10" w16cid:durableId="1698116473">
    <w:abstractNumId w:val="13"/>
  </w:num>
  <w:num w:numId="11" w16cid:durableId="691954191">
    <w:abstractNumId w:val="28"/>
  </w:num>
  <w:num w:numId="12" w16cid:durableId="470711430">
    <w:abstractNumId w:val="26"/>
  </w:num>
  <w:num w:numId="13" w16cid:durableId="1050614137">
    <w:abstractNumId w:val="16"/>
  </w:num>
  <w:num w:numId="14" w16cid:durableId="744688484">
    <w:abstractNumId w:val="14"/>
  </w:num>
  <w:num w:numId="15" w16cid:durableId="1373657012">
    <w:abstractNumId w:val="29"/>
  </w:num>
  <w:num w:numId="16" w16cid:durableId="1103188402">
    <w:abstractNumId w:val="5"/>
  </w:num>
  <w:num w:numId="17" w16cid:durableId="360086073">
    <w:abstractNumId w:val="12"/>
  </w:num>
  <w:num w:numId="18" w16cid:durableId="315576782">
    <w:abstractNumId w:val="9"/>
  </w:num>
  <w:num w:numId="19" w16cid:durableId="463813632">
    <w:abstractNumId w:val="17"/>
  </w:num>
  <w:num w:numId="20" w16cid:durableId="1482233989">
    <w:abstractNumId w:val="20"/>
  </w:num>
  <w:num w:numId="21" w16cid:durableId="1324745606">
    <w:abstractNumId w:val="7"/>
  </w:num>
  <w:num w:numId="22" w16cid:durableId="1873691668">
    <w:abstractNumId w:val="23"/>
  </w:num>
  <w:num w:numId="23" w16cid:durableId="1716659809">
    <w:abstractNumId w:val="21"/>
  </w:num>
  <w:num w:numId="24" w16cid:durableId="948976361">
    <w:abstractNumId w:val="19"/>
  </w:num>
  <w:num w:numId="25" w16cid:durableId="1005133759">
    <w:abstractNumId w:val="18"/>
  </w:num>
  <w:num w:numId="26" w16cid:durableId="1548639470">
    <w:abstractNumId w:val="8"/>
  </w:num>
  <w:num w:numId="27" w16cid:durableId="1859807274">
    <w:abstractNumId w:val="30"/>
  </w:num>
  <w:num w:numId="28" w16cid:durableId="355349057">
    <w:abstractNumId w:val="25"/>
  </w:num>
  <w:num w:numId="29" w16cid:durableId="221839847">
    <w:abstractNumId w:val="22"/>
  </w:num>
  <w:num w:numId="30" w16cid:durableId="1854147692">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mirrorMargins/>
  <w:activeWritingStyle w:appName="MSWord" w:lang="en-US" w:vendorID="8" w:dllVersion="513"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2987"/>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56851"/>
    <w:rsid w:val="000607D3"/>
    <w:rsid w:val="00061529"/>
    <w:rsid w:val="00061F36"/>
    <w:rsid w:val="000627F8"/>
    <w:rsid w:val="00062924"/>
    <w:rsid w:val="00064901"/>
    <w:rsid w:val="0006587E"/>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6435"/>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4001"/>
    <w:rsid w:val="00134204"/>
    <w:rsid w:val="001344AB"/>
    <w:rsid w:val="00134983"/>
    <w:rsid w:val="00135E8F"/>
    <w:rsid w:val="001365A9"/>
    <w:rsid w:val="00136AEC"/>
    <w:rsid w:val="00136CC5"/>
    <w:rsid w:val="001418F7"/>
    <w:rsid w:val="00142D87"/>
    <w:rsid w:val="00143167"/>
    <w:rsid w:val="001433C5"/>
    <w:rsid w:val="00143CF6"/>
    <w:rsid w:val="001451AA"/>
    <w:rsid w:val="00145857"/>
    <w:rsid w:val="00145972"/>
    <w:rsid w:val="0014745D"/>
    <w:rsid w:val="001479AF"/>
    <w:rsid w:val="001508C3"/>
    <w:rsid w:val="00151C39"/>
    <w:rsid w:val="00152B5B"/>
    <w:rsid w:val="00153A1C"/>
    <w:rsid w:val="00153C23"/>
    <w:rsid w:val="00154612"/>
    <w:rsid w:val="00154632"/>
    <w:rsid w:val="00155051"/>
    <w:rsid w:val="001555A2"/>
    <w:rsid w:val="00155BAC"/>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5BF"/>
    <w:rsid w:val="001B449D"/>
    <w:rsid w:val="001B4729"/>
    <w:rsid w:val="001B588D"/>
    <w:rsid w:val="001B5A91"/>
    <w:rsid w:val="001B7E09"/>
    <w:rsid w:val="001C0485"/>
    <w:rsid w:val="001C2306"/>
    <w:rsid w:val="001C2739"/>
    <w:rsid w:val="001C4091"/>
    <w:rsid w:val="001C6165"/>
    <w:rsid w:val="001C6B12"/>
    <w:rsid w:val="001C719F"/>
    <w:rsid w:val="001C7328"/>
    <w:rsid w:val="001D014E"/>
    <w:rsid w:val="001D0C8B"/>
    <w:rsid w:val="001D0F20"/>
    <w:rsid w:val="001D1FE8"/>
    <w:rsid w:val="001D3427"/>
    <w:rsid w:val="001D3CB2"/>
    <w:rsid w:val="001D3DDE"/>
    <w:rsid w:val="001D5EC3"/>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29AC"/>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C0A"/>
    <w:rsid w:val="00212171"/>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ECA"/>
    <w:rsid w:val="00254F45"/>
    <w:rsid w:val="002615A7"/>
    <w:rsid w:val="00262370"/>
    <w:rsid w:val="00262BFC"/>
    <w:rsid w:val="00264315"/>
    <w:rsid w:val="0026482A"/>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807"/>
    <w:rsid w:val="00294CC4"/>
    <w:rsid w:val="00295274"/>
    <w:rsid w:val="002961DA"/>
    <w:rsid w:val="002970FB"/>
    <w:rsid w:val="002A1411"/>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3D46"/>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435A"/>
    <w:rsid w:val="003063A6"/>
    <w:rsid w:val="0030790C"/>
    <w:rsid w:val="00310273"/>
    <w:rsid w:val="00310C99"/>
    <w:rsid w:val="00310E64"/>
    <w:rsid w:val="00310F72"/>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3C"/>
    <w:rsid w:val="00337E53"/>
    <w:rsid w:val="0034121A"/>
    <w:rsid w:val="00345B5C"/>
    <w:rsid w:val="003469D1"/>
    <w:rsid w:val="0035069D"/>
    <w:rsid w:val="0035080C"/>
    <w:rsid w:val="00351D83"/>
    <w:rsid w:val="00352595"/>
    <w:rsid w:val="003540F9"/>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B0745"/>
    <w:rsid w:val="003B09C5"/>
    <w:rsid w:val="003B1057"/>
    <w:rsid w:val="003B6984"/>
    <w:rsid w:val="003C077D"/>
    <w:rsid w:val="003C1A3F"/>
    <w:rsid w:val="003C269E"/>
    <w:rsid w:val="003C28DB"/>
    <w:rsid w:val="003C2B21"/>
    <w:rsid w:val="003C4826"/>
    <w:rsid w:val="003C5166"/>
    <w:rsid w:val="003C7148"/>
    <w:rsid w:val="003C79B5"/>
    <w:rsid w:val="003D001B"/>
    <w:rsid w:val="003D00AA"/>
    <w:rsid w:val="003D1574"/>
    <w:rsid w:val="003D24CE"/>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3120"/>
    <w:rsid w:val="003F408D"/>
    <w:rsid w:val="003F534F"/>
    <w:rsid w:val="003F73B4"/>
    <w:rsid w:val="003F7663"/>
    <w:rsid w:val="0040057A"/>
    <w:rsid w:val="00400F23"/>
    <w:rsid w:val="004011A4"/>
    <w:rsid w:val="00401544"/>
    <w:rsid w:val="00402670"/>
    <w:rsid w:val="004027DF"/>
    <w:rsid w:val="00403534"/>
    <w:rsid w:val="00405562"/>
    <w:rsid w:val="00405A2E"/>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3814"/>
    <w:rsid w:val="004558C2"/>
    <w:rsid w:val="00455F7E"/>
    <w:rsid w:val="00456C9F"/>
    <w:rsid w:val="00456EE8"/>
    <w:rsid w:val="004609B4"/>
    <w:rsid w:val="00460E3F"/>
    <w:rsid w:val="0046153B"/>
    <w:rsid w:val="00462CF0"/>
    <w:rsid w:val="0046508F"/>
    <w:rsid w:val="00467AD4"/>
    <w:rsid w:val="004705C3"/>
    <w:rsid w:val="00471F89"/>
    <w:rsid w:val="004729EB"/>
    <w:rsid w:val="00472DB3"/>
    <w:rsid w:val="004749AA"/>
    <w:rsid w:val="00474FEB"/>
    <w:rsid w:val="0047537B"/>
    <w:rsid w:val="004760D8"/>
    <w:rsid w:val="00477667"/>
    <w:rsid w:val="00477DCE"/>
    <w:rsid w:val="00480A8C"/>
    <w:rsid w:val="00482C55"/>
    <w:rsid w:val="00482C6A"/>
    <w:rsid w:val="004830AB"/>
    <w:rsid w:val="00483F0B"/>
    <w:rsid w:val="004842F1"/>
    <w:rsid w:val="004856C5"/>
    <w:rsid w:val="00485C2E"/>
    <w:rsid w:val="004907F4"/>
    <w:rsid w:val="00490F40"/>
    <w:rsid w:val="004927F3"/>
    <w:rsid w:val="00492AC5"/>
    <w:rsid w:val="00492DAB"/>
    <w:rsid w:val="00493939"/>
    <w:rsid w:val="00496FF6"/>
    <w:rsid w:val="00497E04"/>
    <w:rsid w:val="004A4304"/>
    <w:rsid w:val="004A4F32"/>
    <w:rsid w:val="004A5549"/>
    <w:rsid w:val="004A55EC"/>
    <w:rsid w:val="004A6771"/>
    <w:rsid w:val="004A693A"/>
    <w:rsid w:val="004A7532"/>
    <w:rsid w:val="004B15D8"/>
    <w:rsid w:val="004B388F"/>
    <w:rsid w:val="004B3DE5"/>
    <w:rsid w:val="004B4FCA"/>
    <w:rsid w:val="004B59E6"/>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7D4"/>
    <w:rsid w:val="004E6804"/>
    <w:rsid w:val="004E6D74"/>
    <w:rsid w:val="004E7259"/>
    <w:rsid w:val="004E79BD"/>
    <w:rsid w:val="004F2195"/>
    <w:rsid w:val="004F47CD"/>
    <w:rsid w:val="004F5EFE"/>
    <w:rsid w:val="004F606B"/>
    <w:rsid w:val="005008C2"/>
    <w:rsid w:val="005014E7"/>
    <w:rsid w:val="00501B97"/>
    <w:rsid w:val="005031F7"/>
    <w:rsid w:val="00503302"/>
    <w:rsid w:val="00503824"/>
    <w:rsid w:val="00503D13"/>
    <w:rsid w:val="00506A05"/>
    <w:rsid w:val="005074F8"/>
    <w:rsid w:val="005101E7"/>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3C"/>
    <w:rsid w:val="00541A88"/>
    <w:rsid w:val="00543098"/>
    <w:rsid w:val="00543FFD"/>
    <w:rsid w:val="00544C9A"/>
    <w:rsid w:val="00545452"/>
    <w:rsid w:val="0054734C"/>
    <w:rsid w:val="005516FF"/>
    <w:rsid w:val="00551F61"/>
    <w:rsid w:val="00552943"/>
    <w:rsid w:val="00555C5E"/>
    <w:rsid w:val="005601EA"/>
    <w:rsid w:val="00560265"/>
    <w:rsid w:val="00560650"/>
    <w:rsid w:val="00560C1F"/>
    <w:rsid w:val="00561A27"/>
    <w:rsid w:val="00562364"/>
    <w:rsid w:val="00562E81"/>
    <w:rsid w:val="00563F4B"/>
    <w:rsid w:val="005668EB"/>
    <w:rsid w:val="00573A66"/>
    <w:rsid w:val="00573BFB"/>
    <w:rsid w:val="0057408F"/>
    <w:rsid w:val="00574CEE"/>
    <w:rsid w:val="00575936"/>
    <w:rsid w:val="005767B4"/>
    <w:rsid w:val="00576EBE"/>
    <w:rsid w:val="00577B09"/>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A666B"/>
    <w:rsid w:val="005B058F"/>
    <w:rsid w:val="005B06C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2A1"/>
    <w:rsid w:val="005C7544"/>
    <w:rsid w:val="005C76BD"/>
    <w:rsid w:val="005C783D"/>
    <w:rsid w:val="005D00BA"/>
    <w:rsid w:val="005D0A49"/>
    <w:rsid w:val="005D0E2A"/>
    <w:rsid w:val="005D317E"/>
    <w:rsid w:val="005D3B6C"/>
    <w:rsid w:val="005D53CB"/>
    <w:rsid w:val="005D6006"/>
    <w:rsid w:val="005D6736"/>
    <w:rsid w:val="005D6DA9"/>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21D"/>
    <w:rsid w:val="00626B06"/>
    <w:rsid w:val="006313EF"/>
    <w:rsid w:val="006320F3"/>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53A"/>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97E01"/>
    <w:rsid w:val="006A0C32"/>
    <w:rsid w:val="006A1012"/>
    <w:rsid w:val="006A15F6"/>
    <w:rsid w:val="006A1644"/>
    <w:rsid w:val="006A283E"/>
    <w:rsid w:val="006A28E4"/>
    <w:rsid w:val="006A6451"/>
    <w:rsid w:val="006B0DDD"/>
    <w:rsid w:val="006B1F16"/>
    <w:rsid w:val="006B2805"/>
    <w:rsid w:val="006B353E"/>
    <w:rsid w:val="006B3788"/>
    <w:rsid w:val="006B40B9"/>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7648"/>
    <w:rsid w:val="006D7C78"/>
    <w:rsid w:val="006D7E11"/>
    <w:rsid w:val="006E0A87"/>
    <w:rsid w:val="006E0F94"/>
    <w:rsid w:val="006E3402"/>
    <w:rsid w:val="006E42E4"/>
    <w:rsid w:val="006E48A0"/>
    <w:rsid w:val="006E549C"/>
    <w:rsid w:val="006E6772"/>
    <w:rsid w:val="006F057F"/>
    <w:rsid w:val="006F1D41"/>
    <w:rsid w:val="006F514F"/>
    <w:rsid w:val="006F588B"/>
    <w:rsid w:val="006F62C3"/>
    <w:rsid w:val="006F6C0C"/>
    <w:rsid w:val="00705250"/>
    <w:rsid w:val="00705BF7"/>
    <w:rsid w:val="00706009"/>
    <w:rsid w:val="007060C6"/>
    <w:rsid w:val="00706270"/>
    <w:rsid w:val="0070686C"/>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60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7C42"/>
    <w:rsid w:val="007C2BE6"/>
    <w:rsid w:val="007C5080"/>
    <w:rsid w:val="007C529E"/>
    <w:rsid w:val="007C6E51"/>
    <w:rsid w:val="007C701B"/>
    <w:rsid w:val="007D1F66"/>
    <w:rsid w:val="007D2B32"/>
    <w:rsid w:val="007D403B"/>
    <w:rsid w:val="007D5FF7"/>
    <w:rsid w:val="007D6157"/>
    <w:rsid w:val="007D6F09"/>
    <w:rsid w:val="007E429A"/>
    <w:rsid w:val="007E4CFC"/>
    <w:rsid w:val="007E505B"/>
    <w:rsid w:val="007E5CC4"/>
    <w:rsid w:val="007F0400"/>
    <w:rsid w:val="007F1FF6"/>
    <w:rsid w:val="007F2081"/>
    <w:rsid w:val="007F367A"/>
    <w:rsid w:val="007F3868"/>
    <w:rsid w:val="007F50A0"/>
    <w:rsid w:val="007F7614"/>
    <w:rsid w:val="007F7D51"/>
    <w:rsid w:val="008009F0"/>
    <w:rsid w:val="00800E79"/>
    <w:rsid w:val="00800FD0"/>
    <w:rsid w:val="00801456"/>
    <w:rsid w:val="00801BE4"/>
    <w:rsid w:val="00801EE6"/>
    <w:rsid w:val="00802C61"/>
    <w:rsid w:val="00803B50"/>
    <w:rsid w:val="00803DFB"/>
    <w:rsid w:val="00804B91"/>
    <w:rsid w:val="00804C9A"/>
    <w:rsid w:val="00805A2C"/>
    <w:rsid w:val="00805F63"/>
    <w:rsid w:val="0080655B"/>
    <w:rsid w:val="00807266"/>
    <w:rsid w:val="00807F12"/>
    <w:rsid w:val="00811F84"/>
    <w:rsid w:val="00813D1F"/>
    <w:rsid w:val="00814686"/>
    <w:rsid w:val="00815EE4"/>
    <w:rsid w:val="00816545"/>
    <w:rsid w:val="00821481"/>
    <w:rsid w:val="008222CC"/>
    <w:rsid w:val="00822E70"/>
    <w:rsid w:val="00823D26"/>
    <w:rsid w:val="00827D86"/>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E5"/>
    <w:rsid w:val="00851623"/>
    <w:rsid w:val="00853072"/>
    <w:rsid w:val="00853088"/>
    <w:rsid w:val="0085319C"/>
    <w:rsid w:val="008532CC"/>
    <w:rsid w:val="008555F3"/>
    <w:rsid w:val="00856002"/>
    <w:rsid w:val="00856B60"/>
    <w:rsid w:val="00856B94"/>
    <w:rsid w:val="00861950"/>
    <w:rsid w:val="0086202B"/>
    <w:rsid w:val="00862BA0"/>
    <w:rsid w:val="00862FA4"/>
    <w:rsid w:val="00863A91"/>
    <w:rsid w:val="008654EF"/>
    <w:rsid w:val="00865784"/>
    <w:rsid w:val="008678CA"/>
    <w:rsid w:val="00870CCD"/>
    <w:rsid w:val="00872BE0"/>
    <w:rsid w:val="0087312C"/>
    <w:rsid w:val="008736D0"/>
    <w:rsid w:val="0087374F"/>
    <w:rsid w:val="00873BC7"/>
    <w:rsid w:val="0087471A"/>
    <w:rsid w:val="0087492C"/>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349"/>
    <w:rsid w:val="008B4D03"/>
    <w:rsid w:val="008B67B8"/>
    <w:rsid w:val="008B6B69"/>
    <w:rsid w:val="008B6DFF"/>
    <w:rsid w:val="008C0DDD"/>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E7A0B"/>
    <w:rsid w:val="008F0CAD"/>
    <w:rsid w:val="008F1980"/>
    <w:rsid w:val="008F19DA"/>
    <w:rsid w:val="008F2752"/>
    <w:rsid w:val="008F3BFE"/>
    <w:rsid w:val="008F5DAE"/>
    <w:rsid w:val="008F7731"/>
    <w:rsid w:val="008F7C13"/>
    <w:rsid w:val="0090072A"/>
    <w:rsid w:val="00902454"/>
    <w:rsid w:val="009028D7"/>
    <w:rsid w:val="0090540D"/>
    <w:rsid w:val="0090589B"/>
    <w:rsid w:val="00906372"/>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FF5"/>
    <w:rsid w:val="009255CE"/>
    <w:rsid w:val="00925981"/>
    <w:rsid w:val="00926570"/>
    <w:rsid w:val="0092764B"/>
    <w:rsid w:val="00930838"/>
    <w:rsid w:val="00930998"/>
    <w:rsid w:val="00930BFB"/>
    <w:rsid w:val="00933562"/>
    <w:rsid w:val="009338DA"/>
    <w:rsid w:val="00935C23"/>
    <w:rsid w:val="00936442"/>
    <w:rsid w:val="00937EC1"/>
    <w:rsid w:val="00940AA2"/>
    <w:rsid w:val="00940DE7"/>
    <w:rsid w:val="00940E7A"/>
    <w:rsid w:val="00941F72"/>
    <w:rsid w:val="00942400"/>
    <w:rsid w:val="009424B6"/>
    <w:rsid w:val="00942579"/>
    <w:rsid w:val="009451F8"/>
    <w:rsid w:val="00952C36"/>
    <w:rsid w:val="0095315B"/>
    <w:rsid w:val="00954308"/>
    <w:rsid w:val="00954B31"/>
    <w:rsid w:val="00955159"/>
    <w:rsid w:val="00955D74"/>
    <w:rsid w:val="00955E55"/>
    <w:rsid w:val="009567B6"/>
    <w:rsid w:val="0096105F"/>
    <w:rsid w:val="009625C3"/>
    <w:rsid w:val="0096270B"/>
    <w:rsid w:val="00962FA3"/>
    <w:rsid w:val="009632D6"/>
    <w:rsid w:val="009644EF"/>
    <w:rsid w:val="00965EC0"/>
    <w:rsid w:val="00966145"/>
    <w:rsid w:val="009665F4"/>
    <w:rsid w:val="0097120B"/>
    <w:rsid w:val="009716BB"/>
    <w:rsid w:val="00972B00"/>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1208"/>
    <w:rsid w:val="009B12D5"/>
    <w:rsid w:val="009B149F"/>
    <w:rsid w:val="009B5718"/>
    <w:rsid w:val="009B6A5E"/>
    <w:rsid w:val="009C24AB"/>
    <w:rsid w:val="009C24AD"/>
    <w:rsid w:val="009C2B3E"/>
    <w:rsid w:val="009C33A8"/>
    <w:rsid w:val="009C3444"/>
    <w:rsid w:val="009C3475"/>
    <w:rsid w:val="009C3FA2"/>
    <w:rsid w:val="009C3FFD"/>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4B12"/>
    <w:rsid w:val="00A55FE4"/>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2C46"/>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3675"/>
    <w:rsid w:val="00B13C24"/>
    <w:rsid w:val="00B16E7B"/>
    <w:rsid w:val="00B20022"/>
    <w:rsid w:val="00B22243"/>
    <w:rsid w:val="00B2374B"/>
    <w:rsid w:val="00B2521A"/>
    <w:rsid w:val="00B30006"/>
    <w:rsid w:val="00B35C9D"/>
    <w:rsid w:val="00B35D7F"/>
    <w:rsid w:val="00B371A8"/>
    <w:rsid w:val="00B37285"/>
    <w:rsid w:val="00B41ECF"/>
    <w:rsid w:val="00B42009"/>
    <w:rsid w:val="00B435EB"/>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601AE"/>
    <w:rsid w:val="00B60DDD"/>
    <w:rsid w:val="00B61637"/>
    <w:rsid w:val="00B61EA2"/>
    <w:rsid w:val="00B62014"/>
    <w:rsid w:val="00B62C09"/>
    <w:rsid w:val="00B62C73"/>
    <w:rsid w:val="00B636E7"/>
    <w:rsid w:val="00B64033"/>
    <w:rsid w:val="00B64AAA"/>
    <w:rsid w:val="00B64BF7"/>
    <w:rsid w:val="00B65B95"/>
    <w:rsid w:val="00B65BF5"/>
    <w:rsid w:val="00B67ACE"/>
    <w:rsid w:val="00B721E1"/>
    <w:rsid w:val="00B72774"/>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6D9B"/>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4233"/>
    <w:rsid w:val="00BD42DE"/>
    <w:rsid w:val="00BD567D"/>
    <w:rsid w:val="00BD6141"/>
    <w:rsid w:val="00BD61C6"/>
    <w:rsid w:val="00BD637E"/>
    <w:rsid w:val="00BD7DE2"/>
    <w:rsid w:val="00BE04A8"/>
    <w:rsid w:val="00BE0A02"/>
    <w:rsid w:val="00BE2284"/>
    <w:rsid w:val="00BE2BA6"/>
    <w:rsid w:val="00BE2BCB"/>
    <w:rsid w:val="00BE2D3F"/>
    <w:rsid w:val="00BE32B0"/>
    <w:rsid w:val="00BE3979"/>
    <w:rsid w:val="00BE4B69"/>
    <w:rsid w:val="00BE4DA1"/>
    <w:rsid w:val="00BE4E60"/>
    <w:rsid w:val="00BE5655"/>
    <w:rsid w:val="00BE7902"/>
    <w:rsid w:val="00BF0E72"/>
    <w:rsid w:val="00BF2848"/>
    <w:rsid w:val="00BF3EDF"/>
    <w:rsid w:val="00BF7728"/>
    <w:rsid w:val="00C01874"/>
    <w:rsid w:val="00C03350"/>
    <w:rsid w:val="00C046EA"/>
    <w:rsid w:val="00C04D12"/>
    <w:rsid w:val="00C05890"/>
    <w:rsid w:val="00C07590"/>
    <w:rsid w:val="00C12801"/>
    <w:rsid w:val="00C12860"/>
    <w:rsid w:val="00C136D2"/>
    <w:rsid w:val="00C13C78"/>
    <w:rsid w:val="00C14442"/>
    <w:rsid w:val="00C15866"/>
    <w:rsid w:val="00C159C1"/>
    <w:rsid w:val="00C1629C"/>
    <w:rsid w:val="00C163EC"/>
    <w:rsid w:val="00C17192"/>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597A"/>
    <w:rsid w:val="00C55AE2"/>
    <w:rsid w:val="00C575D8"/>
    <w:rsid w:val="00C603A2"/>
    <w:rsid w:val="00C61388"/>
    <w:rsid w:val="00C615DE"/>
    <w:rsid w:val="00C640FF"/>
    <w:rsid w:val="00C66F83"/>
    <w:rsid w:val="00C67B54"/>
    <w:rsid w:val="00C70E17"/>
    <w:rsid w:val="00C725FC"/>
    <w:rsid w:val="00C72ECA"/>
    <w:rsid w:val="00C736C6"/>
    <w:rsid w:val="00C74BD1"/>
    <w:rsid w:val="00C74DE6"/>
    <w:rsid w:val="00C75295"/>
    <w:rsid w:val="00C75448"/>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3CBC"/>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426BA"/>
    <w:rsid w:val="00D42740"/>
    <w:rsid w:val="00D44E35"/>
    <w:rsid w:val="00D45807"/>
    <w:rsid w:val="00D47286"/>
    <w:rsid w:val="00D541F8"/>
    <w:rsid w:val="00D5430E"/>
    <w:rsid w:val="00D544B6"/>
    <w:rsid w:val="00D568EA"/>
    <w:rsid w:val="00D56B71"/>
    <w:rsid w:val="00D5726B"/>
    <w:rsid w:val="00D62407"/>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09DA"/>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3071"/>
    <w:rsid w:val="00DA33BF"/>
    <w:rsid w:val="00DA3488"/>
    <w:rsid w:val="00DA5E46"/>
    <w:rsid w:val="00DA6139"/>
    <w:rsid w:val="00DA6F2B"/>
    <w:rsid w:val="00DA7011"/>
    <w:rsid w:val="00DA728B"/>
    <w:rsid w:val="00DB02E4"/>
    <w:rsid w:val="00DB11B5"/>
    <w:rsid w:val="00DB170F"/>
    <w:rsid w:val="00DB5508"/>
    <w:rsid w:val="00DB6BD7"/>
    <w:rsid w:val="00DB7AC3"/>
    <w:rsid w:val="00DC0359"/>
    <w:rsid w:val="00DC1916"/>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E0D"/>
    <w:rsid w:val="00E0626D"/>
    <w:rsid w:val="00E06842"/>
    <w:rsid w:val="00E069E2"/>
    <w:rsid w:val="00E075F6"/>
    <w:rsid w:val="00E076BA"/>
    <w:rsid w:val="00E07C77"/>
    <w:rsid w:val="00E10E8B"/>
    <w:rsid w:val="00E11432"/>
    <w:rsid w:val="00E115E5"/>
    <w:rsid w:val="00E11D39"/>
    <w:rsid w:val="00E131B6"/>
    <w:rsid w:val="00E13A30"/>
    <w:rsid w:val="00E1427F"/>
    <w:rsid w:val="00E17812"/>
    <w:rsid w:val="00E17DEE"/>
    <w:rsid w:val="00E2216B"/>
    <w:rsid w:val="00E227C6"/>
    <w:rsid w:val="00E24821"/>
    <w:rsid w:val="00E2694E"/>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4797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9C5"/>
    <w:rsid w:val="00EC1395"/>
    <w:rsid w:val="00EC14D4"/>
    <w:rsid w:val="00EC29A2"/>
    <w:rsid w:val="00EC316E"/>
    <w:rsid w:val="00EC464E"/>
    <w:rsid w:val="00EC6411"/>
    <w:rsid w:val="00EC6912"/>
    <w:rsid w:val="00ED3B71"/>
    <w:rsid w:val="00ED3DE5"/>
    <w:rsid w:val="00ED5C0D"/>
    <w:rsid w:val="00ED6356"/>
    <w:rsid w:val="00ED6CB9"/>
    <w:rsid w:val="00ED6F21"/>
    <w:rsid w:val="00ED750D"/>
    <w:rsid w:val="00ED7B2E"/>
    <w:rsid w:val="00ED7CFE"/>
    <w:rsid w:val="00EE12D7"/>
    <w:rsid w:val="00EE1CCC"/>
    <w:rsid w:val="00EE2075"/>
    <w:rsid w:val="00EE2835"/>
    <w:rsid w:val="00EE49A0"/>
    <w:rsid w:val="00EE5660"/>
    <w:rsid w:val="00EE5B13"/>
    <w:rsid w:val="00EE7525"/>
    <w:rsid w:val="00EF0E52"/>
    <w:rsid w:val="00EF1651"/>
    <w:rsid w:val="00EF351E"/>
    <w:rsid w:val="00EF3FB0"/>
    <w:rsid w:val="00EF4531"/>
    <w:rsid w:val="00EF52E9"/>
    <w:rsid w:val="00EF5569"/>
    <w:rsid w:val="00EF5DEC"/>
    <w:rsid w:val="00EF63F6"/>
    <w:rsid w:val="00EF6948"/>
    <w:rsid w:val="00EF77DC"/>
    <w:rsid w:val="00F01B80"/>
    <w:rsid w:val="00F02061"/>
    <w:rsid w:val="00F037CB"/>
    <w:rsid w:val="00F0439A"/>
    <w:rsid w:val="00F05D60"/>
    <w:rsid w:val="00F07DDF"/>
    <w:rsid w:val="00F109D4"/>
    <w:rsid w:val="00F11782"/>
    <w:rsid w:val="00F123B1"/>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42A1"/>
    <w:rsid w:val="00F35763"/>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66A6B"/>
    <w:rsid w:val="00F713F6"/>
    <w:rsid w:val="00F71928"/>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BFB"/>
    <w:rsid w:val="00F95CB0"/>
    <w:rsid w:val="00FA02AA"/>
    <w:rsid w:val="00FA26CA"/>
    <w:rsid w:val="00FA48BE"/>
    <w:rsid w:val="00FA571F"/>
    <w:rsid w:val="00FA5EC0"/>
    <w:rsid w:val="00FA61C3"/>
    <w:rsid w:val="00FA659C"/>
    <w:rsid w:val="00FB132B"/>
    <w:rsid w:val="00FB2284"/>
    <w:rsid w:val="00FB293E"/>
    <w:rsid w:val="00FB3C66"/>
    <w:rsid w:val="00FB3EDF"/>
    <w:rsid w:val="00FB4329"/>
    <w:rsid w:val="00FB4722"/>
    <w:rsid w:val="00FB4A7C"/>
    <w:rsid w:val="00FB568B"/>
    <w:rsid w:val="00FB6190"/>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23B2"/>
    <w:rsid w:val="00FE351E"/>
    <w:rsid w:val="00FE3FB9"/>
    <w:rsid w:val="00FE63AC"/>
    <w:rsid w:val="00FE6748"/>
    <w:rsid w:val="00FF1BE3"/>
    <w:rsid w:val="00FF1EDC"/>
    <w:rsid w:val="00FF20C5"/>
    <w:rsid w:val="00FF36BB"/>
    <w:rsid w:val="00FF4568"/>
    <w:rsid w:val="00FF6676"/>
    <w:rsid w:val="00FF7116"/>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C1735D"/>
  <w15:docId w15:val="{F9543631-64AB-4D2D-8BF6-17C87DD9F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2306"/>
    <w:pPr>
      <w:spacing w:before="120" w:after="60"/>
      <w:ind w:left="1440"/>
    </w:pPr>
    <w:rPr>
      <w:rFonts w:ascii="Arial" w:hAnsi="Arial"/>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bCs/>
      <w:szCs w:val="28"/>
    </w:rPr>
  </w:style>
  <w:style w:type="paragraph" w:styleId="Heading5">
    <w:name w:val="heading 5"/>
    <w:basedOn w:val="Normal"/>
    <w:next w:val="Normal"/>
    <w:qFormat/>
    <w:rsid w:val="00C17192"/>
    <w:pPr>
      <w:numPr>
        <w:ilvl w:val="4"/>
        <w:numId w:val="1"/>
      </w:numPr>
      <w:spacing w:after="0"/>
      <w:outlineLvl w:val="4"/>
    </w:pPr>
    <w:rPr>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E10E8B"/>
    <w:pPr>
      <w:ind w:left="3024"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cs="Arial"/>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style>
  <w:style w:type="paragraph" w:styleId="Index2">
    <w:name w:val="index 2"/>
    <w:basedOn w:val="Normal"/>
    <w:next w:val="Normal"/>
    <w:semiHidden/>
    <w:rsid w:val="00C17192"/>
    <w:pPr>
      <w:tabs>
        <w:tab w:val="right" w:leader="dot" w:pos="8640"/>
      </w:tabs>
      <w:spacing w:before="0"/>
      <w:ind w:left="720" w:hanging="360"/>
    </w:pPr>
  </w:style>
  <w:style w:type="paragraph" w:styleId="Index3">
    <w:name w:val="index 3"/>
    <w:basedOn w:val="Normal"/>
    <w:next w:val="Normal"/>
    <w:semiHidden/>
    <w:rsid w:val="00C17192"/>
    <w:pPr>
      <w:tabs>
        <w:tab w:val="right" w:leader="dot" w:pos="8640"/>
      </w:tabs>
      <w:spacing w:before="0"/>
      <w:ind w:left="1080" w:hanging="360"/>
    </w:p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4"/>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sz w:val="16"/>
    </w:rPr>
  </w:style>
  <w:style w:type="paragraph" w:styleId="TOC1">
    <w:name w:val="toc 1"/>
    <w:basedOn w:val="Normal"/>
    <w:next w:val="Normal"/>
    <w:uiPriority w:val="39"/>
    <w:rsid w:val="00C17192"/>
    <w:pPr>
      <w:tabs>
        <w:tab w:val="left" w:pos="432"/>
        <w:tab w:val="right" w:leader="dot" w:pos="7747"/>
      </w:tabs>
      <w:spacing w:before="0" w:after="0"/>
      <w:ind w:left="0"/>
    </w:pPr>
    <w:rPr>
      <w:b/>
    </w:rPr>
  </w:style>
  <w:style w:type="paragraph" w:styleId="TOC2">
    <w:name w:val="toc 2"/>
    <w:basedOn w:val="Normal"/>
    <w:next w:val="Normal"/>
    <w:uiPriority w:val="39"/>
    <w:rsid w:val="00C17192"/>
    <w:pPr>
      <w:tabs>
        <w:tab w:val="right" w:leader="dot" w:pos="7747"/>
      </w:tabs>
      <w:spacing w:before="0" w:after="0"/>
      <w:ind w:left="220"/>
    </w:pPr>
  </w:style>
  <w:style w:type="paragraph" w:styleId="TOC3">
    <w:name w:val="toc 3"/>
    <w:basedOn w:val="Normal"/>
    <w:next w:val="Normal"/>
    <w:semiHidden/>
    <w:rsid w:val="00C17192"/>
    <w:pPr>
      <w:tabs>
        <w:tab w:val="right" w:leader="dot" w:pos="9000"/>
      </w:tabs>
      <w:spacing w:before="0" w:after="0"/>
      <w:ind w:left="440"/>
    </w:pPr>
    <w:rPr>
      <w:i/>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b/>
      <w:sz w:val="48"/>
    </w:rPr>
  </w:style>
  <w:style w:type="paragraph" w:styleId="Index4">
    <w:name w:val="index 4"/>
    <w:basedOn w:val="Normal"/>
    <w:next w:val="Normal"/>
    <w:autoRedefine/>
    <w:semiHidden/>
    <w:rsid w:val="00C17192"/>
    <w:pPr>
      <w:tabs>
        <w:tab w:val="right" w:leader="dot" w:pos="4140"/>
      </w:tabs>
      <w:spacing w:before="0" w:after="0"/>
      <w:ind w:left="880" w:hanging="220"/>
    </w:pPr>
  </w:style>
  <w:style w:type="paragraph" w:styleId="Index5">
    <w:name w:val="index 5"/>
    <w:basedOn w:val="Normal"/>
    <w:next w:val="Normal"/>
    <w:autoRedefine/>
    <w:semiHidden/>
    <w:rsid w:val="00C17192"/>
    <w:pPr>
      <w:tabs>
        <w:tab w:val="right" w:leader="dot" w:pos="4140"/>
      </w:tabs>
      <w:spacing w:before="0" w:after="0"/>
      <w:ind w:left="1100" w:hanging="220"/>
    </w:pPr>
  </w:style>
  <w:style w:type="paragraph" w:styleId="Index6">
    <w:name w:val="index 6"/>
    <w:basedOn w:val="Normal"/>
    <w:next w:val="Normal"/>
    <w:autoRedefine/>
    <w:semiHidden/>
    <w:rsid w:val="00C17192"/>
    <w:pPr>
      <w:tabs>
        <w:tab w:val="right" w:leader="dot" w:pos="4140"/>
      </w:tabs>
      <w:spacing w:before="0" w:after="0"/>
      <w:ind w:left="1320" w:hanging="220"/>
    </w:pPr>
  </w:style>
  <w:style w:type="paragraph" w:styleId="Index7">
    <w:name w:val="index 7"/>
    <w:basedOn w:val="Normal"/>
    <w:next w:val="Normal"/>
    <w:autoRedefine/>
    <w:semiHidden/>
    <w:rsid w:val="00C17192"/>
    <w:pPr>
      <w:tabs>
        <w:tab w:val="right" w:leader="dot" w:pos="4140"/>
      </w:tabs>
      <w:spacing w:before="0" w:after="0"/>
      <w:ind w:left="1540" w:hanging="220"/>
    </w:pPr>
  </w:style>
  <w:style w:type="paragraph" w:styleId="Index8">
    <w:name w:val="index 8"/>
    <w:basedOn w:val="Normal"/>
    <w:next w:val="Normal"/>
    <w:autoRedefine/>
    <w:semiHidden/>
    <w:rsid w:val="00C17192"/>
    <w:pPr>
      <w:tabs>
        <w:tab w:val="right" w:leader="dot" w:pos="4140"/>
      </w:tabs>
      <w:spacing w:before="0" w:after="0"/>
      <w:ind w:left="1760" w:hanging="220"/>
    </w:pPr>
  </w:style>
  <w:style w:type="paragraph" w:styleId="Index9">
    <w:name w:val="index 9"/>
    <w:basedOn w:val="Normal"/>
    <w:next w:val="Normal"/>
    <w:autoRedefine/>
    <w:semiHidden/>
    <w:rsid w:val="00C17192"/>
    <w:pPr>
      <w:tabs>
        <w:tab w:val="right" w:leader="dot" w:pos="4140"/>
      </w:tabs>
      <w:spacing w:before="0" w:after="0"/>
      <w:ind w:hanging="220"/>
    </w:pPr>
  </w:style>
  <w:style w:type="paragraph" w:styleId="CommentText">
    <w:name w:val="annotation text"/>
    <w:basedOn w:val="Normal"/>
    <w:semiHidden/>
    <w:rsid w:val="00C17192"/>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b/>
      <w:i/>
      <w:sz w:val="28"/>
    </w:rPr>
  </w:style>
  <w:style w:type="paragraph" w:customStyle="1" w:styleId="ListNumberTight">
    <w:name w:val="List Number Tight"/>
    <w:basedOn w:val="ListNumber"/>
    <w:rsid w:val="00C17192"/>
    <w:pPr>
      <w:numPr>
        <w:numId w:val="5"/>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3"/>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rFonts w:ascii="Arial" w:hAnsi="Arial"/>
      <w:szCs w:val="24"/>
    </w:rPr>
  </w:style>
  <w:style w:type="character" w:customStyle="1" w:styleId="CaptionChar">
    <w:name w:val="Caption Char"/>
    <w:link w:val="Caption"/>
    <w:rsid w:val="00E10E8B"/>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eastAsia="Cambria"/>
      <w:i/>
      <w:sz w:val="34"/>
    </w:rPr>
  </w:style>
  <w:style w:type="paragraph" w:customStyle="1" w:styleId="TutorialName">
    <w:name w:val="Tutorial Name"/>
    <w:basedOn w:val="Normal"/>
    <w:rsid w:val="00C17192"/>
    <w:pPr>
      <w:spacing w:before="0" w:after="0"/>
      <w:ind w:left="0"/>
    </w:pPr>
    <w:rPr>
      <w:rFonts w:eastAsia="Cambria"/>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eastAsia="Cambria"/>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6"/>
      </w:numPr>
      <w:spacing w:before="0" w:after="0"/>
      <w:contextualSpacing/>
    </w:pPr>
    <w:rPr>
      <w:rFonts w:eastAsia="Cambria"/>
    </w:rPr>
  </w:style>
  <w:style w:type="paragraph" w:customStyle="1" w:styleId="BodyText">
    <w:name w:val="BodyText"/>
    <w:basedOn w:val="Normal"/>
    <w:link w:val="BodyTextChar"/>
    <w:autoRedefine/>
    <w:qFormat/>
    <w:rsid w:val="00506A05"/>
    <w:rPr>
      <w:rFonts w:cs="Arial"/>
      <w:szCs w:val="20"/>
    </w:rPr>
  </w:style>
  <w:style w:type="paragraph" w:customStyle="1" w:styleId="CNList">
    <w:name w:val="CN List"/>
    <w:basedOn w:val="ListNumber"/>
    <w:link w:val="CNListChar"/>
    <w:qFormat/>
    <w:rsid w:val="00E2694E"/>
  </w:style>
  <w:style w:type="character" w:customStyle="1" w:styleId="BodyTextChar">
    <w:name w:val="BodyText Char"/>
    <w:link w:val="BodyText"/>
    <w:rsid w:val="00506A05"/>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E2694E"/>
    <w:rPr>
      <w:rFonts w:ascii="Arial" w:hAnsi="Arial"/>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style>
  <w:style w:type="character" w:customStyle="1" w:styleId="ListBulletChar">
    <w:name w:val="List Bullet Char"/>
    <w:link w:val="ListBullet"/>
    <w:rsid w:val="00506A05"/>
    <w:rPr>
      <w:rFonts w:ascii="Arial" w:hAnsi="Arial"/>
      <w:szCs w:val="24"/>
    </w:rPr>
  </w:style>
  <w:style w:type="character" w:customStyle="1" w:styleId="ListBulletIndentChar">
    <w:name w:val="List Bullet Indent Char"/>
    <w:basedOn w:val="ListBulletChar"/>
    <w:link w:val="ListBulletIndent"/>
    <w:rsid w:val="00506A05"/>
    <w:rPr>
      <w:rFonts w:ascii="Arial" w:hAnsi="Arial"/>
      <w:szCs w:val="24"/>
    </w:rPr>
  </w:style>
  <w:style w:type="character" w:customStyle="1" w:styleId="ListBulletIndentTightChar">
    <w:name w:val="List Bullet Indent Tight Char"/>
    <w:basedOn w:val="ListBulletIndentChar"/>
    <w:link w:val="ListBulletIndentTight"/>
    <w:rsid w:val="00506A05"/>
    <w:rPr>
      <w:rFonts w:ascii="Arial" w:hAnsi="Arial"/>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rFonts w:ascii="Arial" w:hAnsi="Arial"/>
      <w:szCs w:val="24"/>
    </w:rPr>
  </w:style>
  <w:style w:type="character" w:customStyle="1" w:styleId="BulletedListChar">
    <w:name w:val="Bulleted List Char"/>
    <w:basedOn w:val="ListBulletTightChar"/>
    <w:link w:val="BulletedList"/>
    <w:rsid w:val="00506A05"/>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8482B-9831-468A-9AF5-3F38FB687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1</TotalTime>
  <Pages>14</Pages>
  <Words>2678</Words>
  <Characters>15267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17910</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 Creer</cp:lastModifiedBy>
  <cp:revision>4</cp:revision>
  <cp:lastPrinted>2023-09-27T18:58:00Z</cp:lastPrinted>
  <dcterms:created xsi:type="dcterms:W3CDTF">2024-09-23T15:55:00Z</dcterms:created>
  <dcterms:modified xsi:type="dcterms:W3CDTF">2025-08-08T19:22:00Z</dcterms:modified>
</cp:coreProperties>
</file>