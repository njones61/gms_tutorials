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CED1A" w14:textId="77777777" w:rsidR="00C17192" w:rsidRDefault="00506A05" w:rsidP="00C84B2D">
      <w:pPr>
        <w:pStyle w:val="Caption"/>
      </w:pPr>
      <w:r>
        <w:rPr>
          <w:noProof/>
        </w:rPr>
        <mc:AlternateContent>
          <mc:Choice Requires="wpc">
            <w:drawing>
              <wp:anchor distT="0" distB="0" distL="114300" distR="114300" simplePos="0" relativeHeight="251728384" behindDoc="0" locked="0" layoutInCell="1" allowOverlap="1" wp14:anchorId="4C03C407" wp14:editId="478426D2">
                <wp:simplePos x="0" y="0"/>
                <wp:positionH relativeFrom="margin">
                  <wp:posOffset>35560</wp:posOffset>
                </wp:positionH>
                <wp:positionV relativeFrom="paragraph">
                  <wp:posOffset>1189829</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90" name="Picture 90"/>
                          <pic:cNvPicPr>
                            <a:picLocks noChangeAspect="1"/>
                          </pic:cNvPicPr>
                        </pic:nvPicPr>
                        <pic:blipFill>
                          <a:blip r:embed="rId8"/>
                          <a:stretch>
                            <a:fillRect/>
                          </a:stretch>
                        </pic:blipFill>
                        <pic:spPr>
                          <a:xfrm>
                            <a:off x="451262" y="145314"/>
                            <a:ext cx="5038096" cy="2704762"/>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1852A3F" id="Canvas 10" o:spid="_x0000_s1026" editas="canvas" style="position:absolute;margin-left:2.8pt;margin-top:93.7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90" o:spid="_x0000_s1028" type="#_x0000_t75" style="position:absolute;left:4512;top:1453;width:50381;height:27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33D21DCE" wp14:editId="1ECE47AC">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10563"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6AA0512C" wp14:editId="2356EDF6">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001C0" w14:textId="77777777" w:rsidR="00506A05" w:rsidRDefault="00506A05"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0512C"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11001C0" w14:textId="77777777" w:rsidR="00506A05" w:rsidRDefault="00506A05"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58F3BC33" wp14:editId="2DFA1AF4">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0B14B6AF" wp14:editId="34B10E7F">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6E3AE6BB" w14:textId="786DB0DA" w:rsidR="00506A05" w:rsidRPr="00B01DD5" w:rsidRDefault="00854741" w:rsidP="003B1057">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DC14A8">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14B6AF"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6E3AE6BB" w14:textId="786DB0DA" w:rsidR="00506A05" w:rsidRPr="00B01DD5" w:rsidRDefault="00854741" w:rsidP="003B1057">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DC14A8">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0785FD73" wp14:editId="3A58DA0D">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7DB2042E" wp14:editId="31574249">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1C7EF" w14:textId="19CB7953" w:rsidR="00506A05" w:rsidRPr="004534B3" w:rsidRDefault="00506A05"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DC14A8">
                              <w:rPr>
                                <w:rFonts w:ascii="Arial Narrow" w:hAnsi="Arial Narrow" w:cs="Arial"/>
                                <w:iCs/>
                                <w:sz w:val="26"/>
                                <w:szCs w:val="26"/>
                              </w:rPr>
                              <w:t>9</w:t>
                            </w:r>
                            <w:r w:rsidRPr="004534B3">
                              <w:rPr>
                                <w:rFonts w:ascii="Arial Narrow" w:hAnsi="Arial Narrow" w:cs="Arial"/>
                                <w:iCs/>
                                <w:sz w:val="26"/>
                                <w:szCs w:val="26"/>
                              </w:rPr>
                              <w:t xml:space="preserve"> Tutorial</w:t>
                            </w:r>
                          </w:p>
                          <w:p w14:paraId="010FF2BF" w14:textId="77777777" w:rsidR="00506A05" w:rsidRPr="009D54CB" w:rsidRDefault="00D62407"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w:t>
                            </w:r>
                            <w:r w:rsidR="003540F9">
                              <w:rPr>
                                <w:rFonts w:ascii="Arial" w:hAnsi="Arial" w:cs="Arial"/>
                                <w:b/>
                                <w:i/>
                                <w:color w:val="auto"/>
                                <w:sz w:val="34"/>
                                <w:szCs w:val="34"/>
                              </w:rPr>
                              <w:t xml:space="preserve"> 6 </w:t>
                            </w:r>
                            <w:r>
                              <w:rPr>
                                <w:rFonts w:ascii="Arial" w:hAnsi="Arial" w:cs="Arial"/>
                                <w:b/>
                                <w:i/>
                                <w:color w:val="auto"/>
                                <w:sz w:val="34"/>
                                <w:szCs w:val="34"/>
                              </w:rPr>
                              <w:t xml:space="preserve">– </w:t>
                            </w:r>
                            <w:r w:rsidR="00FF7B38">
                              <w:rPr>
                                <w:rFonts w:ascii="Arial" w:hAnsi="Arial" w:cs="Arial"/>
                                <w:b/>
                                <w:i/>
                                <w:color w:val="auto"/>
                                <w:sz w:val="34"/>
                                <w:szCs w:val="34"/>
                              </w:rPr>
                              <w:t>Conceptual</w:t>
                            </w:r>
                            <w:r w:rsidR="003540F9">
                              <w:rPr>
                                <w:rFonts w:ascii="Arial" w:hAnsi="Arial" w:cs="Arial"/>
                                <w:b/>
                                <w:i/>
                                <w:color w:val="auto"/>
                                <w:sz w:val="34"/>
                                <w:szCs w:val="34"/>
                              </w:rPr>
                              <w:t xml:space="preserve"> Approach</w:t>
                            </w:r>
                          </w:p>
                          <w:p w14:paraId="5BE03179" w14:textId="77777777" w:rsidR="00506A05" w:rsidRPr="009D54CB" w:rsidRDefault="00954308" w:rsidP="00EF3FB0">
                            <w:pPr>
                              <w:pStyle w:val="TutorialDescription"/>
                              <w:rPr>
                                <w:rFonts w:ascii="Arial" w:hAnsi="Arial" w:cs="Arial"/>
                                <w:color w:val="807F7D"/>
                                <w:szCs w:val="30"/>
                              </w:rPr>
                            </w:pPr>
                            <w:r>
                              <w:rPr>
                                <w:rFonts w:ascii="Arial" w:hAnsi="Arial" w:cs="Arial"/>
                                <w:color w:val="807F7D"/>
                                <w:szCs w:val="30"/>
                              </w:rPr>
                              <w:t xml:space="preserve">Build a MODFLOW 6 model using </w:t>
                            </w:r>
                            <w:r w:rsidR="00FF7B38">
                              <w:rPr>
                                <w:rFonts w:ascii="Arial" w:hAnsi="Arial" w:cs="Arial"/>
                                <w:color w:val="807F7D"/>
                                <w:szCs w:val="30"/>
                              </w:rPr>
                              <w:t>the conceptual model approach</w:t>
                            </w:r>
                          </w:p>
                          <w:p w14:paraId="42D6CF9E" w14:textId="77777777" w:rsidR="00506A05" w:rsidRPr="004534B3" w:rsidRDefault="00506A05"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2042E"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2D71C7EF" w14:textId="19CB7953" w:rsidR="00506A05" w:rsidRPr="004534B3" w:rsidRDefault="00506A05"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DC14A8">
                        <w:rPr>
                          <w:rFonts w:ascii="Arial Narrow" w:hAnsi="Arial Narrow" w:cs="Arial"/>
                          <w:iCs/>
                          <w:sz w:val="26"/>
                          <w:szCs w:val="26"/>
                        </w:rPr>
                        <w:t>9</w:t>
                      </w:r>
                      <w:r w:rsidRPr="004534B3">
                        <w:rPr>
                          <w:rFonts w:ascii="Arial Narrow" w:hAnsi="Arial Narrow" w:cs="Arial"/>
                          <w:iCs/>
                          <w:sz w:val="26"/>
                          <w:szCs w:val="26"/>
                        </w:rPr>
                        <w:t xml:space="preserve"> Tutorial</w:t>
                      </w:r>
                    </w:p>
                    <w:p w14:paraId="010FF2BF" w14:textId="77777777" w:rsidR="00506A05" w:rsidRPr="009D54CB" w:rsidRDefault="00D62407"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w:t>
                      </w:r>
                      <w:r w:rsidR="003540F9">
                        <w:rPr>
                          <w:rFonts w:ascii="Arial" w:hAnsi="Arial" w:cs="Arial"/>
                          <w:b/>
                          <w:i/>
                          <w:color w:val="auto"/>
                          <w:sz w:val="34"/>
                          <w:szCs w:val="34"/>
                        </w:rPr>
                        <w:t xml:space="preserve"> 6 </w:t>
                      </w:r>
                      <w:r>
                        <w:rPr>
                          <w:rFonts w:ascii="Arial" w:hAnsi="Arial" w:cs="Arial"/>
                          <w:b/>
                          <w:i/>
                          <w:color w:val="auto"/>
                          <w:sz w:val="34"/>
                          <w:szCs w:val="34"/>
                        </w:rPr>
                        <w:t xml:space="preserve">– </w:t>
                      </w:r>
                      <w:r w:rsidR="00FF7B38">
                        <w:rPr>
                          <w:rFonts w:ascii="Arial" w:hAnsi="Arial" w:cs="Arial"/>
                          <w:b/>
                          <w:i/>
                          <w:color w:val="auto"/>
                          <w:sz w:val="34"/>
                          <w:szCs w:val="34"/>
                        </w:rPr>
                        <w:t>Conceptual</w:t>
                      </w:r>
                      <w:r w:rsidR="003540F9">
                        <w:rPr>
                          <w:rFonts w:ascii="Arial" w:hAnsi="Arial" w:cs="Arial"/>
                          <w:b/>
                          <w:i/>
                          <w:color w:val="auto"/>
                          <w:sz w:val="34"/>
                          <w:szCs w:val="34"/>
                        </w:rPr>
                        <w:t xml:space="preserve"> Approach</w:t>
                      </w:r>
                    </w:p>
                    <w:p w14:paraId="5BE03179" w14:textId="77777777" w:rsidR="00506A05" w:rsidRPr="009D54CB" w:rsidRDefault="00954308" w:rsidP="00EF3FB0">
                      <w:pPr>
                        <w:pStyle w:val="TutorialDescription"/>
                        <w:rPr>
                          <w:rFonts w:ascii="Arial" w:hAnsi="Arial" w:cs="Arial"/>
                          <w:color w:val="807F7D"/>
                          <w:szCs w:val="30"/>
                        </w:rPr>
                      </w:pPr>
                      <w:r>
                        <w:rPr>
                          <w:rFonts w:ascii="Arial" w:hAnsi="Arial" w:cs="Arial"/>
                          <w:color w:val="807F7D"/>
                          <w:szCs w:val="30"/>
                        </w:rPr>
                        <w:t xml:space="preserve">Build a MODFLOW 6 model using </w:t>
                      </w:r>
                      <w:r w:rsidR="00FF7B38">
                        <w:rPr>
                          <w:rFonts w:ascii="Arial" w:hAnsi="Arial" w:cs="Arial"/>
                          <w:color w:val="807F7D"/>
                          <w:szCs w:val="30"/>
                        </w:rPr>
                        <w:t>the conceptual model approach</w:t>
                      </w:r>
                    </w:p>
                    <w:p w14:paraId="42D6CF9E" w14:textId="77777777" w:rsidR="00506A05" w:rsidRPr="004534B3" w:rsidRDefault="00506A05"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7B96C1CF" wp14:editId="6196137D">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414F" w14:textId="77777777" w:rsidR="00506A05" w:rsidRPr="00655AB4" w:rsidRDefault="00506A05"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15985350" w14:textId="77777777" w:rsidR="00506A05" w:rsidRPr="00FF7B38" w:rsidRDefault="001C2306" w:rsidP="007870B4">
                            <w:pPr>
                              <w:pStyle w:val="Objectives"/>
                              <w:rPr>
                                <w:rFonts w:cs="Arial"/>
                                <w:szCs w:val="20"/>
                              </w:rPr>
                            </w:pPr>
                            <w:r w:rsidRPr="00FF7B38">
                              <w:rPr>
                                <w:rFonts w:cs="Arial"/>
                              </w:rPr>
                              <w:t xml:space="preserve">This </w:t>
                            </w:r>
                            <w:r w:rsidR="00FF7B38" w:rsidRPr="00FF7B38">
                              <w:rPr>
                                <w:rFonts w:cs="Arial"/>
                              </w:rPr>
                              <w:t xml:space="preserve">tutorial demonstrates </w:t>
                            </w:r>
                            <w:r w:rsidR="00FF7B38" w:rsidRPr="00FF7B38">
                              <w:rPr>
                                <w:rFonts w:cs="Arial"/>
                                <w:color w:val="000000"/>
                                <w:szCs w:val="22"/>
                              </w:rPr>
                              <w:t>converting an existing MODFLOW 2000 conceptual model to a MODFLOW 6 simulation using the conceptual model approach</w:t>
                            </w:r>
                            <w:r w:rsidR="00506A05" w:rsidRPr="00FF7B38">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6C1CF"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3AA414F" w14:textId="77777777" w:rsidR="00506A05" w:rsidRPr="00655AB4" w:rsidRDefault="00506A05"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15985350" w14:textId="77777777" w:rsidR="00506A05" w:rsidRPr="00FF7B38" w:rsidRDefault="001C2306" w:rsidP="007870B4">
                      <w:pPr>
                        <w:pStyle w:val="Objectives"/>
                        <w:rPr>
                          <w:rFonts w:cs="Arial"/>
                          <w:szCs w:val="20"/>
                        </w:rPr>
                      </w:pPr>
                      <w:r w:rsidRPr="00FF7B38">
                        <w:rPr>
                          <w:rFonts w:cs="Arial"/>
                        </w:rPr>
                        <w:t xml:space="preserve">This </w:t>
                      </w:r>
                      <w:r w:rsidR="00FF7B38" w:rsidRPr="00FF7B38">
                        <w:rPr>
                          <w:rFonts w:cs="Arial"/>
                        </w:rPr>
                        <w:t xml:space="preserve">tutorial demonstrates </w:t>
                      </w:r>
                      <w:r w:rsidR="00FF7B38" w:rsidRPr="00FF7B38">
                        <w:rPr>
                          <w:rFonts w:cs="Arial"/>
                          <w:color w:val="000000"/>
                          <w:szCs w:val="22"/>
                        </w:rPr>
                        <w:t>converting an existing MODFLOW 2000 conceptual model to a MODFLOW 6 simulation using the conceptual model approach</w:t>
                      </w:r>
                      <w:r w:rsidR="00506A05" w:rsidRPr="00FF7B38">
                        <w:rPr>
                          <w:rFonts w:cs="Arial"/>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557694D3" wp14:editId="41384A81">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C29CE"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1D6CAEE9" w14:textId="77777777" w:rsidR="00506A05" w:rsidRPr="00655AB4" w:rsidRDefault="00954308" w:rsidP="007870B4">
                            <w:pPr>
                              <w:pStyle w:val="ListRequirements"/>
                              <w:rPr>
                                <w:rFonts w:cs="Arial"/>
                                <w:szCs w:val="20"/>
                              </w:rPr>
                            </w:pPr>
                            <w:r>
                              <w:rPr>
                                <w:rFonts w:cs="Arial"/>
                                <w:szCs w:val="20"/>
                              </w:rPr>
                              <w:t>25</w:t>
                            </w:r>
                            <w:r w:rsidR="00506A05" w:rsidRPr="00655AB4">
                              <w:rPr>
                                <w:rFonts w:cs="Arial"/>
                                <w:szCs w:val="20"/>
                              </w:rPr>
                              <w:t>–</w:t>
                            </w:r>
                            <w:r w:rsidR="00FF7B38">
                              <w:rPr>
                                <w:rFonts w:cs="Arial"/>
                                <w:szCs w:val="20"/>
                              </w:rPr>
                              <w:t>4</w:t>
                            </w:r>
                            <w:r w:rsidR="008F7731">
                              <w:rPr>
                                <w:rFonts w:cs="Arial"/>
                                <w:szCs w:val="20"/>
                              </w:rPr>
                              <w:t>5</w:t>
                            </w:r>
                            <w:r w:rsidR="00506A05" w:rsidRPr="00655AB4">
                              <w:rPr>
                                <w:rFonts w:cs="Arial"/>
                                <w:szCs w:val="20"/>
                              </w:rPr>
                              <w:t xml:space="preserve"> minutes</w:t>
                            </w:r>
                          </w:p>
                          <w:p w14:paraId="6D7EE9D9" w14:textId="77777777" w:rsidR="00506A05" w:rsidRPr="00655AB4" w:rsidRDefault="00506A05"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694D3"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72CC29CE"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1D6CAEE9" w14:textId="77777777" w:rsidR="00506A05" w:rsidRPr="00655AB4" w:rsidRDefault="00954308" w:rsidP="007870B4">
                      <w:pPr>
                        <w:pStyle w:val="ListRequirements"/>
                        <w:rPr>
                          <w:rFonts w:cs="Arial"/>
                          <w:szCs w:val="20"/>
                        </w:rPr>
                      </w:pPr>
                      <w:r>
                        <w:rPr>
                          <w:rFonts w:cs="Arial"/>
                          <w:szCs w:val="20"/>
                        </w:rPr>
                        <w:t>25</w:t>
                      </w:r>
                      <w:r w:rsidR="00506A05" w:rsidRPr="00655AB4">
                        <w:rPr>
                          <w:rFonts w:cs="Arial"/>
                          <w:szCs w:val="20"/>
                        </w:rPr>
                        <w:t>–</w:t>
                      </w:r>
                      <w:r w:rsidR="00FF7B38">
                        <w:rPr>
                          <w:rFonts w:cs="Arial"/>
                          <w:szCs w:val="20"/>
                        </w:rPr>
                        <w:t>4</w:t>
                      </w:r>
                      <w:r w:rsidR="008F7731">
                        <w:rPr>
                          <w:rFonts w:cs="Arial"/>
                          <w:szCs w:val="20"/>
                        </w:rPr>
                        <w:t>5</w:t>
                      </w:r>
                      <w:r w:rsidR="00506A05" w:rsidRPr="00655AB4">
                        <w:rPr>
                          <w:rFonts w:cs="Arial"/>
                          <w:szCs w:val="20"/>
                        </w:rPr>
                        <w:t xml:space="preserve"> minutes</w:t>
                      </w:r>
                    </w:p>
                    <w:p w14:paraId="6D7EE9D9" w14:textId="77777777" w:rsidR="00506A05" w:rsidRPr="00655AB4" w:rsidRDefault="00506A05"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278F0743" wp14:editId="35166B5C">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8F082"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155F7303" w14:textId="77777777" w:rsidR="00506A05" w:rsidRPr="00655AB4" w:rsidRDefault="00506A05" w:rsidP="007870B4">
                            <w:pPr>
                              <w:pStyle w:val="ListRequirements"/>
                              <w:rPr>
                                <w:rFonts w:cs="Arial"/>
                                <w:szCs w:val="20"/>
                              </w:rPr>
                            </w:pPr>
                            <w:r w:rsidRPr="00655AB4">
                              <w:rPr>
                                <w:rFonts w:cs="Arial"/>
                                <w:szCs w:val="20"/>
                              </w:rPr>
                              <w:t>GMS Core</w:t>
                            </w:r>
                          </w:p>
                          <w:p w14:paraId="09CBEE05" w14:textId="77777777" w:rsidR="00506A05" w:rsidRPr="00655AB4" w:rsidRDefault="00506A05" w:rsidP="007870B4">
                            <w:pPr>
                              <w:pStyle w:val="ListRequirements"/>
                              <w:rPr>
                                <w:rFonts w:cs="Arial"/>
                                <w:szCs w:val="20"/>
                              </w:rPr>
                            </w:pPr>
                            <w:r>
                              <w:rPr>
                                <w:rFonts w:cs="Arial"/>
                                <w:szCs w:val="20"/>
                              </w:rPr>
                              <w:t>MODFLOW</w:t>
                            </w:r>
                            <w:r w:rsidR="001B54ED">
                              <w:rPr>
                                <w:rFonts w:cs="Arial"/>
                                <w:szCs w:val="20"/>
                              </w:rPr>
                              <w:t>-USG Model &amp;</w:t>
                            </w:r>
                            <w:r>
                              <w:rPr>
                                <w:rFonts w:cs="Arial"/>
                                <w:szCs w:val="20"/>
                              </w:rPr>
                              <w:t xml:space="preserve"> Interface</w:t>
                            </w:r>
                          </w:p>
                          <w:p w14:paraId="6F76E492" w14:textId="77777777" w:rsidR="00506A05" w:rsidRPr="00655AB4" w:rsidRDefault="00506A05"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F0743"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3AE8F082"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155F7303" w14:textId="77777777" w:rsidR="00506A05" w:rsidRPr="00655AB4" w:rsidRDefault="00506A05" w:rsidP="007870B4">
                      <w:pPr>
                        <w:pStyle w:val="ListRequirements"/>
                        <w:rPr>
                          <w:rFonts w:cs="Arial"/>
                          <w:szCs w:val="20"/>
                        </w:rPr>
                      </w:pPr>
                      <w:r w:rsidRPr="00655AB4">
                        <w:rPr>
                          <w:rFonts w:cs="Arial"/>
                          <w:szCs w:val="20"/>
                        </w:rPr>
                        <w:t>GMS Core</w:t>
                      </w:r>
                    </w:p>
                    <w:p w14:paraId="09CBEE05" w14:textId="77777777" w:rsidR="00506A05" w:rsidRPr="00655AB4" w:rsidRDefault="00506A05" w:rsidP="007870B4">
                      <w:pPr>
                        <w:pStyle w:val="ListRequirements"/>
                        <w:rPr>
                          <w:rFonts w:cs="Arial"/>
                          <w:szCs w:val="20"/>
                        </w:rPr>
                      </w:pPr>
                      <w:r>
                        <w:rPr>
                          <w:rFonts w:cs="Arial"/>
                          <w:szCs w:val="20"/>
                        </w:rPr>
                        <w:t>MODFLOW</w:t>
                      </w:r>
                      <w:r w:rsidR="001B54ED">
                        <w:rPr>
                          <w:rFonts w:cs="Arial"/>
                          <w:szCs w:val="20"/>
                        </w:rPr>
                        <w:t>-USG Model &amp;</w:t>
                      </w:r>
                      <w:r>
                        <w:rPr>
                          <w:rFonts w:cs="Arial"/>
                          <w:szCs w:val="20"/>
                        </w:rPr>
                        <w:t xml:space="preserve"> Interface</w:t>
                      </w:r>
                    </w:p>
                    <w:p w14:paraId="6F76E492" w14:textId="77777777" w:rsidR="00506A05" w:rsidRPr="00655AB4" w:rsidRDefault="00506A05"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38216FFB" wp14:editId="75D1B590">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8BA"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66CE8529" w14:textId="77777777" w:rsidR="00E2694E" w:rsidRDefault="00954308" w:rsidP="008F7731">
                            <w:pPr>
                              <w:pStyle w:val="ListRequirements"/>
                              <w:rPr>
                                <w:rFonts w:cs="Arial"/>
                                <w:szCs w:val="20"/>
                              </w:rPr>
                            </w:pPr>
                            <w:r>
                              <w:rPr>
                                <w:rFonts w:cs="Arial"/>
                                <w:szCs w:val="20"/>
                              </w:rPr>
                              <w:t>Getting Started</w:t>
                            </w:r>
                          </w:p>
                          <w:p w14:paraId="1BD75B93" w14:textId="77777777" w:rsidR="00FF7B38" w:rsidRPr="00655AB4" w:rsidRDefault="00FF7B38" w:rsidP="008F7731">
                            <w:pPr>
                              <w:pStyle w:val="ListRequirements"/>
                              <w:rPr>
                                <w:rFonts w:cs="Arial"/>
                                <w:szCs w:val="20"/>
                              </w:rPr>
                            </w:pPr>
                            <w:r>
                              <w:rPr>
                                <w:rFonts w:cs="Arial"/>
                                <w:szCs w:val="20"/>
                              </w:rPr>
                              <w:t>MODLFOW Conceptual Model Approach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16FFB"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070F08BA"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66CE8529" w14:textId="77777777" w:rsidR="00E2694E" w:rsidRDefault="00954308" w:rsidP="008F7731">
                      <w:pPr>
                        <w:pStyle w:val="ListRequirements"/>
                        <w:rPr>
                          <w:rFonts w:cs="Arial"/>
                          <w:szCs w:val="20"/>
                        </w:rPr>
                      </w:pPr>
                      <w:r>
                        <w:rPr>
                          <w:rFonts w:cs="Arial"/>
                          <w:szCs w:val="20"/>
                        </w:rPr>
                        <w:t>Getting Started</w:t>
                      </w:r>
                    </w:p>
                    <w:p w14:paraId="1BD75B93" w14:textId="77777777" w:rsidR="00FF7B38" w:rsidRPr="00655AB4" w:rsidRDefault="00FF7B38" w:rsidP="008F7731">
                      <w:pPr>
                        <w:pStyle w:val="ListRequirements"/>
                        <w:rPr>
                          <w:rFonts w:cs="Arial"/>
                          <w:szCs w:val="20"/>
                        </w:rPr>
                      </w:pPr>
                      <w:r>
                        <w:rPr>
                          <w:rFonts w:cs="Arial"/>
                          <w:szCs w:val="20"/>
                        </w:rPr>
                        <w:t>MODLFOW Conceptual Model Approach I</w:t>
                      </w:r>
                    </w:p>
                  </w:txbxContent>
                </v:textbox>
                <w10:wrap type="tight" anchory="margin"/>
              </v:shape>
            </w:pict>
          </mc:Fallback>
        </mc:AlternateContent>
      </w:r>
    </w:p>
    <w:p w14:paraId="5F80D5CF"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14:paraId="3B0226AE" w14:textId="77777777" w:rsidTr="00A90190">
        <w:tc>
          <w:tcPr>
            <w:tcW w:w="8118" w:type="dxa"/>
            <w:shd w:val="clear" w:color="auto" w:fill="F0EEE9"/>
          </w:tcPr>
          <w:p w14:paraId="6C975E75" w14:textId="77777777" w:rsidR="00FF7B38" w:rsidRPr="00FF7B38" w:rsidRDefault="00887603">
            <w:pPr>
              <w:pStyle w:val="TOC1"/>
              <w:rPr>
                <w:rFonts w:asciiTheme="minorHAnsi" w:eastAsiaTheme="minorEastAsia" w:hAnsiTheme="minorHAnsi" w:cstheme="minorBidi"/>
                <w:b w:val="0"/>
                <w:noProof/>
                <w:sz w:val="18"/>
                <w:szCs w:val="18"/>
              </w:rPr>
            </w:pPr>
            <w:r w:rsidRPr="00FF7B38">
              <w:rPr>
                <w:rFonts w:cs="Arial"/>
                <w:smallCaps/>
                <w:sz w:val="18"/>
                <w:szCs w:val="18"/>
              </w:rPr>
              <w:lastRenderedPageBreak/>
              <w:fldChar w:fldCharType="begin"/>
            </w:r>
            <w:r w:rsidRPr="00FF7B38">
              <w:rPr>
                <w:rFonts w:cs="Arial"/>
                <w:smallCaps/>
                <w:sz w:val="18"/>
                <w:szCs w:val="18"/>
              </w:rPr>
              <w:instrText xml:space="preserve"> TOC \o "1-2" \h \z \u </w:instrText>
            </w:r>
            <w:r w:rsidRPr="00FF7B38">
              <w:rPr>
                <w:rFonts w:cs="Arial"/>
                <w:smallCaps/>
                <w:sz w:val="18"/>
                <w:szCs w:val="18"/>
              </w:rPr>
              <w:fldChar w:fldCharType="separate"/>
            </w:r>
            <w:hyperlink w:anchor="_Toc110335424" w:history="1">
              <w:r w:rsidR="00FF7B38" w:rsidRPr="00FF7B38">
                <w:rPr>
                  <w:rStyle w:val="Hyperlink"/>
                  <w:noProof/>
                  <w:sz w:val="18"/>
                  <w:szCs w:val="18"/>
                </w:rPr>
                <w:t>1</w:t>
              </w:r>
              <w:r w:rsidR="00FF7B38" w:rsidRPr="00FF7B38">
                <w:rPr>
                  <w:rFonts w:asciiTheme="minorHAnsi" w:eastAsiaTheme="minorEastAsia" w:hAnsiTheme="minorHAnsi" w:cstheme="minorBidi"/>
                  <w:b w:val="0"/>
                  <w:noProof/>
                  <w:sz w:val="18"/>
                  <w:szCs w:val="18"/>
                </w:rPr>
                <w:tab/>
              </w:r>
              <w:r w:rsidR="00FF7B38" w:rsidRPr="00FF7B38">
                <w:rPr>
                  <w:rStyle w:val="Hyperlink"/>
                  <w:noProof/>
                  <w:sz w:val="18"/>
                  <w:szCs w:val="18"/>
                </w:rPr>
                <w:t>Introduction</w:t>
              </w:r>
              <w:r w:rsidR="00FF7B38" w:rsidRPr="00FF7B38">
                <w:rPr>
                  <w:noProof/>
                  <w:webHidden/>
                  <w:sz w:val="18"/>
                  <w:szCs w:val="18"/>
                </w:rPr>
                <w:tab/>
              </w:r>
              <w:r w:rsidR="00FF7B38" w:rsidRPr="00FF7B38">
                <w:rPr>
                  <w:noProof/>
                  <w:webHidden/>
                  <w:sz w:val="18"/>
                  <w:szCs w:val="18"/>
                </w:rPr>
                <w:fldChar w:fldCharType="begin"/>
              </w:r>
              <w:r w:rsidR="00FF7B38" w:rsidRPr="00FF7B38">
                <w:rPr>
                  <w:noProof/>
                  <w:webHidden/>
                  <w:sz w:val="18"/>
                  <w:szCs w:val="18"/>
                </w:rPr>
                <w:instrText xml:space="preserve"> PAGEREF _Toc110335424 \h </w:instrText>
              </w:r>
              <w:r w:rsidR="00FF7B38" w:rsidRPr="00FF7B38">
                <w:rPr>
                  <w:noProof/>
                  <w:webHidden/>
                  <w:sz w:val="18"/>
                  <w:szCs w:val="18"/>
                </w:rPr>
              </w:r>
              <w:r w:rsidR="00FF7B38" w:rsidRPr="00FF7B38">
                <w:rPr>
                  <w:noProof/>
                  <w:webHidden/>
                  <w:sz w:val="18"/>
                  <w:szCs w:val="18"/>
                </w:rPr>
                <w:fldChar w:fldCharType="separate"/>
              </w:r>
              <w:r w:rsidR="004874E5">
                <w:rPr>
                  <w:noProof/>
                  <w:webHidden/>
                  <w:sz w:val="18"/>
                  <w:szCs w:val="18"/>
                </w:rPr>
                <w:t>2</w:t>
              </w:r>
              <w:r w:rsidR="00FF7B38" w:rsidRPr="00FF7B38">
                <w:rPr>
                  <w:noProof/>
                  <w:webHidden/>
                  <w:sz w:val="18"/>
                  <w:szCs w:val="18"/>
                </w:rPr>
                <w:fldChar w:fldCharType="end"/>
              </w:r>
            </w:hyperlink>
          </w:p>
          <w:p w14:paraId="060F9CCD" w14:textId="77777777" w:rsidR="00FF7B38" w:rsidRPr="00FF7B38" w:rsidRDefault="00FF7B38">
            <w:pPr>
              <w:pStyle w:val="TOC1"/>
              <w:rPr>
                <w:rFonts w:asciiTheme="minorHAnsi" w:eastAsiaTheme="minorEastAsia" w:hAnsiTheme="minorHAnsi" w:cstheme="minorBidi"/>
                <w:b w:val="0"/>
                <w:noProof/>
                <w:sz w:val="18"/>
                <w:szCs w:val="18"/>
              </w:rPr>
            </w:pPr>
            <w:hyperlink w:anchor="_Toc110335425" w:history="1">
              <w:r w:rsidRPr="00FF7B38">
                <w:rPr>
                  <w:rStyle w:val="Hyperlink"/>
                  <w:noProof/>
                  <w:sz w:val="18"/>
                  <w:szCs w:val="18"/>
                </w:rPr>
                <w:t>2</w:t>
              </w:r>
              <w:r w:rsidRPr="00FF7B38">
                <w:rPr>
                  <w:rFonts w:asciiTheme="minorHAnsi" w:eastAsiaTheme="minorEastAsia" w:hAnsiTheme="minorHAnsi" w:cstheme="minorBidi"/>
                  <w:b w:val="0"/>
                  <w:noProof/>
                  <w:sz w:val="18"/>
                  <w:szCs w:val="18"/>
                </w:rPr>
                <w:tab/>
              </w:r>
              <w:r w:rsidRPr="00FF7B38">
                <w:rPr>
                  <w:rStyle w:val="Hyperlink"/>
                  <w:noProof/>
                  <w:sz w:val="18"/>
                  <w:szCs w:val="18"/>
                </w:rPr>
                <w:t>Getting Started</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_Toc110335425 \h </w:instrText>
              </w:r>
              <w:r w:rsidRPr="00FF7B38">
                <w:rPr>
                  <w:noProof/>
                  <w:webHidden/>
                  <w:sz w:val="18"/>
                  <w:szCs w:val="18"/>
                </w:rPr>
              </w:r>
              <w:r w:rsidRPr="00FF7B38">
                <w:rPr>
                  <w:noProof/>
                  <w:webHidden/>
                  <w:sz w:val="18"/>
                  <w:szCs w:val="18"/>
                </w:rPr>
                <w:fldChar w:fldCharType="separate"/>
              </w:r>
              <w:r w:rsidR="004874E5">
                <w:rPr>
                  <w:noProof/>
                  <w:webHidden/>
                  <w:sz w:val="18"/>
                  <w:szCs w:val="18"/>
                </w:rPr>
                <w:t>3</w:t>
              </w:r>
              <w:r w:rsidRPr="00FF7B38">
                <w:rPr>
                  <w:noProof/>
                  <w:webHidden/>
                  <w:sz w:val="18"/>
                  <w:szCs w:val="18"/>
                </w:rPr>
                <w:fldChar w:fldCharType="end"/>
              </w:r>
            </w:hyperlink>
          </w:p>
          <w:p w14:paraId="1FFF2656" w14:textId="77777777" w:rsidR="00FF7B38" w:rsidRPr="00FF7B38" w:rsidRDefault="00FF7B38">
            <w:pPr>
              <w:pStyle w:val="TOC2"/>
              <w:tabs>
                <w:tab w:val="left" w:pos="880"/>
              </w:tabs>
              <w:rPr>
                <w:rFonts w:asciiTheme="minorHAnsi" w:eastAsiaTheme="minorEastAsia" w:hAnsiTheme="minorHAnsi" w:cstheme="minorBidi"/>
                <w:noProof/>
                <w:sz w:val="18"/>
                <w:szCs w:val="18"/>
              </w:rPr>
            </w:pPr>
            <w:hyperlink w:anchor="_Toc110335426" w:history="1">
              <w:r w:rsidRPr="00FF7B38">
                <w:rPr>
                  <w:rStyle w:val="Hyperlink"/>
                  <w:noProof/>
                  <w:sz w:val="18"/>
                  <w:szCs w:val="18"/>
                </w:rPr>
                <w:t>2.1</w:t>
              </w:r>
              <w:r w:rsidRPr="00FF7B38">
                <w:rPr>
                  <w:rFonts w:asciiTheme="minorHAnsi" w:eastAsiaTheme="minorEastAsia" w:hAnsiTheme="minorHAnsi" w:cstheme="minorBidi"/>
                  <w:noProof/>
                  <w:sz w:val="18"/>
                  <w:szCs w:val="18"/>
                </w:rPr>
                <w:tab/>
              </w:r>
              <w:r w:rsidRPr="00FF7B38">
                <w:rPr>
                  <w:rStyle w:val="Hyperlink"/>
                  <w:noProof/>
                  <w:sz w:val="18"/>
                  <w:szCs w:val="18"/>
                </w:rPr>
                <w:t>Opening the Existing Model</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_Toc110335426 \h </w:instrText>
              </w:r>
              <w:r w:rsidRPr="00FF7B38">
                <w:rPr>
                  <w:noProof/>
                  <w:webHidden/>
                  <w:sz w:val="18"/>
                  <w:szCs w:val="18"/>
                </w:rPr>
              </w:r>
              <w:r w:rsidRPr="00FF7B38">
                <w:rPr>
                  <w:noProof/>
                  <w:webHidden/>
                  <w:sz w:val="18"/>
                  <w:szCs w:val="18"/>
                </w:rPr>
                <w:fldChar w:fldCharType="separate"/>
              </w:r>
              <w:r w:rsidR="004874E5">
                <w:rPr>
                  <w:noProof/>
                  <w:webHidden/>
                  <w:sz w:val="18"/>
                  <w:szCs w:val="18"/>
                </w:rPr>
                <w:t>3</w:t>
              </w:r>
              <w:r w:rsidRPr="00FF7B38">
                <w:rPr>
                  <w:noProof/>
                  <w:webHidden/>
                  <w:sz w:val="18"/>
                  <w:szCs w:val="18"/>
                </w:rPr>
                <w:fldChar w:fldCharType="end"/>
              </w:r>
            </w:hyperlink>
          </w:p>
          <w:p w14:paraId="1A6E7E1F" w14:textId="77777777" w:rsidR="00FF7B38" w:rsidRPr="00FF7B38" w:rsidRDefault="00FF7B38">
            <w:pPr>
              <w:pStyle w:val="TOC1"/>
              <w:rPr>
                <w:rFonts w:asciiTheme="minorHAnsi" w:eastAsiaTheme="minorEastAsia" w:hAnsiTheme="minorHAnsi" w:cstheme="minorBidi"/>
                <w:b w:val="0"/>
                <w:noProof/>
                <w:sz w:val="18"/>
                <w:szCs w:val="18"/>
              </w:rPr>
            </w:pPr>
            <w:hyperlink w:anchor="_Toc110335427" w:history="1">
              <w:r w:rsidRPr="00FF7B38">
                <w:rPr>
                  <w:rStyle w:val="Hyperlink"/>
                  <w:noProof/>
                  <w:sz w:val="18"/>
                  <w:szCs w:val="18"/>
                </w:rPr>
                <w:t>3</w:t>
              </w:r>
              <w:r w:rsidRPr="00FF7B38">
                <w:rPr>
                  <w:rFonts w:asciiTheme="minorHAnsi" w:eastAsiaTheme="minorEastAsia" w:hAnsiTheme="minorHAnsi" w:cstheme="minorBidi"/>
                  <w:b w:val="0"/>
                  <w:noProof/>
                  <w:sz w:val="18"/>
                  <w:szCs w:val="18"/>
                </w:rPr>
                <w:tab/>
              </w:r>
              <w:r w:rsidRPr="00FF7B38">
                <w:rPr>
                  <w:rStyle w:val="Hyperlink"/>
                  <w:noProof/>
                  <w:sz w:val="18"/>
                  <w:szCs w:val="18"/>
                </w:rPr>
                <w:t>Saving the Project</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_Toc110335427 \h </w:instrText>
              </w:r>
              <w:r w:rsidRPr="00FF7B38">
                <w:rPr>
                  <w:noProof/>
                  <w:webHidden/>
                  <w:sz w:val="18"/>
                  <w:szCs w:val="18"/>
                </w:rPr>
              </w:r>
              <w:r w:rsidRPr="00FF7B38">
                <w:rPr>
                  <w:noProof/>
                  <w:webHidden/>
                  <w:sz w:val="18"/>
                  <w:szCs w:val="18"/>
                </w:rPr>
                <w:fldChar w:fldCharType="separate"/>
              </w:r>
              <w:r w:rsidR="004874E5">
                <w:rPr>
                  <w:noProof/>
                  <w:webHidden/>
                  <w:sz w:val="18"/>
                  <w:szCs w:val="18"/>
                </w:rPr>
                <w:t>4</w:t>
              </w:r>
              <w:r w:rsidRPr="00FF7B38">
                <w:rPr>
                  <w:noProof/>
                  <w:webHidden/>
                  <w:sz w:val="18"/>
                  <w:szCs w:val="18"/>
                </w:rPr>
                <w:fldChar w:fldCharType="end"/>
              </w:r>
            </w:hyperlink>
          </w:p>
          <w:p w14:paraId="1BE92CAD" w14:textId="77777777" w:rsidR="00FF7B38" w:rsidRPr="00FF7B38" w:rsidRDefault="00FF7B38">
            <w:pPr>
              <w:pStyle w:val="TOC1"/>
              <w:rPr>
                <w:rFonts w:asciiTheme="minorHAnsi" w:eastAsiaTheme="minorEastAsia" w:hAnsiTheme="minorHAnsi" w:cstheme="minorBidi"/>
                <w:b w:val="0"/>
                <w:noProof/>
                <w:sz w:val="18"/>
                <w:szCs w:val="18"/>
              </w:rPr>
            </w:pPr>
            <w:hyperlink w:anchor="_Toc110335428" w:history="1">
              <w:r w:rsidRPr="00FF7B38">
                <w:rPr>
                  <w:rStyle w:val="Hyperlink"/>
                  <w:noProof/>
                  <w:sz w:val="18"/>
                  <w:szCs w:val="18"/>
                </w:rPr>
                <w:t>4</w:t>
              </w:r>
              <w:r w:rsidRPr="00FF7B38">
                <w:rPr>
                  <w:rFonts w:asciiTheme="minorHAnsi" w:eastAsiaTheme="minorEastAsia" w:hAnsiTheme="minorHAnsi" w:cstheme="minorBidi"/>
                  <w:b w:val="0"/>
                  <w:noProof/>
                  <w:sz w:val="18"/>
                  <w:szCs w:val="18"/>
                </w:rPr>
                <w:tab/>
              </w:r>
              <w:r w:rsidRPr="00FF7B38">
                <w:rPr>
                  <w:rStyle w:val="Hyperlink"/>
                  <w:noProof/>
                  <w:sz w:val="18"/>
                  <w:szCs w:val="18"/>
                </w:rPr>
                <w:t>Setting Up the Grid</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_Toc110335428 \h </w:instrText>
              </w:r>
              <w:r w:rsidRPr="00FF7B38">
                <w:rPr>
                  <w:noProof/>
                  <w:webHidden/>
                  <w:sz w:val="18"/>
                  <w:szCs w:val="18"/>
                </w:rPr>
              </w:r>
              <w:r w:rsidRPr="00FF7B38">
                <w:rPr>
                  <w:noProof/>
                  <w:webHidden/>
                  <w:sz w:val="18"/>
                  <w:szCs w:val="18"/>
                </w:rPr>
                <w:fldChar w:fldCharType="separate"/>
              </w:r>
              <w:r w:rsidR="004874E5">
                <w:rPr>
                  <w:noProof/>
                  <w:webHidden/>
                  <w:sz w:val="18"/>
                  <w:szCs w:val="18"/>
                </w:rPr>
                <w:t>4</w:t>
              </w:r>
              <w:r w:rsidRPr="00FF7B38">
                <w:rPr>
                  <w:noProof/>
                  <w:webHidden/>
                  <w:sz w:val="18"/>
                  <w:szCs w:val="18"/>
                </w:rPr>
                <w:fldChar w:fldCharType="end"/>
              </w:r>
            </w:hyperlink>
          </w:p>
          <w:p w14:paraId="5B63B247" w14:textId="77777777" w:rsidR="00FF7B38" w:rsidRPr="00FF7B38" w:rsidRDefault="00FF7B38">
            <w:pPr>
              <w:pStyle w:val="TOC1"/>
              <w:rPr>
                <w:rFonts w:asciiTheme="minorHAnsi" w:eastAsiaTheme="minorEastAsia" w:hAnsiTheme="minorHAnsi" w:cstheme="minorBidi"/>
                <w:b w:val="0"/>
                <w:noProof/>
                <w:sz w:val="18"/>
                <w:szCs w:val="18"/>
              </w:rPr>
            </w:pPr>
            <w:hyperlink w:anchor="_Toc110335429" w:history="1">
              <w:r w:rsidRPr="00FF7B38">
                <w:rPr>
                  <w:rStyle w:val="Hyperlink"/>
                  <w:noProof/>
                  <w:sz w:val="18"/>
                  <w:szCs w:val="18"/>
                </w:rPr>
                <w:t>5</w:t>
              </w:r>
              <w:r w:rsidRPr="00FF7B38">
                <w:rPr>
                  <w:rFonts w:asciiTheme="minorHAnsi" w:eastAsiaTheme="minorEastAsia" w:hAnsiTheme="minorHAnsi" w:cstheme="minorBidi"/>
                  <w:b w:val="0"/>
                  <w:noProof/>
                  <w:sz w:val="18"/>
                  <w:szCs w:val="18"/>
                </w:rPr>
                <w:tab/>
              </w:r>
              <w:r w:rsidRPr="00FF7B38">
                <w:rPr>
                  <w:rStyle w:val="Hyperlink"/>
                  <w:noProof/>
                  <w:sz w:val="18"/>
                  <w:szCs w:val="18"/>
                </w:rPr>
                <w:t>Creating the Simulation</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_Toc110335429 \h </w:instrText>
              </w:r>
              <w:r w:rsidRPr="00FF7B38">
                <w:rPr>
                  <w:noProof/>
                  <w:webHidden/>
                  <w:sz w:val="18"/>
                  <w:szCs w:val="18"/>
                </w:rPr>
              </w:r>
              <w:r w:rsidRPr="00FF7B38">
                <w:rPr>
                  <w:noProof/>
                  <w:webHidden/>
                  <w:sz w:val="18"/>
                  <w:szCs w:val="18"/>
                </w:rPr>
                <w:fldChar w:fldCharType="separate"/>
              </w:r>
              <w:r w:rsidR="004874E5">
                <w:rPr>
                  <w:noProof/>
                  <w:webHidden/>
                  <w:sz w:val="18"/>
                  <w:szCs w:val="18"/>
                </w:rPr>
                <w:t>5</w:t>
              </w:r>
              <w:r w:rsidRPr="00FF7B38">
                <w:rPr>
                  <w:noProof/>
                  <w:webHidden/>
                  <w:sz w:val="18"/>
                  <w:szCs w:val="18"/>
                </w:rPr>
                <w:fldChar w:fldCharType="end"/>
              </w:r>
            </w:hyperlink>
          </w:p>
          <w:p w14:paraId="1ABB27EF" w14:textId="77777777" w:rsidR="00FF7B38" w:rsidRPr="00FF7B38" w:rsidRDefault="00FF7B38">
            <w:pPr>
              <w:pStyle w:val="TOC1"/>
              <w:rPr>
                <w:rFonts w:asciiTheme="minorHAnsi" w:eastAsiaTheme="minorEastAsia" w:hAnsiTheme="minorHAnsi" w:cstheme="minorBidi"/>
                <w:b w:val="0"/>
                <w:noProof/>
                <w:sz w:val="18"/>
                <w:szCs w:val="18"/>
              </w:rPr>
            </w:pPr>
            <w:hyperlink w:anchor="_Toc110335430" w:history="1">
              <w:r w:rsidRPr="00FF7B38">
                <w:rPr>
                  <w:rStyle w:val="Hyperlink"/>
                  <w:noProof/>
                  <w:sz w:val="18"/>
                  <w:szCs w:val="18"/>
                </w:rPr>
                <w:t>6</w:t>
              </w:r>
              <w:r w:rsidRPr="00FF7B38">
                <w:rPr>
                  <w:rFonts w:asciiTheme="minorHAnsi" w:eastAsiaTheme="minorEastAsia" w:hAnsiTheme="minorHAnsi" w:cstheme="minorBidi"/>
                  <w:b w:val="0"/>
                  <w:noProof/>
                  <w:sz w:val="18"/>
                  <w:szCs w:val="18"/>
                </w:rPr>
                <w:tab/>
              </w:r>
              <w:r w:rsidRPr="00FF7B38">
                <w:rPr>
                  <w:rStyle w:val="Hyperlink"/>
                  <w:noProof/>
                  <w:sz w:val="18"/>
                  <w:szCs w:val="18"/>
                </w:rPr>
                <w:t>Mapping from Coverages</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_Toc110335430 \h </w:instrText>
              </w:r>
              <w:r w:rsidRPr="00FF7B38">
                <w:rPr>
                  <w:noProof/>
                  <w:webHidden/>
                  <w:sz w:val="18"/>
                  <w:szCs w:val="18"/>
                </w:rPr>
              </w:r>
              <w:r w:rsidRPr="00FF7B38">
                <w:rPr>
                  <w:noProof/>
                  <w:webHidden/>
                  <w:sz w:val="18"/>
                  <w:szCs w:val="18"/>
                </w:rPr>
                <w:fldChar w:fldCharType="separate"/>
              </w:r>
              <w:r w:rsidR="004874E5">
                <w:rPr>
                  <w:noProof/>
                  <w:webHidden/>
                  <w:sz w:val="18"/>
                  <w:szCs w:val="18"/>
                </w:rPr>
                <w:t>5</w:t>
              </w:r>
              <w:r w:rsidRPr="00FF7B38">
                <w:rPr>
                  <w:noProof/>
                  <w:webHidden/>
                  <w:sz w:val="18"/>
                  <w:szCs w:val="18"/>
                </w:rPr>
                <w:fldChar w:fldCharType="end"/>
              </w:r>
            </w:hyperlink>
          </w:p>
          <w:p w14:paraId="18F7C302" w14:textId="77777777" w:rsidR="00FF7B38" w:rsidRPr="00FF7B38" w:rsidRDefault="00FF7B38">
            <w:pPr>
              <w:pStyle w:val="TOC2"/>
              <w:tabs>
                <w:tab w:val="left" w:pos="880"/>
              </w:tabs>
              <w:rPr>
                <w:rFonts w:asciiTheme="minorHAnsi" w:eastAsiaTheme="minorEastAsia" w:hAnsiTheme="minorHAnsi" w:cstheme="minorBidi"/>
                <w:noProof/>
                <w:sz w:val="18"/>
                <w:szCs w:val="18"/>
              </w:rPr>
            </w:pPr>
            <w:hyperlink w:anchor="_Toc110335431" w:history="1">
              <w:r w:rsidRPr="00FF7B38">
                <w:rPr>
                  <w:rStyle w:val="Hyperlink"/>
                  <w:noProof/>
                  <w:sz w:val="18"/>
                  <w:szCs w:val="18"/>
                </w:rPr>
                <w:t>6.1</w:t>
              </w:r>
              <w:r w:rsidRPr="00FF7B38">
                <w:rPr>
                  <w:rFonts w:asciiTheme="minorHAnsi" w:eastAsiaTheme="minorEastAsia" w:hAnsiTheme="minorHAnsi" w:cstheme="minorBidi"/>
                  <w:noProof/>
                  <w:sz w:val="18"/>
                  <w:szCs w:val="18"/>
                </w:rPr>
                <w:tab/>
              </w:r>
              <w:r w:rsidRPr="00FF7B38">
                <w:rPr>
                  <w:rStyle w:val="Hyperlink"/>
                  <w:noProof/>
                  <w:sz w:val="18"/>
                  <w:szCs w:val="18"/>
                </w:rPr>
                <w:t>Mapping the Drain Package</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_Toc110335431 \h </w:instrText>
              </w:r>
              <w:r w:rsidRPr="00FF7B38">
                <w:rPr>
                  <w:noProof/>
                  <w:webHidden/>
                  <w:sz w:val="18"/>
                  <w:szCs w:val="18"/>
                </w:rPr>
              </w:r>
              <w:r w:rsidRPr="00FF7B38">
                <w:rPr>
                  <w:noProof/>
                  <w:webHidden/>
                  <w:sz w:val="18"/>
                  <w:szCs w:val="18"/>
                </w:rPr>
                <w:fldChar w:fldCharType="separate"/>
              </w:r>
              <w:r w:rsidR="004874E5">
                <w:rPr>
                  <w:noProof/>
                  <w:webHidden/>
                  <w:sz w:val="18"/>
                  <w:szCs w:val="18"/>
                </w:rPr>
                <w:t>6</w:t>
              </w:r>
              <w:r w:rsidRPr="00FF7B38">
                <w:rPr>
                  <w:noProof/>
                  <w:webHidden/>
                  <w:sz w:val="18"/>
                  <w:szCs w:val="18"/>
                </w:rPr>
                <w:fldChar w:fldCharType="end"/>
              </w:r>
            </w:hyperlink>
          </w:p>
          <w:p w14:paraId="7400ECA1" w14:textId="77777777" w:rsidR="00FF7B38" w:rsidRPr="00FF7B38" w:rsidRDefault="00FF7B38">
            <w:pPr>
              <w:pStyle w:val="TOC2"/>
              <w:tabs>
                <w:tab w:val="left" w:pos="880"/>
              </w:tabs>
              <w:rPr>
                <w:rFonts w:asciiTheme="minorHAnsi" w:eastAsiaTheme="minorEastAsia" w:hAnsiTheme="minorHAnsi" w:cstheme="minorBidi"/>
                <w:noProof/>
                <w:sz w:val="18"/>
                <w:szCs w:val="18"/>
              </w:rPr>
            </w:pPr>
            <w:hyperlink w:anchor="_Toc110335432" w:history="1">
              <w:r w:rsidRPr="00FF7B38">
                <w:rPr>
                  <w:rStyle w:val="Hyperlink"/>
                  <w:noProof/>
                  <w:sz w:val="18"/>
                  <w:szCs w:val="18"/>
                </w:rPr>
                <w:t>6.2</w:t>
              </w:r>
              <w:r w:rsidRPr="00FF7B38">
                <w:rPr>
                  <w:rFonts w:asciiTheme="minorHAnsi" w:eastAsiaTheme="minorEastAsia" w:hAnsiTheme="minorHAnsi" w:cstheme="minorBidi"/>
                  <w:noProof/>
                  <w:sz w:val="18"/>
                  <w:szCs w:val="18"/>
                </w:rPr>
                <w:tab/>
              </w:r>
              <w:r w:rsidRPr="00FF7B38">
                <w:rPr>
                  <w:rStyle w:val="Hyperlink"/>
                  <w:noProof/>
                  <w:sz w:val="18"/>
                  <w:szCs w:val="18"/>
                </w:rPr>
                <w:t>Mapping the General Head Boundary</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_Toc110335432 \h </w:instrText>
              </w:r>
              <w:r w:rsidRPr="00FF7B38">
                <w:rPr>
                  <w:noProof/>
                  <w:webHidden/>
                  <w:sz w:val="18"/>
                  <w:szCs w:val="18"/>
                </w:rPr>
              </w:r>
              <w:r w:rsidRPr="00FF7B38">
                <w:rPr>
                  <w:noProof/>
                  <w:webHidden/>
                  <w:sz w:val="18"/>
                  <w:szCs w:val="18"/>
                </w:rPr>
                <w:fldChar w:fldCharType="separate"/>
              </w:r>
              <w:r w:rsidR="004874E5">
                <w:rPr>
                  <w:noProof/>
                  <w:webHidden/>
                  <w:sz w:val="18"/>
                  <w:szCs w:val="18"/>
                </w:rPr>
                <w:t>6</w:t>
              </w:r>
              <w:r w:rsidRPr="00FF7B38">
                <w:rPr>
                  <w:noProof/>
                  <w:webHidden/>
                  <w:sz w:val="18"/>
                  <w:szCs w:val="18"/>
                </w:rPr>
                <w:fldChar w:fldCharType="end"/>
              </w:r>
            </w:hyperlink>
          </w:p>
          <w:p w14:paraId="6282D293" w14:textId="77777777" w:rsidR="00FF7B38" w:rsidRPr="00FF7B38" w:rsidRDefault="00FF7B38">
            <w:pPr>
              <w:pStyle w:val="TOC2"/>
              <w:tabs>
                <w:tab w:val="left" w:pos="880"/>
              </w:tabs>
              <w:rPr>
                <w:rFonts w:asciiTheme="minorHAnsi" w:eastAsiaTheme="minorEastAsia" w:hAnsiTheme="minorHAnsi" w:cstheme="minorBidi"/>
                <w:noProof/>
                <w:sz w:val="18"/>
                <w:szCs w:val="18"/>
              </w:rPr>
            </w:pPr>
            <w:hyperlink w:anchor="_Toc110335433" w:history="1">
              <w:r w:rsidRPr="00FF7B38">
                <w:rPr>
                  <w:rStyle w:val="Hyperlink"/>
                  <w:noProof/>
                  <w:sz w:val="18"/>
                  <w:szCs w:val="18"/>
                </w:rPr>
                <w:t>6.3</w:t>
              </w:r>
              <w:r w:rsidRPr="00FF7B38">
                <w:rPr>
                  <w:rFonts w:asciiTheme="minorHAnsi" w:eastAsiaTheme="minorEastAsia" w:hAnsiTheme="minorHAnsi" w:cstheme="minorBidi"/>
                  <w:noProof/>
                  <w:sz w:val="18"/>
                  <w:szCs w:val="18"/>
                </w:rPr>
                <w:tab/>
              </w:r>
              <w:r w:rsidRPr="00FF7B38">
                <w:rPr>
                  <w:rStyle w:val="Hyperlink"/>
                  <w:noProof/>
                  <w:sz w:val="18"/>
                  <w:szCs w:val="18"/>
                </w:rPr>
                <w:t>Mapping the Recharge Package</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_Toc110335433 \h </w:instrText>
              </w:r>
              <w:r w:rsidRPr="00FF7B38">
                <w:rPr>
                  <w:noProof/>
                  <w:webHidden/>
                  <w:sz w:val="18"/>
                  <w:szCs w:val="18"/>
                </w:rPr>
              </w:r>
              <w:r w:rsidRPr="00FF7B38">
                <w:rPr>
                  <w:noProof/>
                  <w:webHidden/>
                  <w:sz w:val="18"/>
                  <w:szCs w:val="18"/>
                </w:rPr>
                <w:fldChar w:fldCharType="separate"/>
              </w:r>
              <w:r w:rsidR="004874E5">
                <w:rPr>
                  <w:noProof/>
                  <w:webHidden/>
                  <w:sz w:val="18"/>
                  <w:szCs w:val="18"/>
                </w:rPr>
                <w:t>7</w:t>
              </w:r>
              <w:r w:rsidRPr="00FF7B38">
                <w:rPr>
                  <w:noProof/>
                  <w:webHidden/>
                  <w:sz w:val="18"/>
                  <w:szCs w:val="18"/>
                </w:rPr>
                <w:fldChar w:fldCharType="end"/>
              </w:r>
            </w:hyperlink>
          </w:p>
          <w:p w14:paraId="4FD5356E" w14:textId="77777777" w:rsidR="00FF7B38" w:rsidRPr="00FF7B38" w:rsidRDefault="00FF7B38">
            <w:pPr>
              <w:pStyle w:val="TOC2"/>
              <w:tabs>
                <w:tab w:val="left" w:pos="880"/>
              </w:tabs>
              <w:rPr>
                <w:rFonts w:asciiTheme="minorHAnsi" w:eastAsiaTheme="minorEastAsia" w:hAnsiTheme="minorHAnsi" w:cstheme="minorBidi"/>
                <w:noProof/>
                <w:sz w:val="18"/>
                <w:szCs w:val="18"/>
              </w:rPr>
            </w:pPr>
            <w:hyperlink w:anchor="_Toc110335434" w:history="1">
              <w:r w:rsidRPr="00FF7B38">
                <w:rPr>
                  <w:rStyle w:val="Hyperlink"/>
                  <w:noProof/>
                  <w:sz w:val="18"/>
                  <w:szCs w:val="18"/>
                </w:rPr>
                <w:t>6.4</w:t>
              </w:r>
              <w:r w:rsidRPr="00FF7B38">
                <w:rPr>
                  <w:rFonts w:asciiTheme="minorHAnsi" w:eastAsiaTheme="minorEastAsia" w:hAnsiTheme="minorHAnsi" w:cstheme="minorBidi"/>
                  <w:noProof/>
                  <w:sz w:val="18"/>
                  <w:szCs w:val="18"/>
                </w:rPr>
                <w:tab/>
              </w:r>
              <w:r w:rsidRPr="00FF7B38">
                <w:rPr>
                  <w:rStyle w:val="Hyperlink"/>
                  <w:noProof/>
                  <w:sz w:val="18"/>
                  <w:szCs w:val="18"/>
                </w:rPr>
                <w:t>Mapping the Wells</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_Toc110335434 \h </w:instrText>
              </w:r>
              <w:r w:rsidRPr="00FF7B38">
                <w:rPr>
                  <w:noProof/>
                  <w:webHidden/>
                  <w:sz w:val="18"/>
                  <w:szCs w:val="18"/>
                </w:rPr>
              </w:r>
              <w:r w:rsidRPr="00FF7B38">
                <w:rPr>
                  <w:noProof/>
                  <w:webHidden/>
                  <w:sz w:val="18"/>
                  <w:szCs w:val="18"/>
                </w:rPr>
                <w:fldChar w:fldCharType="separate"/>
              </w:r>
              <w:r w:rsidR="004874E5">
                <w:rPr>
                  <w:noProof/>
                  <w:webHidden/>
                  <w:sz w:val="18"/>
                  <w:szCs w:val="18"/>
                </w:rPr>
                <w:t>7</w:t>
              </w:r>
              <w:r w:rsidRPr="00FF7B38">
                <w:rPr>
                  <w:noProof/>
                  <w:webHidden/>
                  <w:sz w:val="18"/>
                  <w:szCs w:val="18"/>
                </w:rPr>
                <w:fldChar w:fldCharType="end"/>
              </w:r>
            </w:hyperlink>
          </w:p>
          <w:p w14:paraId="416FA99B" w14:textId="77777777" w:rsidR="00FF7B38" w:rsidRPr="00FF7B38" w:rsidRDefault="00FF7B38">
            <w:pPr>
              <w:pStyle w:val="TOC2"/>
              <w:tabs>
                <w:tab w:val="left" w:pos="880"/>
              </w:tabs>
              <w:rPr>
                <w:rFonts w:asciiTheme="minorHAnsi" w:eastAsiaTheme="minorEastAsia" w:hAnsiTheme="minorHAnsi" w:cstheme="minorBidi"/>
                <w:noProof/>
                <w:sz w:val="18"/>
                <w:szCs w:val="18"/>
              </w:rPr>
            </w:pPr>
            <w:hyperlink w:anchor="_Toc110335435" w:history="1">
              <w:r w:rsidRPr="00FF7B38">
                <w:rPr>
                  <w:rStyle w:val="Hyperlink"/>
                  <w:noProof/>
                  <w:sz w:val="18"/>
                  <w:szCs w:val="18"/>
                </w:rPr>
                <w:t>6.5</w:t>
              </w:r>
              <w:r w:rsidRPr="00FF7B38">
                <w:rPr>
                  <w:rFonts w:asciiTheme="minorHAnsi" w:eastAsiaTheme="minorEastAsia" w:hAnsiTheme="minorHAnsi" w:cstheme="minorBidi"/>
                  <w:noProof/>
                  <w:sz w:val="18"/>
                  <w:szCs w:val="18"/>
                </w:rPr>
                <w:tab/>
              </w:r>
              <w:r w:rsidRPr="00FF7B38">
                <w:rPr>
                  <w:rStyle w:val="Hyperlink"/>
                  <w:noProof/>
                  <w:sz w:val="18"/>
                  <w:szCs w:val="18"/>
                </w:rPr>
                <w:t>Mapping the Hydraulic Conductivity</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_Toc110335435 \h </w:instrText>
              </w:r>
              <w:r w:rsidRPr="00FF7B38">
                <w:rPr>
                  <w:noProof/>
                  <w:webHidden/>
                  <w:sz w:val="18"/>
                  <w:szCs w:val="18"/>
                </w:rPr>
              </w:r>
              <w:r w:rsidRPr="00FF7B38">
                <w:rPr>
                  <w:noProof/>
                  <w:webHidden/>
                  <w:sz w:val="18"/>
                  <w:szCs w:val="18"/>
                </w:rPr>
                <w:fldChar w:fldCharType="separate"/>
              </w:r>
              <w:r w:rsidR="004874E5">
                <w:rPr>
                  <w:noProof/>
                  <w:webHidden/>
                  <w:sz w:val="18"/>
                  <w:szCs w:val="18"/>
                </w:rPr>
                <w:t>8</w:t>
              </w:r>
              <w:r w:rsidRPr="00FF7B38">
                <w:rPr>
                  <w:noProof/>
                  <w:webHidden/>
                  <w:sz w:val="18"/>
                  <w:szCs w:val="18"/>
                </w:rPr>
                <w:fldChar w:fldCharType="end"/>
              </w:r>
            </w:hyperlink>
          </w:p>
          <w:p w14:paraId="73CA87AE" w14:textId="77777777" w:rsidR="00FF7B38" w:rsidRPr="00FF7B38" w:rsidRDefault="00FF7B38">
            <w:pPr>
              <w:pStyle w:val="TOC1"/>
              <w:rPr>
                <w:rFonts w:asciiTheme="minorHAnsi" w:eastAsiaTheme="minorEastAsia" w:hAnsiTheme="minorHAnsi" w:cstheme="minorBidi"/>
                <w:b w:val="0"/>
                <w:noProof/>
                <w:sz w:val="18"/>
                <w:szCs w:val="18"/>
              </w:rPr>
            </w:pPr>
            <w:hyperlink w:anchor="_Toc110335436" w:history="1">
              <w:r w:rsidRPr="00FF7B38">
                <w:rPr>
                  <w:rStyle w:val="Hyperlink"/>
                  <w:noProof/>
                  <w:sz w:val="18"/>
                  <w:szCs w:val="18"/>
                </w:rPr>
                <w:t>7</w:t>
              </w:r>
              <w:r w:rsidRPr="00FF7B38">
                <w:rPr>
                  <w:rFonts w:asciiTheme="minorHAnsi" w:eastAsiaTheme="minorEastAsia" w:hAnsiTheme="minorHAnsi" w:cstheme="minorBidi"/>
                  <w:b w:val="0"/>
                  <w:noProof/>
                  <w:sz w:val="18"/>
                  <w:szCs w:val="18"/>
                </w:rPr>
                <w:tab/>
              </w:r>
              <w:r w:rsidRPr="00FF7B38">
                <w:rPr>
                  <w:rStyle w:val="Hyperlink"/>
                  <w:noProof/>
                  <w:sz w:val="18"/>
                  <w:szCs w:val="18"/>
                </w:rPr>
                <w:t>Setting the Starting Head</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_Toc110335436 \h </w:instrText>
              </w:r>
              <w:r w:rsidRPr="00FF7B38">
                <w:rPr>
                  <w:noProof/>
                  <w:webHidden/>
                  <w:sz w:val="18"/>
                  <w:szCs w:val="18"/>
                </w:rPr>
              </w:r>
              <w:r w:rsidRPr="00FF7B38">
                <w:rPr>
                  <w:noProof/>
                  <w:webHidden/>
                  <w:sz w:val="18"/>
                  <w:szCs w:val="18"/>
                </w:rPr>
                <w:fldChar w:fldCharType="separate"/>
              </w:r>
              <w:r w:rsidR="004874E5">
                <w:rPr>
                  <w:noProof/>
                  <w:webHidden/>
                  <w:sz w:val="18"/>
                  <w:szCs w:val="18"/>
                </w:rPr>
                <w:t>8</w:t>
              </w:r>
              <w:r w:rsidRPr="00FF7B38">
                <w:rPr>
                  <w:noProof/>
                  <w:webHidden/>
                  <w:sz w:val="18"/>
                  <w:szCs w:val="18"/>
                </w:rPr>
                <w:fldChar w:fldCharType="end"/>
              </w:r>
            </w:hyperlink>
          </w:p>
          <w:p w14:paraId="3BC41F63" w14:textId="77777777" w:rsidR="00FF7B38" w:rsidRPr="00FF7B38" w:rsidRDefault="00FF7B38">
            <w:pPr>
              <w:pStyle w:val="TOC1"/>
              <w:rPr>
                <w:rFonts w:asciiTheme="minorHAnsi" w:eastAsiaTheme="minorEastAsia" w:hAnsiTheme="minorHAnsi" w:cstheme="minorBidi"/>
                <w:b w:val="0"/>
                <w:noProof/>
                <w:sz w:val="18"/>
                <w:szCs w:val="18"/>
              </w:rPr>
            </w:pPr>
            <w:hyperlink w:anchor="_Toc110335437" w:history="1">
              <w:r w:rsidRPr="00FF7B38">
                <w:rPr>
                  <w:rStyle w:val="Hyperlink"/>
                  <w:noProof/>
                  <w:sz w:val="18"/>
                  <w:szCs w:val="18"/>
                </w:rPr>
                <w:t>8</w:t>
              </w:r>
              <w:r w:rsidRPr="00FF7B38">
                <w:rPr>
                  <w:rFonts w:asciiTheme="minorHAnsi" w:eastAsiaTheme="minorEastAsia" w:hAnsiTheme="minorHAnsi" w:cstheme="minorBidi"/>
                  <w:b w:val="0"/>
                  <w:noProof/>
                  <w:sz w:val="18"/>
                  <w:szCs w:val="18"/>
                </w:rPr>
                <w:tab/>
              </w:r>
              <w:r w:rsidRPr="00FF7B38">
                <w:rPr>
                  <w:rStyle w:val="Hyperlink"/>
                  <w:noProof/>
                  <w:sz w:val="18"/>
                  <w:szCs w:val="18"/>
                </w:rPr>
                <w:t>Saving the Data</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_Toc110335437 \h </w:instrText>
              </w:r>
              <w:r w:rsidRPr="00FF7B38">
                <w:rPr>
                  <w:noProof/>
                  <w:webHidden/>
                  <w:sz w:val="18"/>
                  <w:szCs w:val="18"/>
                </w:rPr>
              </w:r>
              <w:r w:rsidRPr="00FF7B38">
                <w:rPr>
                  <w:noProof/>
                  <w:webHidden/>
                  <w:sz w:val="18"/>
                  <w:szCs w:val="18"/>
                </w:rPr>
                <w:fldChar w:fldCharType="separate"/>
              </w:r>
              <w:r w:rsidR="004874E5">
                <w:rPr>
                  <w:noProof/>
                  <w:webHidden/>
                  <w:sz w:val="18"/>
                  <w:szCs w:val="18"/>
                </w:rPr>
                <w:t>9</w:t>
              </w:r>
              <w:r w:rsidRPr="00FF7B38">
                <w:rPr>
                  <w:noProof/>
                  <w:webHidden/>
                  <w:sz w:val="18"/>
                  <w:szCs w:val="18"/>
                </w:rPr>
                <w:fldChar w:fldCharType="end"/>
              </w:r>
            </w:hyperlink>
          </w:p>
          <w:p w14:paraId="6DF4F87F" w14:textId="77777777" w:rsidR="00FF7B38" w:rsidRPr="00FF7B38" w:rsidRDefault="00FF7B38">
            <w:pPr>
              <w:pStyle w:val="TOC1"/>
              <w:rPr>
                <w:rFonts w:asciiTheme="minorHAnsi" w:eastAsiaTheme="minorEastAsia" w:hAnsiTheme="minorHAnsi" w:cstheme="minorBidi"/>
                <w:b w:val="0"/>
                <w:noProof/>
                <w:sz w:val="18"/>
                <w:szCs w:val="18"/>
              </w:rPr>
            </w:pPr>
            <w:hyperlink w:anchor="_Toc110335438" w:history="1">
              <w:r w:rsidRPr="00FF7B38">
                <w:rPr>
                  <w:rStyle w:val="Hyperlink"/>
                  <w:noProof/>
                  <w:sz w:val="18"/>
                  <w:szCs w:val="18"/>
                </w:rPr>
                <w:t>9</w:t>
              </w:r>
              <w:r w:rsidRPr="00FF7B38">
                <w:rPr>
                  <w:rFonts w:asciiTheme="minorHAnsi" w:eastAsiaTheme="minorEastAsia" w:hAnsiTheme="minorHAnsi" w:cstheme="minorBidi"/>
                  <w:b w:val="0"/>
                  <w:noProof/>
                  <w:sz w:val="18"/>
                  <w:szCs w:val="18"/>
                </w:rPr>
                <w:tab/>
              </w:r>
              <w:r w:rsidRPr="00FF7B38">
                <w:rPr>
                  <w:rStyle w:val="Hyperlink"/>
                  <w:noProof/>
                  <w:sz w:val="18"/>
                  <w:szCs w:val="18"/>
                </w:rPr>
                <w:t>Checking the Simulation</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_Toc110335438 \h </w:instrText>
              </w:r>
              <w:r w:rsidRPr="00FF7B38">
                <w:rPr>
                  <w:noProof/>
                  <w:webHidden/>
                  <w:sz w:val="18"/>
                  <w:szCs w:val="18"/>
                </w:rPr>
              </w:r>
              <w:r w:rsidRPr="00FF7B38">
                <w:rPr>
                  <w:noProof/>
                  <w:webHidden/>
                  <w:sz w:val="18"/>
                  <w:szCs w:val="18"/>
                </w:rPr>
                <w:fldChar w:fldCharType="separate"/>
              </w:r>
              <w:r w:rsidR="004874E5">
                <w:rPr>
                  <w:noProof/>
                  <w:webHidden/>
                  <w:sz w:val="18"/>
                  <w:szCs w:val="18"/>
                </w:rPr>
                <w:t>9</w:t>
              </w:r>
              <w:r w:rsidRPr="00FF7B38">
                <w:rPr>
                  <w:noProof/>
                  <w:webHidden/>
                  <w:sz w:val="18"/>
                  <w:szCs w:val="18"/>
                </w:rPr>
                <w:fldChar w:fldCharType="end"/>
              </w:r>
            </w:hyperlink>
          </w:p>
          <w:p w14:paraId="69EE10AD" w14:textId="77777777" w:rsidR="00FF7B38" w:rsidRPr="00FF7B38" w:rsidRDefault="00FF7B38">
            <w:pPr>
              <w:pStyle w:val="TOC1"/>
              <w:rPr>
                <w:rFonts w:asciiTheme="minorHAnsi" w:eastAsiaTheme="minorEastAsia" w:hAnsiTheme="minorHAnsi" w:cstheme="minorBidi"/>
                <w:b w:val="0"/>
                <w:noProof/>
                <w:sz w:val="18"/>
                <w:szCs w:val="18"/>
              </w:rPr>
            </w:pPr>
            <w:hyperlink w:anchor="_Toc110335439" w:history="1">
              <w:r w:rsidRPr="00FF7B38">
                <w:rPr>
                  <w:rStyle w:val="Hyperlink"/>
                  <w:noProof/>
                  <w:sz w:val="18"/>
                  <w:szCs w:val="18"/>
                </w:rPr>
                <w:t>10</w:t>
              </w:r>
              <w:r w:rsidRPr="00FF7B38">
                <w:rPr>
                  <w:rFonts w:asciiTheme="minorHAnsi" w:eastAsiaTheme="minorEastAsia" w:hAnsiTheme="minorHAnsi" w:cstheme="minorBidi"/>
                  <w:b w:val="0"/>
                  <w:noProof/>
                  <w:sz w:val="18"/>
                  <w:szCs w:val="18"/>
                </w:rPr>
                <w:tab/>
              </w:r>
              <w:r w:rsidRPr="00FF7B38">
                <w:rPr>
                  <w:rStyle w:val="Hyperlink"/>
                  <w:noProof/>
                  <w:sz w:val="18"/>
                  <w:szCs w:val="18"/>
                </w:rPr>
                <w:t>Mapping the DISV Package</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_Toc110335439 \h </w:instrText>
              </w:r>
              <w:r w:rsidRPr="00FF7B38">
                <w:rPr>
                  <w:noProof/>
                  <w:webHidden/>
                  <w:sz w:val="18"/>
                  <w:szCs w:val="18"/>
                </w:rPr>
              </w:r>
              <w:r w:rsidRPr="00FF7B38">
                <w:rPr>
                  <w:noProof/>
                  <w:webHidden/>
                  <w:sz w:val="18"/>
                  <w:szCs w:val="18"/>
                </w:rPr>
                <w:fldChar w:fldCharType="separate"/>
              </w:r>
              <w:r w:rsidR="004874E5">
                <w:rPr>
                  <w:noProof/>
                  <w:webHidden/>
                  <w:sz w:val="18"/>
                  <w:szCs w:val="18"/>
                </w:rPr>
                <w:t>9</w:t>
              </w:r>
              <w:r w:rsidRPr="00FF7B38">
                <w:rPr>
                  <w:noProof/>
                  <w:webHidden/>
                  <w:sz w:val="18"/>
                  <w:szCs w:val="18"/>
                </w:rPr>
                <w:fldChar w:fldCharType="end"/>
              </w:r>
            </w:hyperlink>
          </w:p>
          <w:p w14:paraId="6D02B674" w14:textId="77777777" w:rsidR="00FF7B38" w:rsidRPr="00FF7B38" w:rsidRDefault="00FF7B38">
            <w:pPr>
              <w:pStyle w:val="TOC1"/>
              <w:rPr>
                <w:rFonts w:asciiTheme="minorHAnsi" w:eastAsiaTheme="minorEastAsia" w:hAnsiTheme="minorHAnsi" w:cstheme="minorBidi"/>
                <w:b w:val="0"/>
                <w:noProof/>
                <w:sz w:val="18"/>
                <w:szCs w:val="18"/>
              </w:rPr>
            </w:pPr>
            <w:hyperlink w:anchor="_Toc110335440" w:history="1">
              <w:r w:rsidRPr="00FF7B38">
                <w:rPr>
                  <w:rStyle w:val="Hyperlink"/>
                  <w:noProof/>
                  <w:sz w:val="18"/>
                  <w:szCs w:val="18"/>
                </w:rPr>
                <w:t>11</w:t>
              </w:r>
              <w:r w:rsidRPr="00FF7B38">
                <w:rPr>
                  <w:rFonts w:asciiTheme="minorHAnsi" w:eastAsiaTheme="minorEastAsia" w:hAnsiTheme="minorHAnsi" w:cstheme="minorBidi"/>
                  <w:b w:val="0"/>
                  <w:noProof/>
                  <w:sz w:val="18"/>
                  <w:szCs w:val="18"/>
                </w:rPr>
                <w:tab/>
              </w:r>
              <w:r w:rsidRPr="00FF7B38">
                <w:rPr>
                  <w:rStyle w:val="Hyperlink"/>
                  <w:noProof/>
                  <w:sz w:val="18"/>
                  <w:szCs w:val="18"/>
                </w:rPr>
                <w:t>Saving and Checking the Simulation</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_Toc110335440 \h </w:instrText>
              </w:r>
              <w:r w:rsidRPr="00FF7B38">
                <w:rPr>
                  <w:noProof/>
                  <w:webHidden/>
                  <w:sz w:val="18"/>
                  <w:szCs w:val="18"/>
                </w:rPr>
              </w:r>
              <w:r w:rsidRPr="00FF7B38">
                <w:rPr>
                  <w:noProof/>
                  <w:webHidden/>
                  <w:sz w:val="18"/>
                  <w:szCs w:val="18"/>
                </w:rPr>
                <w:fldChar w:fldCharType="separate"/>
              </w:r>
              <w:r w:rsidR="004874E5">
                <w:rPr>
                  <w:noProof/>
                  <w:webHidden/>
                  <w:sz w:val="18"/>
                  <w:szCs w:val="18"/>
                </w:rPr>
                <w:t>10</w:t>
              </w:r>
              <w:r w:rsidRPr="00FF7B38">
                <w:rPr>
                  <w:noProof/>
                  <w:webHidden/>
                  <w:sz w:val="18"/>
                  <w:szCs w:val="18"/>
                </w:rPr>
                <w:fldChar w:fldCharType="end"/>
              </w:r>
            </w:hyperlink>
          </w:p>
          <w:p w14:paraId="1C1E78C7" w14:textId="77777777" w:rsidR="00FF7B38" w:rsidRPr="00FF7B38" w:rsidRDefault="00FF7B38">
            <w:pPr>
              <w:pStyle w:val="TOC1"/>
              <w:rPr>
                <w:rFonts w:asciiTheme="minorHAnsi" w:eastAsiaTheme="minorEastAsia" w:hAnsiTheme="minorHAnsi" w:cstheme="minorBidi"/>
                <w:b w:val="0"/>
                <w:noProof/>
                <w:sz w:val="18"/>
                <w:szCs w:val="18"/>
              </w:rPr>
            </w:pPr>
            <w:hyperlink w:anchor="_Toc110335441" w:history="1">
              <w:r w:rsidRPr="00FF7B38">
                <w:rPr>
                  <w:rStyle w:val="Hyperlink"/>
                  <w:noProof/>
                  <w:sz w:val="18"/>
                  <w:szCs w:val="18"/>
                </w:rPr>
                <w:t>12</w:t>
              </w:r>
              <w:r w:rsidRPr="00FF7B38">
                <w:rPr>
                  <w:rFonts w:asciiTheme="minorHAnsi" w:eastAsiaTheme="minorEastAsia" w:hAnsiTheme="minorHAnsi" w:cstheme="minorBidi"/>
                  <w:b w:val="0"/>
                  <w:noProof/>
                  <w:sz w:val="18"/>
                  <w:szCs w:val="18"/>
                </w:rPr>
                <w:tab/>
              </w:r>
              <w:r w:rsidRPr="00FF7B38">
                <w:rPr>
                  <w:rStyle w:val="Hyperlink"/>
                  <w:noProof/>
                  <w:sz w:val="18"/>
                  <w:szCs w:val="18"/>
                </w:rPr>
                <w:t>Running MODFLOW</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_Toc110335441 \h </w:instrText>
              </w:r>
              <w:r w:rsidRPr="00FF7B38">
                <w:rPr>
                  <w:noProof/>
                  <w:webHidden/>
                  <w:sz w:val="18"/>
                  <w:szCs w:val="18"/>
                </w:rPr>
              </w:r>
              <w:r w:rsidRPr="00FF7B38">
                <w:rPr>
                  <w:noProof/>
                  <w:webHidden/>
                  <w:sz w:val="18"/>
                  <w:szCs w:val="18"/>
                </w:rPr>
                <w:fldChar w:fldCharType="separate"/>
              </w:r>
              <w:r w:rsidR="004874E5">
                <w:rPr>
                  <w:noProof/>
                  <w:webHidden/>
                  <w:sz w:val="18"/>
                  <w:szCs w:val="18"/>
                </w:rPr>
                <w:t>10</w:t>
              </w:r>
              <w:r w:rsidRPr="00FF7B38">
                <w:rPr>
                  <w:noProof/>
                  <w:webHidden/>
                  <w:sz w:val="18"/>
                  <w:szCs w:val="18"/>
                </w:rPr>
                <w:fldChar w:fldCharType="end"/>
              </w:r>
            </w:hyperlink>
          </w:p>
          <w:p w14:paraId="580C2EDA" w14:textId="77777777" w:rsidR="00FF7B38" w:rsidRPr="00FF7B38" w:rsidRDefault="00FF7B38">
            <w:pPr>
              <w:pStyle w:val="TOC1"/>
              <w:rPr>
                <w:rFonts w:asciiTheme="minorHAnsi" w:eastAsiaTheme="minorEastAsia" w:hAnsiTheme="minorHAnsi" w:cstheme="minorBidi"/>
                <w:b w:val="0"/>
                <w:noProof/>
                <w:sz w:val="18"/>
                <w:szCs w:val="18"/>
              </w:rPr>
            </w:pPr>
            <w:hyperlink w:anchor="_Toc110335442" w:history="1">
              <w:r w:rsidRPr="00FF7B38">
                <w:rPr>
                  <w:rStyle w:val="Hyperlink"/>
                  <w:noProof/>
                  <w:sz w:val="18"/>
                  <w:szCs w:val="18"/>
                </w:rPr>
                <w:t>13</w:t>
              </w:r>
              <w:r w:rsidRPr="00FF7B38">
                <w:rPr>
                  <w:rFonts w:asciiTheme="minorHAnsi" w:eastAsiaTheme="minorEastAsia" w:hAnsiTheme="minorHAnsi" w:cstheme="minorBidi"/>
                  <w:b w:val="0"/>
                  <w:noProof/>
                  <w:sz w:val="18"/>
                  <w:szCs w:val="18"/>
                </w:rPr>
                <w:tab/>
              </w:r>
              <w:r w:rsidRPr="00FF7B38">
                <w:rPr>
                  <w:rStyle w:val="Hyperlink"/>
                  <w:noProof/>
                  <w:sz w:val="18"/>
                  <w:szCs w:val="18"/>
                </w:rPr>
                <w:t>Viewing the Solution</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_Toc110335442 \h </w:instrText>
              </w:r>
              <w:r w:rsidRPr="00FF7B38">
                <w:rPr>
                  <w:noProof/>
                  <w:webHidden/>
                  <w:sz w:val="18"/>
                  <w:szCs w:val="18"/>
                </w:rPr>
              </w:r>
              <w:r w:rsidRPr="00FF7B38">
                <w:rPr>
                  <w:noProof/>
                  <w:webHidden/>
                  <w:sz w:val="18"/>
                  <w:szCs w:val="18"/>
                </w:rPr>
                <w:fldChar w:fldCharType="separate"/>
              </w:r>
              <w:r w:rsidR="004874E5">
                <w:rPr>
                  <w:noProof/>
                  <w:webHidden/>
                  <w:sz w:val="18"/>
                  <w:szCs w:val="18"/>
                </w:rPr>
                <w:t>10</w:t>
              </w:r>
              <w:r w:rsidRPr="00FF7B38">
                <w:rPr>
                  <w:noProof/>
                  <w:webHidden/>
                  <w:sz w:val="18"/>
                  <w:szCs w:val="18"/>
                </w:rPr>
                <w:fldChar w:fldCharType="end"/>
              </w:r>
            </w:hyperlink>
          </w:p>
          <w:p w14:paraId="666E42C0" w14:textId="77777777" w:rsidR="00FF7B38" w:rsidRPr="00FF7B38" w:rsidRDefault="00FF7B38">
            <w:pPr>
              <w:pStyle w:val="TOC1"/>
              <w:rPr>
                <w:rFonts w:asciiTheme="minorHAnsi" w:eastAsiaTheme="minorEastAsia" w:hAnsiTheme="minorHAnsi" w:cstheme="minorBidi"/>
                <w:b w:val="0"/>
                <w:noProof/>
                <w:sz w:val="18"/>
                <w:szCs w:val="18"/>
              </w:rPr>
            </w:pPr>
            <w:hyperlink w:anchor="_Toc110335443" w:history="1">
              <w:r w:rsidRPr="00FF7B38">
                <w:rPr>
                  <w:rStyle w:val="Hyperlink"/>
                  <w:noProof/>
                  <w:sz w:val="18"/>
                  <w:szCs w:val="18"/>
                </w:rPr>
                <w:t>14</w:t>
              </w:r>
              <w:r w:rsidRPr="00FF7B38">
                <w:rPr>
                  <w:rFonts w:asciiTheme="minorHAnsi" w:eastAsiaTheme="minorEastAsia" w:hAnsiTheme="minorHAnsi" w:cstheme="minorBidi"/>
                  <w:b w:val="0"/>
                  <w:noProof/>
                  <w:sz w:val="18"/>
                  <w:szCs w:val="18"/>
                </w:rPr>
                <w:tab/>
              </w:r>
              <w:r w:rsidRPr="00FF7B38">
                <w:rPr>
                  <w:rStyle w:val="Hyperlink"/>
                  <w:noProof/>
                  <w:sz w:val="18"/>
                  <w:szCs w:val="18"/>
                </w:rPr>
                <w:t>Conclusion</w:t>
              </w:r>
              <w:r w:rsidRPr="00FF7B38">
                <w:rPr>
                  <w:noProof/>
                  <w:webHidden/>
                  <w:sz w:val="18"/>
                  <w:szCs w:val="18"/>
                </w:rPr>
                <w:tab/>
              </w:r>
              <w:r w:rsidRPr="00FF7B38">
                <w:rPr>
                  <w:noProof/>
                  <w:webHidden/>
                  <w:sz w:val="18"/>
                  <w:szCs w:val="18"/>
                </w:rPr>
                <w:fldChar w:fldCharType="begin"/>
              </w:r>
              <w:r w:rsidRPr="00FF7B38">
                <w:rPr>
                  <w:noProof/>
                  <w:webHidden/>
                  <w:sz w:val="18"/>
                  <w:szCs w:val="18"/>
                </w:rPr>
                <w:instrText xml:space="preserve"> PAGEREF _Toc110335443 \h </w:instrText>
              </w:r>
              <w:r w:rsidRPr="00FF7B38">
                <w:rPr>
                  <w:noProof/>
                  <w:webHidden/>
                  <w:sz w:val="18"/>
                  <w:szCs w:val="18"/>
                </w:rPr>
              </w:r>
              <w:r w:rsidRPr="00FF7B38">
                <w:rPr>
                  <w:noProof/>
                  <w:webHidden/>
                  <w:sz w:val="18"/>
                  <w:szCs w:val="18"/>
                </w:rPr>
                <w:fldChar w:fldCharType="separate"/>
              </w:r>
              <w:r w:rsidR="004874E5">
                <w:rPr>
                  <w:noProof/>
                  <w:webHidden/>
                  <w:sz w:val="18"/>
                  <w:szCs w:val="18"/>
                </w:rPr>
                <w:t>11</w:t>
              </w:r>
              <w:r w:rsidRPr="00FF7B38">
                <w:rPr>
                  <w:noProof/>
                  <w:webHidden/>
                  <w:sz w:val="18"/>
                  <w:szCs w:val="18"/>
                </w:rPr>
                <w:fldChar w:fldCharType="end"/>
              </w:r>
            </w:hyperlink>
          </w:p>
          <w:p w14:paraId="2F03AC9F" w14:textId="77777777" w:rsidR="00887603" w:rsidRPr="005B5313" w:rsidRDefault="00887603" w:rsidP="005B5313">
            <w:pPr>
              <w:spacing w:before="0" w:after="0"/>
              <w:ind w:left="0"/>
              <w:rPr>
                <w:sz w:val="6"/>
                <w:szCs w:val="6"/>
              </w:rPr>
            </w:pPr>
            <w:r w:rsidRPr="00FF7B38">
              <w:rPr>
                <w:rFonts w:cs="Arial"/>
                <w:smallCaps/>
                <w:sz w:val="18"/>
                <w:szCs w:val="18"/>
              </w:rPr>
              <w:fldChar w:fldCharType="end"/>
            </w:r>
          </w:p>
        </w:tc>
      </w:tr>
    </w:tbl>
    <w:p w14:paraId="5C92AFA9" w14:textId="77777777" w:rsidR="00506A05" w:rsidRDefault="00506A05" w:rsidP="00AC1FAC">
      <w:pPr>
        <w:pStyle w:val="Heading1"/>
      </w:pPr>
      <w:bookmarkStart w:id="0" w:name="_Toc85634501"/>
      <w:bookmarkStart w:id="1" w:name="_Toc110335424"/>
      <w:bookmarkStart w:id="2" w:name="_Toc117573605"/>
      <w:r>
        <w:t>Introduction</w:t>
      </w:r>
      <w:bookmarkEnd w:id="0"/>
      <w:bookmarkEnd w:id="1"/>
    </w:p>
    <w:bookmarkEnd w:id="2"/>
    <w:p w14:paraId="0269C70E" w14:textId="77777777" w:rsidR="00FF7B38" w:rsidRDefault="00FF7B38" w:rsidP="00FF7B38">
      <w:pPr>
        <w:pStyle w:val="BodyText"/>
      </w:pPr>
      <w:r>
        <w:t xml:space="preserve">A simple MODFLOW 6 simulation can be built in GMS using the conceptual model approach. Refer to the </w:t>
      </w:r>
      <w:r>
        <w:rPr>
          <w:i/>
          <w:iCs/>
        </w:rPr>
        <w:t>MODFLOW – Conceptual Model Approach 1</w:t>
      </w:r>
      <w:r>
        <w:t xml:space="preserve"> and </w:t>
      </w:r>
      <w:r>
        <w:rPr>
          <w:i/>
          <w:iCs/>
        </w:rPr>
        <w:t>MODFLOW – Conceptual Model Approach 2</w:t>
      </w:r>
      <w:r>
        <w:t xml:space="preserve"> tutorials to learn how to create conceptual models for MODFLOW.</w:t>
      </w:r>
    </w:p>
    <w:p w14:paraId="2F0623B4" w14:textId="77777777" w:rsidR="00FF7B38" w:rsidRDefault="00FF7B38" w:rsidP="00FF7B38">
      <w:pPr>
        <w:pStyle w:val="BodyText"/>
      </w:pPr>
      <w:bookmarkStart w:id="3" w:name="_Toc112844224"/>
      <w:bookmarkStart w:id="4" w:name="_Toc351172051"/>
      <w:bookmarkStart w:id="5" w:name="_Toc361455735"/>
      <w:bookmarkStart w:id="6" w:name="_Toc361455733"/>
      <w:r w:rsidRPr="003F4D81">
        <w:t xml:space="preserve">In this tutorial, </w:t>
      </w:r>
      <w:r>
        <w:t>an existing MODFLOW 2000 simulation will be converted to a MODFLOW 6 simulation. The existing conceptual model will be used to generate an unstructured grid (UGrid)</w:t>
      </w:r>
      <w:r w:rsidRPr="003F4D81">
        <w:t>.</w:t>
      </w:r>
      <w:r>
        <w:t xml:space="preserve"> A MODFLOW 6 simulation will be created and linked to the UGrid. Then, the conceptual model approach will be used to create MODFLOW 6 inputs on the UGrid. Then the simulation will be checked and run.</w:t>
      </w:r>
    </w:p>
    <w:p w14:paraId="19946C0A" w14:textId="77777777" w:rsidR="00FF7B38" w:rsidRDefault="00FF7B38" w:rsidP="00FF7B38">
      <w:pPr>
        <w:pStyle w:val="BodyText"/>
      </w:pPr>
      <w:r>
        <w:t xml:space="preserve">The problem solved in this tutorial is illustrated in </w:t>
      </w:r>
      <w:r>
        <w:fldChar w:fldCharType="begin"/>
      </w:r>
      <w:r>
        <w:instrText xml:space="preserve"> REF _Ref473107122 \h  \* MERGEFORMAT </w:instrText>
      </w:r>
      <w:r>
        <w:fldChar w:fldCharType="separate"/>
      </w:r>
      <w:r w:rsidR="00942BD1">
        <w:t xml:space="preserve">Figure </w:t>
      </w:r>
      <w:r w:rsidR="00942BD1">
        <w:rPr>
          <w:noProof/>
        </w:rPr>
        <w:t>1</w:t>
      </w:r>
      <w:r>
        <w:fldChar w:fldCharType="end"/>
      </w:r>
      <w:r>
        <w:t xml:space="preserve">. </w:t>
      </w:r>
    </w:p>
    <w:p w14:paraId="6E017639" w14:textId="77777777" w:rsidR="00FF7B38" w:rsidRDefault="00FF7B38" w:rsidP="00FF7B38">
      <w:pPr>
        <w:pStyle w:val="BodyText"/>
      </w:pPr>
      <w:r>
        <w:t xml:space="preserve">This tutorial models the groundwater flow in the valley sediments bounded by the hills to the north and the two converging rivers to the south of a site in eastern </w:t>
      </w:r>
      <w:smartTag w:uri="urn:schemas-microsoft-com:office:smarttags" w:element="State">
        <w:r>
          <w:t>Texas</w:t>
        </w:r>
      </w:smartTag>
      <w:r>
        <w:t xml:space="preserve"> in the </w:t>
      </w:r>
      <w:smartTag w:uri="urn:schemas-microsoft-com:office:smarttags" w:element="place">
        <w:smartTag w:uri="urn:schemas-microsoft-com:office:smarttags" w:element="country-region">
          <w:r>
            <w:t>United States</w:t>
          </w:r>
        </w:smartTag>
      </w:smartTag>
      <w:r>
        <w:t>. The boundary to the north will be a no-flow boundary and the remaining boundary will be a general head boundary corresponding to the average stage of the rivers.</w:t>
      </w:r>
    </w:p>
    <w:p w14:paraId="49216A8F" w14:textId="77777777" w:rsidR="00FF7B38" w:rsidRDefault="00FF7B38" w:rsidP="00FF7B38">
      <w:pPr>
        <w:pStyle w:val="BodyText"/>
      </w:pPr>
      <w:r>
        <w:t>It is necessary to assume that the influx to the system is primarily through recharge due to rainfall. There are some creek beds in the area which are sometimes dry but occasionally fill up due to influx from the groundwater. These creek beds will be represented using drains. Two production wells in the area will also be included in the model.</w:t>
      </w:r>
    </w:p>
    <w:bookmarkStart w:id="7" w:name="_MON_1076742047"/>
    <w:bookmarkStart w:id="8" w:name="_MON_1079776825"/>
    <w:bookmarkStart w:id="9" w:name="_MON_1082356596"/>
    <w:bookmarkStart w:id="10" w:name="_MON_1082357584"/>
    <w:bookmarkStart w:id="11" w:name="_MON_1082359002"/>
    <w:bookmarkStart w:id="12" w:name="_MON_1082372340"/>
    <w:bookmarkStart w:id="13" w:name="_MON_1082787659"/>
    <w:bookmarkStart w:id="14" w:name="_MON_1085311064"/>
    <w:bookmarkStart w:id="15" w:name="_MON_1092747539"/>
    <w:bookmarkStart w:id="16" w:name="_MON_1093254677"/>
    <w:bookmarkStart w:id="17" w:name="_MON_1109080886"/>
    <w:bookmarkStart w:id="18" w:name="_MON_1119679092"/>
    <w:bookmarkStart w:id="19" w:name="_MON_1125479418"/>
    <w:bookmarkStart w:id="20" w:name="_MON_1126530844"/>
    <w:bookmarkStart w:id="21" w:name="_MON_1126677547"/>
    <w:bookmarkStart w:id="22" w:name="_MON_1127026701"/>
    <w:bookmarkStart w:id="23" w:name="_MON_1127723699"/>
    <w:bookmarkStart w:id="24" w:name="_MON_1129205424"/>
    <w:bookmarkStart w:id="25" w:name="_MON_1137593230"/>
    <w:bookmarkStart w:id="26" w:name="_MON_1138179341"/>
    <w:bookmarkStart w:id="27" w:name="_MON_1138180106"/>
    <w:bookmarkStart w:id="28" w:name="_MON_1138182931"/>
    <w:bookmarkStart w:id="29" w:name="_MON_1138185043"/>
    <w:bookmarkStart w:id="30" w:name="_MON_1138192293"/>
    <w:bookmarkStart w:id="31" w:name="_MON_1176622493"/>
    <w:bookmarkStart w:id="32" w:name="_MON_1178438398"/>
    <w:bookmarkStart w:id="33" w:name="_MON_1180849008"/>
    <w:bookmarkStart w:id="34" w:name="_MON_1247461723"/>
    <w:bookmarkStart w:id="35" w:name="_MON_1393833118"/>
    <w:bookmarkStart w:id="36" w:name="_MON_1397028005"/>
    <w:bookmarkStart w:id="37" w:name="_MON_1397028224"/>
    <w:bookmarkStart w:id="38" w:name="_MON_1397028285"/>
    <w:bookmarkStart w:id="39" w:name="_MON_1397028293"/>
    <w:bookmarkStart w:id="40" w:name="_MON_1397028369"/>
    <w:bookmarkStart w:id="41" w:name="_MON_1397028385"/>
    <w:bookmarkStart w:id="42" w:name="_MON_1397028435"/>
    <w:bookmarkStart w:id="43" w:name="_MON_1397028439"/>
    <w:bookmarkStart w:id="44" w:name="_MON_1416038600"/>
    <w:bookmarkStart w:id="45" w:name="_MON_977310872"/>
    <w:bookmarkStart w:id="46" w:name="_MON_977311593"/>
    <w:bookmarkStart w:id="47" w:name="_MON_977313543"/>
    <w:bookmarkStart w:id="48" w:name="_MON_1074322746"/>
    <w:bookmarkStart w:id="49" w:name="_MON_107639599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Start w:id="50" w:name="_MON_1076509851"/>
    <w:bookmarkEnd w:id="50"/>
    <w:p w14:paraId="2201C18C" w14:textId="77777777" w:rsidR="00FF7B38" w:rsidRDefault="00FF7B38" w:rsidP="00FF7B38">
      <w:r>
        <w:object w:dxaOrig="6915" w:dyaOrig="5265" w14:anchorId="092F5D29">
          <v:shape id="_x0000_i1025" type="#_x0000_t75" style="width:296.25pt;height:225pt" o:ole="" fillcolor="window">
            <v:imagedata r:id="rId18" o:title=""/>
          </v:shape>
          <o:OLEObject Type="Embed" ProgID="Word.Picture.8" ShapeID="_x0000_i1025" DrawAspect="Content" ObjectID="_1816164508" r:id="rId19"/>
        </w:object>
      </w:r>
    </w:p>
    <w:p w14:paraId="386AEA48" w14:textId="77777777" w:rsidR="00FF7B38" w:rsidRDefault="00FF7B38" w:rsidP="00FF7B38">
      <w:pPr>
        <w:pStyle w:val="Caption"/>
      </w:pPr>
      <w:bookmarkStart w:id="51" w:name="_Ref214355548"/>
      <w:bookmarkStart w:id="52" w:name="_Ref473107122"/>
      <w:r>
        <w:t xml:space="preserve">Figure </w:t>
      </w:r>
      <w:fldSimple w:instr=" SEQ Figure \* ARABIC ">
        <w:r w:rsidR="00942BD1">
          <w:rPr>
            <w:noProof/>
          </w:rPr>
          <w:t>1</w:t>
        </w:r>
      </w:fldSimple>
      <w:bookmarkEnd w:id="51"/>
      <w:bookmarkEnd w:id="52"/>
      <w:r>
        <w:t xml:space="preserve">      Plan view of site to be modeled</w:t>
      </w:r>
    </w:p>
    <w:p w14:paraId="78AA9E80" w14:textId="77777777" w:rsidR="00FF7B38" w:rsidRDefault="00FF7B38" w:rsidP="00FF7B38">
      <w:pPr>
        <w:pStyle w:val="BodyText"/>
      </w:pPr>
      <w:r>
        <w:t>This tutorial discusses and demonstrates the following key concepts:</w:t>
      </w:r>
    </w:p>
    <w:p w14:paraId="448F863E" w14:textId="77777777" w:rsidR="00FF7B38" w:rsidRDefault="00FF7B38" w:rsidP="00ED2BBB">
      <w:pPr>
        <w:numPr>
          <w:ilvl w:val="0"/>
          <w:numId w:val="18"/>
        </w:numPr>
        <w:spacing w:after="120"/>
        <w:jc w:val="both"/>
      </w:pPr>
      <w:r>
        <w:t>Generating a 3D UGrid</w:t>
      </w:r>
    </w:p>
    <w:p w14:paraId="511DC82C" w14:textId="77777777" w:rsidR="00FF7B38" w:rsidRDefault="00FF7B38" w:rsidP="00ED2BBB">
      <w:pPr>
        <w:numPr>
          <w:ilvl w:val="0"/>
          <w:numId w:val="18"/>
        </w:numPr>
        <w:spacing w:after="120"/>
        <w:jc w:val="both"/>
      </w:pPr>
      <w:r>
        <w:t>Creating</w:t>
      </w:r>
      <w:r w:rsidRPr="0096774F">
        <w:t xml:space="preserve"> </w:t>
      </w:r>
      <w:r>
        <w:t>a MODFLOW 6 simulation</w:t>
      </w:r>
    </w:p>
    <w:p w14:paraId="7E951D0B" w14:textId="77777777" w:rsidR="00FF7B38" w:rsidRDefault="00FF7B38" w:rsidP="00ED2BBB">
      <w:pPr>
        <w:numPr>
          <w:ilvl w:val="0"/>
          <w:numId w:val="18"/>
        </w:numPr>
        <w:spacing w:after="120"/>
        <w:jc w:val="both"/>
      </w:pPr>
      <w:r>
        <w:t>M</w:t>
      </w:r>
      <w:r w:rsidRPr="0096774F">
        <w:t>ap</w:t>
      </w:r>
      <w:r>
        <w:t>ping</w:t>
      </w:r>
      <w:r w:rsidRPr="0096774F">
        <w:t xml:space="preserve"> the coverages to a </w:t>
      </w:r>
      <w:r>
        <w:t>MODFLOW 6 simulation</w:t>
      </w:r>
    </w:p>
    <w:p w14:paraId="39881FC4" w14:textId="77777777" w:rsidR="00FF7B38" w:rsidRDefault="00FF7B38" w:rsidP="00FF7B38">
      <w:pPr>
        <w:pStyle w:val="Heading1"/>
        <w:spacing w:after="0"/>
      </w:pPr>
      <w:bookmarkStart w:id="53" w:name="_Toc75872569"/>
      <w:bookmarkStart w:id="54" w:name="_Toc110335425"/>
      <w:bookmarkEnd w:id="3"/>
      <w:r>
        <w:t>Getting Started</w:t>
      </w:r>
      <w:bookmarkEnd w:id="53"/>
      <w:bookmarkEnd w:id="54"/>
    </w:p>
    <w:p w14:paraId="363763EB" w14:textId="77777777" w:rsidR="00FF7B38" w:rsidRDefault="00FF7B38" w:rsidP="00FF7B38">
      <w:pPr>
        <w:pStyle w:val="BodyText"/>
      </w:pPr>
      <w:r>
        <w:t>Do as follows to get started:</w:t>
      </w:r>
    </w:p>
    <w:p w14:paraId="0600ED51" w14:textId="77777777" w:rsidR="00FF7B38" w:rsidRDefault="00FF7B38" w:rsidP="00ED2BBB">
      <w:pPr>
        <w:numPr>
          <w:ilvl w:val="0"/>
          <w:numId w:val="10"/>
        </w:numPr>
        <w:spacing w:before="60" w:after="120"/>
      </w:pPr>
      <w:r>
        <w:t xml:space="preserve">If necessary, launch GMS. </w:t>
      </w:r>
    </w:p>
    <w:p w14:paraId="6C9CDFB7" w14:textId="77777777" w:rsidR="00FF7B38" w:rsidRDefault="00FF7B38" w:rsidP="00ED2BBB">
      <w:pPr>
        <w:numPr>
          <w:ilvl w:val="0"/>
          <w:numId w:val="10"/>
        </w:numPr>
        <w:spacing w:before="60" w:after="120"/>
      </w:pPr>
      <w:r>
        <w:t xml:space="preserve">If GMS is already running, select the </w:t>
      </w:r>
      <w:r w:rsidRPr="00E623C5">
        <w:rPr>
          <w:i/>
        </w:rPr>
        <w:t xml:space="preserve">File | </w:t>
      </w:r>
      <w:r w:rsidRPr="00190E66">
        <w:rPr>
          <w:b/>
        </w:rPr>
        <w:t>New</w:t>
      </w:r>
      <w:r>
        <w:t xml:space="preserve"> command to ensure that the program settings are restored to their default state.</w:t>
      </w:r>
    </w:p>
    <w:p w14:paraId="593F5E86" w14:textId="77777777" w:rsidR="00FF7B38" w:rsidRDefault="00FF7B38" w:rsidP="00FF7B38">
      <w:pPr>
        <w:pStyle w:val="Heading2"/>
        <w:spacing w:after="0"/>
      </w:pPr>
      <w:bookmarkStart w:id="55" w:name="_Toc232911685"/>
      <w:bookmarkStart w:id="56" w:name="_Toc449549459"/>
      <w:bookmarkStart w:id="57" w:name="_Toc75872570"/>
      <w:bookmarkStart w:id="58" w:name="_Toc110335426"/>
      <w:r>
        <w:t>Opening the Existing Model</w:t>
      </w:r>
      <w:bookmarkEnd w:id="55"/>
      <w:bookmarkEnd w:id="56"/>
      <w:bookmarkEnd w:id="57"/>
      <w:bookmarkEnd w:id="58"/>
    </w:p>
    <w:p w14:paraId="6F1A1C02" w14:textId="77777777" w:rsidR="00FF7B38" w:rsidRDefault="00FF7B38" w:rsidP="00FF7B38">
      <w:pPr>
        <w:pStyle w:val="BodyText"/>
      </w:pPr>
      <w:r>
        <w:t>Start with a previously-created project.</w:t>
      </w:r>
    </w:p>
    <w:p w14:paraId="57B1770E" w14:textId="77777777" w:rsidR="00FF7B38" w:rsidRDefault="00FF7B38" w:rsidP="00ED2BBB">
      <w:pPr>
        <w:pStyle w:val="ListNumber"/>
        <w:numPr>
          <w:ilvl w:val="0"/>
          <w:numId w:val="9"/>
        </w:numPr>
      </w:pPr>
      <w:r>
        <w:t xml:space="preserve">Click </w:t>
      </w:r>
      <w:r w:rsidRPr="00A3444C">
        <w:rPr>
          <w:b/>
        </w:rPr>
        <w:t>Open</w:t>
      </w:r>
      <w:r>
        <w:t xml:space="preserve"> </w:t>
      </w:r>
      <w:r>
        <w:rPr>
          <w:noProof/>
        </w:rPr>
        <w:drawing>
          <wp:inline distT="0" distB="0" distL="0" distR="0" wp14:anchorId="7915AD81" wp14:editId="4FAE363B">
            <wp:extent cx="154305" cy="142240"/>
            <wp:effectExtent l="0" t="0" r="0" b="0"/>
            <wp:docPr id="141" name="Picture 141"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ile:Open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to bring up the </w:t>
      </w:r>
      <w:r w:rsidRPr="00A171D0">
        <w:rPr>
          <w:i/>
        </w:rPr>
        <w:t>Open</w:t>
      </w:r>
      <w:r>
        <w:t xml:space="preserve"> dialog.</w:t>
      </w:r>
    </w:p>
    <w:p w14:paraId="4E313784" w14:textId="77777777" w:rsidR="00FF7B38" w:rsidRDefault="00FF7B38" w:rsidP="00ED2BBB">
      <w:pPr>
        <w:pStyle w:val="ListNumber"/>
        <w:numPr>
          <w:ilvl w:val="0"/>
          <w:numId w:val="9"/>
        </w:numPr>
      </w:pPr>
      <w:r>
        <w:t xml:space="preserve">Select “Project Files (*.gpr)” from the </w:t>
      </w:r>
      <w:r w:rsidRPr="00A171D0">
        <w:rPr>
          <w:i/>
        </w:rPr>
        <w:t>Files of type</w:t>
      </w:r>
      <w:r>
        <w:t xml:space="preserve"> drop-down.</w:t>
      </w:r>
    </w:p>
    <w:p w14:paraId="512B9E37" w14:textId="77777777" w:rsidR="00FF7B38" w:rsidRDefault="00FF7B38" w:rsidP="00FF7B38">
      <w:pPr>
        <w:pStyle w:val="CNList"/>
        <w:numPr>
          <w:ilvl w:val="0"/>
          <w:numId w:val="3"/>
        </w:numPr>
        <w:spacing w:before="60" w:after="120"/>
      </w:pPr>
      <w:r>
        <w:t xml:space="preserve">Browse to the </w:t>
      </w:r>
      <w:r>
        <w:rPr>
          <w:i/>
        </w:rPr>
        <w:t>mf6_conceptual\</w:t>
      </w:r>
      <w:r>
        <w:t xml:space="preserve"> folder and select “start</w:t>
      </w:r>
      <w:r w:rsidRPr="001C61A9">
        <w:t>.gpr</w:t>
      </w:r>
      <w:r>
        <w:t>”.</w:t>
      </w:r>
    </w:p>
    <w:p w14:paraId="116186F7" w14:textId="77777777" w:rsidR="00FF7B38" w:rsidRDefault="00FF7B38" w:rsidP="00FF7B38">
      <w:pPr>
        <w:pStyle w:val="CNList"/>
        <w:numPr>
          <w:ilvl w:val="0"/>
          <w:numId w:val="3"/>
        </w:numPr>
        <w:spacing w:before="60" w:after="120"/>
      </w:pPr>
      <w:r>
        <w:t xml:space="preserve">Click </w:t>
      </w:r>
      <w:r>
        <w:rPr>
          <w:b/>
        </w:rPr>
        <w:t xml:space="preserve">Open </w:t>
      </w:r>
      <w:r>
        <w:t xml:space="preserve">to import the project and exit the </w:t>
      </w:r>
      <w:r w:rsidRPr="00A171D0">
        <w:rPr>
          <w:i/>
        </w:rPr>
        <w:t>Open</w:t>
      </w:r>
      <w:r>
        <w:t xml:space="preserve"> dialog.</w:t>
      </w:r>
    </w:p>
    <w:p w14:paraId="6583632E" w14:textId="77777777" w:rsidR="00FF7B38" w:rsidRDefault="00FF7B38" w:rsidP="00FF7B38">
      <w:pPr>
        <w:pStyle w:val="BodyText"/>
      </w:pPr>
      <w:r>
        <w:t>The project should be visible in the Graphics Window (</w:t>
      </w:r>
      <w:r>
        <w:fldChar w:fldCharType="begin"/>
      </w:r>
      <w:r>
        <w:instrText xml:space="preserve"> REF _Ref29215812 \h </w:instrText>
      </w:r>
      <w:r>
        <w:fldChar w:fldCharType="separate"/>
      </w:r>
      <w:r w:rsidR="00942BD1" w:rsidRPr="009462F9">
        <w:t>Figure</w:t>
      </w:r>
      <w:r w:rsidR="00942BD1">
        <w:t xml:space="preserve"> </w:t>
      </w:r>
      <w:r w:rsidR="00942BD1">
        <w:rPr>
          <w:noProof/>
        </w:rPr>
        <w:t>2</w:t>
      </w:r>
      <w:r>
        <w:fldChar w:fldCharType="end"/>
      </w:r>
      <w:r>
        <w:t>). The project contains a MODFLOW 2000 simulation along with a 3D grid, map coverages, and a background map.</w:t>
      </w:r>
    </w:p>
    <w:p w14:paraId="7C80D76A" w14:textId="77777777" w:rsidR="00FF7B38" w:rsidRDefault="00FF7B38" w:rsidP="00FF7B38">
      <w:pPr>
        <w:pStyle w:val="BodyText"/>
        <w:rPr>
          <w:noProof/>
        </w:rPr>
      </w:pPr>
      <w:r>
        <w:rPr>
          <w:noProof/>
        </w:rPr>
        <w:lastRenderedPageBreak/>
        <w:drawing>
          <wp:inline distT="0" distB="0" distL="0" distR="0" wp14:anchorId="696365C0" wp14:editId="25435B4E">
            <wp:extent cx="4572000" cy="2493645"/>
            <wp:effectExtent l="19050" t="19050" r="19050" b="209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3645"/>
                    </a:xfrm>
                    <a:prstGeom prst="rect">
                      <a:avLst/>
                    </a:prstGeom>
                    <a:noFill/>
                    <a:ln w="6350" cmpd="sng">
                      <a:solidFill>
                        <a:srgbClr val="000000"/>
                      </a:solidFill>
                      <a:miter lim="800000"/>
                      <a:headEnd/>
                      <a:tailEnd/>
                    </a:ln>
                    <a:effectLst/>
                  </pic:spPr>
                </pic:pic>
              </a:graphicData>
            </a:graphic>
          </wp:inline>
        </w:drawing>
      </w:r>
    </w:p>
    <w:p w14:paraId="75D4F970" w14:textId="77777777" w:rsidR="00FF7B38" w:rsidRDefault="00FF7B38" w:rsidP="00FF7B38">
      <w:pPr>
        <w:pStyle w:val="Caption"/>
      </w:pPr>
      <w:bookmarkStart w:id="59" w:name="_Ref29215812"/>
      <w:bookmarkStart w:id="60" w:name="_Ref29215798"/>
      <w:r w:rsidRPr="009462F9">
        <w:t>Figure</w:t>
      </w:r>
      <w:r>
        <w:t xml:space="preserve"> </w:t>
      </w:r>
      <w:fldSimple w:instr=" SEQ Figure \* ARABIC ">
        <w:r w:rsidR="00942BD1">
          <w:rPr>
            <w:noProof/>
          </w:rPr>
          <w:t>2</w:t>
        </w:r>
      </w:fldSimple>
      <w:bookmarkEnd w:id="59"/>
      <w:r>
        <w:t xml:space="preserve">     Initial project</w:t>
      </w:r>
      <w:bookmarkEnd w:id="60"/>
    </w:p>
    <w:p w14:paraId="06722850" w14:textId="77777777" w:rsidR="00FF7B38" w:rsidRDefault="00FF7B38" w:rsidP="00FF7B38">
      <w:pPr>
        <w:pStyle w:val="Heading1"/>
        <w:spacing w:after="0"/>
      </w:pPr>
      <w:bookmarkStart w:id="61" w:name="_Toc112844289"/>
      <w:bookmarkStart w:id="62" w:name="_Toc517881131"/>
      <w:bookmarkStart w:id="63" w:name="_Toc75872571"/>
      <w:bookmarkStart w:id="64" w:name="_Toc110335427"/>
      <w:bookmarkStart w:id="65" w:name="_Toc112844227"/>
      <w:bookmarkStart w:id="66" w:name="_Toc361455790"/>
      <w:bookmarkStart w:id="67" w:name="_Toc351172052"/>
      <w:bookmarkStart w:id="68" w:name="_Toc361455736"/>
      <w:bookmarkEnd w:id="4"/>
      <w:bookmarkEnd w:id="5"/>
      <w:bookmarkEnd w:id="6"/>
      <w:r>
        <w:t xml:space="preserve">Saving </w:t>
      </w:r>
      <w:r w:rsidRPr="00E55F67">
        <w:t>the</w:t>
      </w:r>
      <w:r>
        <w:t xml:space="preserve"> Project</w:t>
      </w:r>
      <w:bookmarkEnd w:id="61"/>
      <w:bookmarkEnd w:id="62"/>
      <w:bookmarkEnd w:id="63"/>
      <w:bookmarkEnd w:id="64"/>
    </w:p>
    <w:p w14:paraId="64814AD2" w14:textId="77777777" w:rsidR="00FF7B38" w:rsidRDefault="00FF7B38" w:rsidP="00FF7B38">
      <w:pPr>
        <w:pStyle w:val="BodyText"/>
      </w:pPr>
      <w:r>
        <w:t>Before making any changes, save the project under a new name.</w:t>
      </w:r>
    </w:p>
    <w:p w14:paraId="4F203840" w14:textId="77777777" w:rsidR="00FF7B38" w:rsidRDefault="00FF7B38" w:rsidP="00ED2BBB">
      <w:pPr>
        <w:numPr>
          <w:ilvl w:val="0"/>
          <w:numId w:val="19"/>
        </w:numPr>
        <w:spacing w:after="120"/>
        <w:jc w:val="both"/>
      </w:pPr>
      <w:r>
        <w:t xml:space="preserve">Select </w:t>
      </w:r>
      <w:r w:rsidRPr="00597FC3">
        <w:rPr>
          <w:i/>
        </w:rPr>
        <w:t>File</w:t>
      </w:r>
      <w:r>
        <w:t xml:space="preserve"> | </w:t>
      </w:r>
      <w:r w:rsidRPr="00597FC3">
        <w:rPr>
          <w:b/>
        </w:rPr>
        <w:t>Save As…</w:t>
      </w:r>
      <w:r>
        <w:t xml:space="preserve"> to bring up the </w:t>
      </w:r>
      <w:r w:rsidRPr="00597FC3">
        <w:rPr>
          <w:i/>
        </w:rPr>
        <w:t>Save As</w:t>
      </w:r>
      <w:r>
        <w:t xml:space="preserve"> dialog.</w:t>
      </w:r>
    </w:p>
    <w:p w14:paraId="221AC08D" w14:textId="77777777" w:rsidR="00FF7B38" w:rsidRDefault="00FF7B38" w:rsidP="00ED2BBB">
      <w:pPr>
        <w:numPr>
          <w:ilvl w:val="0"/>
          <w:numId w:val="19"/>
        </w:numPr>
        <w:spacing w:after="120"/>
        <w:jc w:val="both"/>
      </w:pPr>
      <w:r>
        <w:t xml:space="preserve">Select “Project Files (*.gpr)” from the </w:t>
      </w:r>
      <w:r w:rsidRPr="00597FC3">
        <w:rPr>
          <w:i/>
        </w:rPr>
        <w:t>Save as type</w:t>
      </w:r>
      <w:r>
        <w:t xml:space="preserve"> drop-down.</w:t>
      </w:r>
    </w:p>
    <w:p w14:paraId="775997C4" w14:textId="77777777" w:rsidR="00FF7B38" w:rsidRDefault="00FF7B38" w:rsidP="00ED2BBB">
      <w:pPr>
        <w:numPr>
          <w:ilvl w:val="0"/>
          <w:numId w:val="19"/>
        </w:numPr>
        <w:spacing w:after="120"/>
        <w:jc w:val="both"/>
      </w:pPr>
      <w:r>
        <w:t xml:space="preserve">Enter “easttex.gpr” for the </w:t>
      </w:r>
      <w:r w:rsidRPr="00995C5E">
        <w:rPr>
          <w:i/>
        </w:rPr>
        <w:t>File name</w:t>
      </w:r>
      <w:r>
        <w:t>.</w:t>
      </w:r>
    </w:p>
    <w:p w14:paraId="43204366" w14:textId="77777777" w:rsidR="00FF7B38" w:rsidRDefault="00FF7B38" w:rsidP="00C84B2D">
      <w:pPr>
        <w:numPr>
          <w:ilvl w:val="0"/>
          <w:numId w:val="19"/>
        </w:numPr>
        <w:spacing w:after="120"/>
      </w:pPr>
      <w:r>
        <w:t xml:space="preserve">Click </w:t>
      </w:r>
      <w:r w:rsidRPr="00995C5E">
        <w:rPr>
          <w:b/>
        </w:rPr>
        <w:t>Save</w:t>
      </w:r>
      <w:r>
        <w:t xml:space="preserve"> to save the project under the new name and close the </w:t>
      </w:r>
      <w:r w:rsidRPr="00995C5E">
        <w:rPr>
          <w:i/>
        </w:rPr>
        <w:t>Save As</w:t>
      </w:r>
      <w:r>
        <w:t xml:space="preserve"> dialog.</w:t>
      </w:r>
    </w:p>
    <w:p w14:paraId="47C66A02" w14:textId="77777777" w:rsidR="00FF7B38" w:rsidRDefault="00FF7B38" w:rsidP="00FF7B38">
      <w:pPr>
        <w:pStyle w:val="BodyText"/>
      </w:pPr>
      <w:r>
        <w:t xml:space="preserve">It is recommended to periodically </w:t>
      </w:r>
      <w:r w:rsidRPr="00E860E9">
        <w:rPr>
          <w:b/>
        </w:rPr>
        <w:t>Save</w:t>
      </w:r>
      <w:r>
        <w:t xml:space="preserve"> </w:t>
      </w:r>
      <w:r>
        <w:rPr>
          <w:noProof/>
        </w:rPr>
        <w:drawing>
          <wp:inline distT="0" distB="0" distL="0" distR="0" wp14:anchorId="24129009" wp14:editId="772C74CB">
            <wp:extent cx="142240" cy="142240"/>
            <wp:effectExtent l="0" t="0" r="0" b="0"/>
            <wp:docPr id="139" name="Picture 139"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noProof/>
        </w:rPr>
        <w:t xml:space="preserve"> </w:t>
      </w:r>
      <w:r>
        <w:t>while working through the tutorial and while working on any project.</w:t>
      </w:r>
    </w:p>
    <w:p w14:paraId="21DDB348" w14:textId="77777777" w:rsidR="00FF7B38" w:rsidRDefault="00FF7B38" w:rsidP="00FF7B38">
      <w:pPr>
        <w:pStyle w:val="Heading1"/>
        <w:spacing w:after="0"/>
      </w:pPr>
      <w:bookmarkStart w:id="69" w:name="_Toc75872572"/>
      <w:bookmarkStart w:id="70" w:name="_Toc110335428"/>
      <w:bookmarkEnd w:id="65"/>
      <w:bookmarkEnd w:id="66"/>
      <w:r>
        <w:t>Setting Up the Grid</w:t>
      </w:r>
      <w:bookmarkEnd w:id="69"/>
      <w:bookmarkEnd w:id="70"/>
    </w:p>
    <w:p w14:paraId="5133A1DA" w14:textId="77777777" w:rsidR="00FF7B38" w:rsidRDefault="00FF7B38" w:rsidP="00FF7B38">
      <w:pPr>
        <w:pStyle w:val="BodyText"/>
      </w:pPr>
      <w:r>
        <w:t>MODFLOW 6 requires a 3D UGrid before the simulation can be started. Using the existing coverages, a UGrid can be generated. To do this:</w:t>
      </w:r>
      <w:bookmarkEnd w:id="67"/>
      <w:bookmarkEnd w:id="68"/>
    </w:p>
    <w:p w14:paraId="44D51A16" w14:textId="77777777" w:rsidR="00FF7B38" w:rsidRDefault="00FF7B38" w:rsidP="00ED2BBB">
      <w:pPr>
        <w:pStyle w:val="ListNumber"/>
        <w:numPr>
          <w:ilvl w:val="0"/>
          <w:numId w:val="27"/>
        </w:numPr>
        <w:spacing w:before="60" w:after="120"/>
      </w:pPr>
      <w:r>
        <w:t xml:space="preserve">In the </w:t>
      </w:r>
      <w:r w:rsidRPr="00FF7B38">
        <w:rPr>
          <w:iCs/>
        </w:rPr>
        <w:t>Project Explorer,</w:t>
      </w:r>
      <w:r>
        <w:t xml:space="preserve"> right-click on “</w:t>
      </w:r>
      <w:r>
        <w:rPr>
          <w:noProof/>
        </w:rPr>
        <w:drawing>
          <wp:inline distT="0" distB="0" distL="0" distR="0" wp14:anchorId="7F89938B" wp14:editId="5BEE28D1">
            <wp:extent cx="154305" cy="130810"/>
            <wp:effectExtent l="0" t="0" r="0" b="2540"/>
            <wp:docPr id="138" name="Picture 13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rsidRPr="00DC25A4">
        <w:t xml:space="preserve"> </w:t>
      </w:r>
      <w:r>
        <w:t xml:space="preserve">Rivers” and select </w:t>
      </w:r>
      <w:r w:rsidRPr="00FF7B38">
        <w:rPr>
          <w:i/>
        </w:rPr>
        <w:t>Map To</w:t>
      </w:r>
      <w:r>
        <w:t xml:space="preserve"> | </w:t>
      </w:r>
      <w:r w:rsidRPr="00FF7B38">
        <w:rPr>
          <w:b/>
          <w:iCs/>
        </w:rPr>
        <w:t xml:space="preserve">UGrid </w:t>
      </w:r>
      <w:r w:rsidRPr="00FF7B38">
        <w:rPr>
          <w:iCs/>
        </w:rPr>
        <w:t xml:space="preserve">to bring up the </w:t>
      </w:r>
      <w:r w:rsidRPr="00FF7B38">
        <w:rPr>
          <w:i/>
          <w:iCs/>
        </w:rPr>
        <w:t>Map → UGrid</w:t>
      </w:r>
      <w:r w:rsidRPr="00FF7B38">
        <w:rPr>
          <w:iCs/>
        </w:rPr>
        <w:t xml:space="preserve"> dialog</w:t>
      </w:r>
      <w:r>
        <w:t>.</w:t>
      </w:r>
    </w:p>
    <w:p w14:paraId="3E569B6E" w14:textId="77777777" w:rsidR="00FF7B38" w:rsidRDefault="00FF7B38" w:rsidP="00ED2BBB">
      <w:pPr>
        <w:pStyle w:val="CNList"/>
        <w:numPr>
          <w:ilvl w:val="0"/>
          <w:numId w:val="9"/>
        </w:numPr>
        <w:spacing w:before="60" w:after="120"/>
      </w:pPr>
      <w:r>
        <w:t xml:space="preserve">For both the </w:t>
      </w:r>
      <w:r w:rsidRPr="009B608B">
        <w:rPr>
          <w:i/>
        </w:rPr>
        <w:t>X-Dimension</w:t>
      </w:r>
      <w:r>
        <w:t xml:space="preserve"> and the </w:t>
      </w:r>
      <w:r w:rsidRPr="009B608B">
        <w:rPr>
          <w:i/>
        </w:rPr>
        <w:t>Y-Dimension</w:t>
      </w:r>
      <w:r>
        <w:t xml:space="preserve">, set the </w:t>
      </w:r>
      <w:r w:rsidRPr="009B608B">
        <w:rPr>
          <w:i/>
        </w:rPr>
        <w:t>Cell size method</w:t>
      </w:r>
      <w:r>
        <w:t xml:space="preserve"> to </w:t>
      </w:r>
      <w:r w:rsidRPr="009B608B">
        <w:rPr>
          <w:i/>
        </w:rPr>
        <w:t>Cell size</w:t>
      </w:r>
      <w:r>
        <w:t>.</w:t>
      </w:r>
    </w:p>
    <w:p w14:paraId="1B9591D8" w14:textId="77777777" w:rsidR="00FF7B38" w:rsidRDefault="00FF7B38" w:rsidP="00ED2BBB">
      <w:pPr>
        <w:pStyle w:val="CNList"/>
        <w:numPr>
          <w:ilvl w:val="0"/>
          <w:numId w:val="9"/>
        </w:numPr>
        <w:spacing w:before="60" w:after="120"/>
      </w:pPr>
      <w:r>
        <w:t xml:space="preserve">For both the </w:t>
      </w:r>
      <w:r w:rsidRPr="008B36EB">
        <w:rPr>
          <w:i/>
        </w:rPr>
        <w:t>X-Dimension</w:t>
      </w:r>
      <w:r>
        <w:t xml:space="preserve"> and the </w:t>
      </w:r>
      <w:r w:rsidRPr="008B36EB">
        <w:rPr>
          <w:i/>
        </w:rPr>
        <w:t>Y-Dimension</w:t>
      </w:r>
      <w:r>
        <w:t xml:space="preserve">, set the </w:t>
      </w:r>
      <w:r w:rsidRPr="008B36EB">
        <w:rPr>
          <w:i/>
        </w:rPr>
        <w:t>Cell size</w:t>
      </w:r>
      <w:r>
        <w:t xml:space="preserve"> to “20”.</w:t>
      </w:r>
    </w:p>
    <w:p w14:paraId="5408DEDD" w14:textId="77777777" w:rsidR="00FF7B38" w:rsidRDefault="00FF7B38" w:rsidP="00ED2BBB">
      <w:pPr>
        <w:pStyle w:val="CNList"/>
        <w:numPr>
          <w:ilvl w:val="0"/>
          <w:numId w:val="9"/>
        </w:numPr>
        <w:spacing w:before="60" w:after="120"/>
      </w:pPr>
      <w:r>
        <w:t xml:space="preserve">For the </w:t>
      </w:r>
      <w:r w:rsidRPr="009B608B">
        <w:rPr>
          <w:i/>
        </w:rPr>
        <w:t>Z-Dimension</w:t>
      </w:r>
      <w:r>
        <w:t xml:space="preserve">, set the </w:t>
      </w:r>
      <w:r w:rsidRPr="00145E9B">
        <w:rPr>
          <w:i/>
        </w:rPr>
        <w:t>Cell size method</w:t>
      </w:r>
      <w:r>
        <w:t xml:space="preserve"> to </w:t>
      </w:r>
      <w:r w:rsidRPr="00145E9B">
        <w:rPr>
          <w:i/>
        </w:rPr>
        <w:t>Number of cells</w:t>
      </w:r>
      <w:r w:rsidRPr="009B3966">
        <w:t xml:space="preserve"> and </w:t>
      </w:r>
      <w:r>
        <w:t xml:space="preserve">set </w:t>
      </w:r>
      <w:r w:rsidRPr="00145E9B">
        <w:rPr>
          <w:i/>
        </w:rPr>
        <w:t>Number of cells</w:t>
      </w:r>
      <w:r>
        <w:t xml:space="preserve"> to “1”.</w:t>
      </w:r>
    </w:p>
    <w:p w14:paraId="735AA47E" w14:textId="77777777" w:rsidR="00FF7B38" w:rsidRDefault="00FF7B38" w:rsidP="00ED2BBB">
      <w:pPr>
        <w:pStyle w:val="CNList"/>
        <w:numPr>
          <w:ilvl w:val="0"/>
          <w:numId w:val="9"/>
        </w:numPr>
        <w:spacing w:before="60" w:after="120"/>
      </w:pPr>
      <w:r>
        <w:t xml:space="preserve">Click </w:t>
      </w:r>
      <w:r w:rsidRPr="008B36EB">
        <w:rPr>
          <w:b/>
        </w:rPr>
        <w:t>OK</w:t>
      </w:r>
      <w:r>
        <w:t xml:space="preserve"> to close the </w:t>
      </w:r>
      <w:r w:rsidRPr="008B36EB">
        <w:rPr>
          <w:i/>
          <w:iCs/>
        </w:rPr>
        <w:t>Map</w:t>
      </w:r>
      <w:r>
        <w:rPr>
          <w:i/>
          <w:iCs/>
        </w:rPr>
        <w:t xml:space="preserve"> </w:t>
      </w:r>
      <w:r w:rsidRPr="008B36EB">
        <w:rPr>
          <w:i/>
          <w:iCs/>
        </w:rPr>
        <w:t>→ UGrid</w:t>
      </w:r>
      <w:r w:rsidRPr="008B36EB">
        <w:rPr>
          <w:iCs/>
        </w:rPr>
        <w:t xml:space="preserve"> dialog.</w:t>
      </w:r>
    </w:p>
    <w:p w14:paraId="7765584D" w14:textId="77777777" w:rsidR="00FF7B38" w:rsidRDefault="00FF7B38" w:rsidP="00FF7B38">
      <w:pPr>
        <w:pStyle w:val="BodyText"/>
      </w:pPr>
      <w:r>
        <w:t>The 3D UGrid matches the 3D grid. To see this:</w:t>
      </w:r>
    </w:p>
    <w:p w14:paraId="05F97CC9" w14:textId="77777777" w:rsidR="00FF7B38" w:rsidRDefault="00FF7B38" w:rsidP="00FF7B38">
      <w:pPr>
        <w:pStyle w:val="CNList"/>
        <w:numPr>
          <w:ilvl w:val="0"/>
          <w:numId w:val="3"/>
        </w:numPr>
        <w:spacing w:before="60" w:after="120"/>
      </w:pPr>
      <w:r>
        <w:t xml:space="preserve">In the </w:t>
      </w:r>
      <w:r w:rsidRPr="006E2152">
        <w:t>Project Explorer</w:t>
      </w:r>
      <w:r>
        <w:t>, turn off “</w:t>
      </w:r>
      <w:r>
        <w:rPr>
          <w:noProof/>
        </w:rPr>
        <w:drawing>
          <wp:inline distT="0" distB="0" distL="0" distR="0" wp14:anchorId="5AA0B45D" wp14:editId="623436D7">
            <wp:extent cx="154305" cy="154305"/>
            <wp:effectExtent l="0" t="0" r="0" b="0"/>
            <wp:docPr id="137" name="Picture 137"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grid”. </w:t>
      </w:r>
    </w:p>
    <w:p w14:paraId="4F34D368" w14:textId="77777777" w:rsidR="00FF7B38" w:rsidRDefault="00FF7B38" w:rsidP="00FF7B38">
      <w:pPr>
        <w:pStyle w:val="CNList"/>
        <w:numPr>
          <w:ilvl w:val="0"/>
          <w:numId w:val="3"/>
        </w:numPr>
        <w:spacing w:before="60" w:after="120"/>
      </w:pPr>
      <w:r>
        <w:t>Turn off the “</w:t>
      </w:r>
      <w:r>
        <w:rPr>
          <w:noProof/>
        </w:rPr>
        <w:drawing>
          <wp:inline distT="0" distB="0" distL="0" distR="0" wp14:anchorId="0828B4E5" wp14:editId="1CB0600E">
            <wp:extent cx="142240" cy="142240"/>
            <wp:effectExtent l="0" t="0" r="0" b="0"/>
            <wp:docPr id="136" name="Picture 136" descr="File:Grid Fra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File:Grid Fram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t xml:space="preserve">  Grid Frame”.</w:t>
      </w:r>
    </w:p>
    <w:p w14:paraId="389F12F3" w14:textId="77777777" w:rsidR="00FF7B38" w:rsidRDefault="00FF7B38" w:rsidP="00FF7B38">
      <w:pPr>
        <w:pStyle w:val="BodyText"/>
      </w:pPr>
      <w:r>
        <w:lastRenderedPageBreak/>
        <w:t>The 3D UGrid is now clearly visible in the Graphics Window (</w:t>
      </w:r>
      <w:r>
        <w:fldChar w:fldCharType="begin"/>
      </w:r>
      <w:r>
        <w:instrText xml:space="preserve"> REF _Ref53477020 \h </w:instrText>
      </w:r>
      <w:r>
        <w:fldChar w:fldCharType="separate"/>
      </w:r>
      <w:r w:rsidR="00942BD1">
        <w:t xml:space="preserve">Figure </w:t>
      </w:r>
      <w:r w:rsidR="00942BD1">
        <w:rPr>
          <w:noProof/>
        </w:rPr>
        <w:t>3</w:t>
      </w:r>
      <w:r>
        <w:fldChar w:fldCharType="end"/>
      </w:r>
      <w:r>
        <w:t>).</w:t>
      </w:r>
    </w:p>
    <w:p w14:paraId="49A6C9C5" w14:textId="77777777" w:rsidR="00FF7B38" w:rsidRDefault="00FF7B38" w:rsidP="00FF7B38">
      <w:pPr>
        <w:pStyle w:val="BodyText"/>
      </w:pPr>
      <w:r>
        <w:rPr>
          <w:noProof/>
        </w:rPr>
        <w:drawing>
          <wp:inline distT="0" distB="0" distL="0" distR="0" wp14:anchorId="3561A8AB" wp14:editId="7E9068B5">
            <wp:extent cx="4572000" cy="2232660"/>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232660"/>
                    </a:xfrm>
                    <a:prstGeom prst="rect">
                      <a:avLst/>
                    </a:prstGeom>
                    <a:noFill/>
                    <a:ln w="6350" cmpd="sng">
                      <a:solidFill>
                        <a:srgbClr val="000000"/>
                      </a:solidFill>
                      <a:miter lim="800000"/>
                      <a:headEnd/>
                      <a:tailEnd/>
                    </a:ln>
                    <a:effectLst/>
                  </pic:spPr>
                </pic:pic>
              </a:graphicData>
            </a:graphic>
          </wp:inline>
        </w:drawing>
      </w:r>
    </w:p>
    <w:p w14:paraId="1E976E13" w14:textId="77777777" w:rsidR="00FF7B38" w:rsidRDefault="00FF7B38" w:rsidP="00FF7B38">
      <w:pPr>
        <w:pStyle w:val="Caption"/>
      </w:pPr>
      <w:bookmarkStart w:id="71" w:name="_Ref53477020"/>
      <w:r>
        <w:t xml:space="preserve">Figure </w:t>
      </w:r>
      <w:fldSimple w:instr=" SEQ Figure \* ARABIC ">
        <w:r w:rsidR="00942BD1">
          <w:rPr>
            <w:noProof/>
          </w:rPr>
          <w:t>3</w:t>
        </w:r>
      </w:fldSimple>
      <w:bookmarkEnd w:id="71"/>
      <w:r>
        <w:t xml:space="preserve">      The generated UGrid</w:t>
      </w:r>
    </w:p>
    <w:p w14:paraId="32668AC5" w14:textId="77777777" w:rsidR="00FF7B38" w:rsidRDefault="00FF7B38" w:rsidP="00FF7B38">
      <w:pPr>
        <w:pStyle w:val="Heading1"/>
        <w:spacing w:after="0"/>
      </w:pPr>
      <w:bookmarkStart w:id="72" w:name="_Toc75872573"/>
      <w:bookmarkStart w:id="73" w:name="_Toc110335429"/>
      <w:r>
        <w:t>Creating the Simulation</w:t>
      </w:r>
      <w:bookmarkEnd w:id="72"/>
      <w:bookmarkEnd w:id="73"/>
    </w:p>
    <w:p w14:paraId="22E6866D" w14:textId="77777777" w:rsidR="00FF7B38" w:rsidRDefault="00FF7B38" w:rsidP="00FF7B38">
      <w:pPr>
        <w:pStyle w:val="BodyText"/>
      </w:pPr>
      <w:r>
        <w:t>The next step is to initialize the MODFLOW 6 simulation.</w:t>
      </w:r>
    </w:p>
    <w:p w14:paraId="00BFDBCB" w14:textId="77777777" w:rsidR="00FF7B38" w:rsidRDefault="00FF7B38" w:rsidP="00ED2BBB">
      <w:pPr>
        <w:pStyle w:val="ListNumber"/>
        <w:numPr>
          <w:ilvl w:val="0"/>
          <w:numId w:val="28"/>
        </w:numPr>
        <w:spacing w:before="60" w:after="120"/>
      </w:pPr>
      <w:r>
        <w:t xml:space="preserve">In the </w:t>
      </w:r>
      <w:r w:rsidRPr="00FF7B38">
        <w:rPr>
          <w:iCs/>
        </w:rPr>
        <w:t>Project Explorer,</w:t>
      </w:r>
      <w:r>
        <w:t xml:space="preserve"> right-click on “</w:t>
      </w:r>
      <w:r>
        <w:rPr>
          <w:noProof/>
        </w:rPr>
        <w:drawing>
          <wp:inline distT="0" distB="0" distL="0" distR="0" wp14:anchorId="050DD7A0" wp14:editId="7F15CFF1">
            <wp:extent cx="142240" cy="142240"/>
            <wp:effectExtent l="0" t="0" r="0" b="0"/>
            <wp:docPr id="124" name="Picture 124" descr="File:Project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ile:Project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DC25A4">
        <w:t xml:space="preserve"> </w:t>
      </w:r>
      <w:r>
        <w:t xml:space="preserve">Project” and select </w:t>
      </w:r>
      <w:r w:rsidRPr="00FF7B38">
        <w:rPr>
          <w:i/>
        </w:rPr>
        <w:t>New Simulation</w:t>
      </w:r>
      <w:r>
        <w:t xml:space="preserve"> | </w:t>
      </w:r>
      <w:r w:rsidRPr="00FF7B38">
        <w:rPr>
          <w:b/>
          <w:iCs/>
        </w:rPr>
        <w:t xml:space="preserve">MODFLOW 6 </w:t>
      </w:r>
      <w:r w:rsidRPr="00FF7B38">
        <w:rPr>
          <w:iCs/>
        </w:rPr>
        <w:t xml:space="preserve">to bring up the </w:t>
      </w:r>
      <w:r w:rsidRPr="00FF7B38">
        <w:rPr>
          <w:i/>
          <w:iCs/>
        </w:rPr>
        <w:t>New MODFLOW 6 Simulation</w:t>
      </w:r>
      <w:r w:rsidRPr="00FF7B38">
        <w:rPr>
          <w:iCs/>
        </w:rPr>
        <w:t xml:space="preserve"> dialog</w:t>
      </w:r>
      <w:r>
        <w:t>.</w:t>
      </w:r>
    </w:p>
    <w:p w14:paraId="5B5FA634" w14:textId="77777777" w:rsidR="00FF7B38" w:rsidRDefault="00FF7B38" w:rsidP="00FF7B38">
      <w:pPr>
        <w:pStyle w:val="CNList"/>
        <w:numPr>
          <w:ilvl w:val="0"/>
          <w:numId w:val="3"/>
        </w:numPr>
        <w:spacing w:before="60" w:after="120"/>
      </w:pPr>
      <w:r>
        <w:t xml:space="preserve">For the </w:t>
      </w:r>
      <w:r w:rsidRPr="004E22BC">
        <w:rPr>
          <w:i/>
        </w:rPr>
        <w:t>Simulation name</w:t>
      </w:r>
      <w:r>
        <w:t xml:space="preserve"> enter “Easttex”.</w:t>
      </w:r>
    </w:p>
    <w:p w14:paraId="7F780037" w14:textId="77777777" w:rsidR="00FF7B38" w:rsidRDefault="00FF7B38" w:rsidP="00FF7B38">
      <w:pPr>
        <w:pStyle w:val="CNList"/>
        <w:numPr>
          <w:ilvl w:val="0"/>
          <w:numId w:val="3"/>
        </w:numPr>
        <w:spacing w:before="60" w:after="120"/>
      </w:pPr>
      <w:r>
        <w:t xml:space="preserve">In the </w:t>
      </w:r>
      <w:r w:rsidRPr="003E1A21">
        <w:rPr>
          <w:i/>
        </w:rPr>
        <w:t>Select UGrid</w:t>
      </w:r>
      <w:r>
        <w:t xml:space="preserve"> section, make sure the box next to “</w:t>
      </w:r>
      <w:r>
        <w:rPr>
          <w:noProof/>
        </w:rPr>
        <w:drawing>
          <wp:inline distT="0" distB="0" distL="0" distR="0" wp14:anchorId="02D740F3" wp14:editId="16E34913">
            <wp:extent cx="142240" cy="142240"/>
            <wp:effectExtent l="0" t="0" r="0" b="0"/>
            <wp:docPr id="123" name="Picture 123" descr="File:UGrid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ile:UGrid Module Ic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t xml:space="preserve"> ugrid” is checked.</w:t>
      </w:r>
    </w:p>
    <w:p w14:paraId="39AD35CB" w14:textId="77777777" w:rsidR="00FF7B38" w:rsidRDefault="00FF7B38" w:rsidP="00FF7B38">
      <w:pPr>
        <w:pStyle w:val="BodyText"/>
      </w:pPr>
      <w:r>
        <w:t xml:space="preserve">Now select the packages. The input to </w:t>
      </w:r>
      <w:r w:rsidRPr="003E1A21">
        <w:rPr>
          <w:rStyle w:val="Highlight"/>
          <w:i w:val="0"/>
          <w:iCs/>
        </w:rPr>
        <w:t>MODFLOW</w:t>
      </w:r>
      <w:r w:rsidRPr="003E1A21">
        <w:rPr>
          <w:i/>
        </w:rPr>
        <w:t xml:space="preserve"> </w:t>
      </w:r>
      <w:r w:rsidRPr="003E1A21">
        <w:t xml:space="preserve">6 </w:t>
      </w:r>
      <w:r>
        <w:t>is subdivided into packages. Packages can be selected when setting up the simulation. If needed, packages can also be added to the simulation later. For now, select the following packages:</w:t>
      </w:r>
    </w:p>
    <w:p w14:paraId="44F5714E" w14:textId="77777777" w:rsidR="00FF7B38" w:rsidRDefault="00FF7B38" w:rsidP="00FF7B38">
      <w:pPr>
        <w:pStyle w:val="CNList"/>
        <w:numPr>
          <w:ilvl w:val="0"/>
          <w:numId w:val="3"/>
        </w:numPr>
        <w:spacing w:before="60" w:after="120"/>
      </w:pPr>
      <w:r>
        <w:t xml:space="preserve">In the </w:t>
      </w:r>
      <w:r>
        <w:rPr>
          <w:i/>
        </w:rPr>
        <w:t>GWF – Groundwater Flow Model</w:t>
      </w:r>
      <w:r>
        <w:t xml:space="preserve"> section, select the following:</w:t>
      </w:r>
    </w:p>
    <w:p w14:paraId="17089EE5" w14:textId="77777777" w:rsidR="00FF7B38" w:rsidRPr="00574BA7" w:rsidRDefault="00FF7B38" w:rsidP="00ED2BBB">
      <w:pPr>
        <w:pStyle w:val="CNList"/>
        <w:numPr>
          <w:ilvl w:val="0"/>
          <w:numId w:val="17"/>
        </w:numPr>
        <w:spacing w:before="60" w:after="120"/>
        <w:rPr>
          <w:i/>
        </w:rPr>
      </w:pPr>
      <w:r w:rsidRPr="00574BA7">
        <w:rPr>
          <w:i/>
        </w:rPr>
        <w:t>DRN – Drain</w:t>
      </w:r>
    </w:p>
    <w:p w14:paraId="40C47DB3" w14:textId="77777777" w:rsidR="00FF7B38" w:rsidRPr="00574BA7" w:rsidRDefault="00FF7B38" w:rsidP="00ED2BBB">
      <w:pPr>
        <w:pStyle w:val="CNList"/>
        <w:numPr>
          <w:ilvl w:val="0"/>
          <w:numId w:val="17"/>
        </w:numPr>
        <w:spacing w:before="60" w:after="120"/>
        <w:rPr>
          <w:i/>
        </w:rPr>
      </w:pPr>
      <w:r w:rsidRPr="00574BA7">
        <w:rPr>
          <w:i/>
        </w:rPr>
        <w:t xml:space="preserve">GHB – General Head Boundary </w:t>
      </w:r>
    </w:p>
    <w:p w14:paraId="4D1712F2" w14:textId="77777777" w:rsidR="00FF7B38" w:rsidRDefault="00FF7B38" w:rsidP="00ED2BBB">
      <w:pPr>
        <w:pStyle w:val="CNList"/>
        <w:numPr>
          <w:ilvl w:val="0"/>
          <w:numId w:val="17"/>
        </w:numPr>
        <w:spacing w:before="60" w:after="120"/>
      </w:pPr>
      <w:r w:rsidRPr="00574BA7">
        <w:rPr>
          <w:i/>
        </w:rPr>
        <w:t>RCH – Recharge</w:t>
      </w:r>
    </w:p>
    <w:p w14:paraId="093E9C5E" w14:textId="77777777" w:rsidR="00FF7B38" w:rsidRDefault="00FF7B38" w:rsidP="00ED2BBB">
      <w:pPr>
        <w:pStyle w:val="CNList"/>
        <w:numPr>
          <w:ilvl w:val="0"/>
          <w:numId w:val="17"/>
        </w:numPr>
        <w:spacing w:before="60" w:after="120"/>
      </w:pPr>
      <w:r w:rsidRPr="00574BA7">
        <w:rPr>
          <w:i/>
        </w:rPr>
        <w:t>WEL – Well</w:t>
      </w:r>
      <w:r>
        <w:t xml:space="preserve"> </w:t>
      </w:r>
    </w:p>
    <w:p w14:paraId="42017C71" w14:textId="77777777" w:rsidR="00FF7B38" w:rsidRDefault="00FF7B38" w:rsidP="00FF7B38">
      <w:pPr>
        <w:pStyle w:val="CNList"/>
        <w:numPr>
          <w:ilvl w:val="0"/>
          <w:numId w:val="3"/>
        </w:numPr>
        <w:spacing w:before="60" w:after="120"/>
      </w:pPr>
      <w:r>
        <w:t>Click</w:t>
      </w:r>
      <w:r w:rsidRPr="00AF3EB8">
        <w:t xml:space="preserve"> </w:t>
      </w:r>
      <w:r w:rsidRPr="00190E66">
        <w:rPr>
          <w:rStyle w:val="Highlight"/>
          <w:b/>
          <w:i w:val="0"/>
        </w:rPr>
        <w:t>OK</w:t>
      </w:r>
      <w:r w:rsidRPr="00AF3EB8">
        <w:t xml:space="preserve"> to exit the</w:t>
      </w:r>
      <w:r>
        <w:t xml:space="preserve"> </w:t>
      </w:r>
      <w:r w:rsidRPr="007F3AFC">
        <w:rPr>
          <w:i/>
        </w:rPr>
        <w:t xml:space="preserve">New </w:t>
      </w:r>
      <w:r w:rsidRPr="00655007">
        <w:rPr>
          <w:i/>
        </w:rPr>
        <w:t>MODFLOW</w:t>
      </w:r>
      <w:r>
        <w:rPr>
          <w:i/>
        </w:rPr>
        <w:t xml:space="preserve"> 6 Simulation</w:t>
      </w:r>
      <w:r w:rsidRPr="00655007">
        <w:rPr>
          <w:i/>
        </w:rPr>
        <w:t xml:space="preserve"> </w:t>
      </w:r>
      <w:r>
        <w:t>dialog.</w:t>
      </w:r>
    </w:p>
    <w:p w14:paraId="4E0FE107" w14:textId="77777777" w:rsidR="00FF7B38" w:rsidRDefault="00FF7B38" w:rsidP="00FF7B38">
      <w:pPr>
        <w:pStyle w:val="BodyText"/>
      </w:pPr>
      <w:r>
        <w:t>A new simulation (“</w:t>
      </w:r>
      <w:r>
        <w:rPr>
          <w:noProof/>
        </w:rPr>
        <w:drawing>
          <wp:inline distT="0" distB="0" distL="0" distR="0" wp14:anchorId="28772A7C" wp14:editId="7EA59396">
            <wp:extent cx="142240" cy="130810"/>
            <wp:effectExtent l="0" t="0" r="0" b="2540"/>
            <wp:docPr id="122" name="Picture 122"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File:MODFLOW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Easttex”) will appear in the Project Explorer. Also in the Project Explorer, the different packages are listed under the simulation (expanding the “</w:t>
      </w:r>
      <w:r w:rsidR="0005000F">
        <w:rPr>
          <w:noProof/>
        </w:rPr>
        <w:drawing>
          <wp:inline distT="0" distB="0" distL="0" distR="0" wp14:anchorId="311BD8B4" wp14:editId="14554AEF">
            <wp:extent cx="152400" cy="152400"/>
            <wp:effectExtent l="0" t="0" r="0" b="0"/>
            <wp:docPr id="1" name="Picture 1" descr="File:MF6 GWF 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MF6 GWF Mode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flow” package may be necessary to see all the packages). Along with the optional packages that were selected, the standard TDIS, IMS, DISV, IC, NPF, and OC packages are listed. These are the default names given by GMS. The names of the packages can be changed if desired.</w:t>
      </w:r>
    </w:p>
    <w:p w14:paraId="5238AB8C" w14:textId="77777777" w:rsidR="00FF7B38" w:rsidRPr="00967DDB" w:rsidRDefault="00FF7B38" w:rsidP="00FF7B38">
      <w:pPr>
        <w:pStyle w:val="Heading1"/>
        <w:spacing w:after="0"/>
      </w:pPr>
      <w:bookmarkStart w:id="74" w:name="_Toc75872574"/>
      <w:bookmarkStart w:id="75" w:name="_Toc110335430"/>
      <w:bookmarkStart w:id="76" w:name="_Toc361455742"/>
      <w:r>
        <w:t>Mapping from Coverages</w:t>
      </w:r>
      <w:bookmarkEnd w:id="74"/>
      <w:bookmarkEnd w:id="75"/>
    </w:p>
    <w:bookmarkEnd w:id="76"/>
    <w:p w14:paraId="631A0A2D" w14:textId="77777777" w:rsidR="00FF7B38" w:rsidRDefault="00FF7B38" w:rsidP="00FF7B38">
      <w:pPr>
        <w:pStyle w:val="BodyText"/>
      </w:pPr>
      <w:r>
        <w:t xml:space="preserve">The next process is to map the coverages over to MODFLOW 6. Unlike with other versions of MODFLOW, MODFLOW 6 does not use the </w:t>
      </w:r>
      <w:r w:rsidRPr="004E22BC">
        <w:rPr>
          <w:b/>
        </w:rPr>
        <w:t>Map → MODFLOW</w:t>
      </w:r>
      <w:r>
        <w:t xml:space="preserve"> command. Instead, the </w:t>
      </w:r>
      <w:r w:rsidRPr="004E22BC">
        <w:rPr>
          <w:b/>
        </w:rPr>
        <w:t>Map from Coverage</w:t>
      </w:r>
      <w:r>
        <w:t xml:space="preserve"> command will be used.</w:t>
      </w:r>
    </w:p>
    <w:p w14:paraId="790544E6" w14:textId="77777777" w:rsidR="00FF7B38" w:rsidRDefault="00FF7B38" w:rsidP="00FF7B38">
      <w:pPr>
        <w:pStyle w:val="Heading2"/>
        <w:tabs>
          <w:tab w:val="clear" w:pos="1440"/>
          <w:tab w:val="left" w:pos="1728"/>
        </w:tabs>
        <w:spacing w:after="0"/>
        <w:ind w:left="1728"/>
      </w:pPr>
      <w:bookmarkStart w:id="77" w:name="_Toc75872575"/>
      <w:bookmarkStart w:id="78" w:name="_Toc110335431"/>
      <w:r>
        <w:lastRenderedPageBreak/>
        <w:t>Mapping the Drain Package</w:t>
      </w:r>
      <w:bookmarkEnd w:id="77"/>
      <w:bookmarkEnd w:id="78"/>
      <w:r>
        <w:t xml:space="preserve"> </w:t>
      </w:r>
    </w:p>
    <w:p w14:paraId="5A31229D" w14:textId="77777777" w:rsidR="00FF7B38" w:rsidRDefault="00FF7B38" w:rsidP="00FF7B38">
      <w:pPr>
        <w:pStyle w:val="BodyText"/>
      </w:pPr>
      <w:r>
        <w:t xml:space="preserve">To see how the new </w:t>
      </w:r>
      <w:r w:rsidRPr="004E22BC">
        <w:rPr>
          <w:b/>
        </w:rPr>
        <w:t xml:space="preserve">Map </w:t>
      </w:r>
      <w:r>
        <w:rPr>
          <w:b/>
        </w:rPr>
        <w:t>from Coverage</w:t>
      </w:r>
      <w:r>
        <w:t xml:space="preserve"> command works, do the following:</w:t>
      </w:r>
    </w:p>
    <w:p w14:paraId="2A09D301" w14:textId="77777777" w:rsidR="00FF7B38" w:rsidRDefault="00FF7B38" w:rsidP="00ED2BBB">
      <w:pPr>
        <w:numPr>
          <w:ilvl w:val="0"/>
          <w:numId w:val="11"/>
        </w:numPr>
        <w:spacing w:before="60" w:after="120"/>
      </w:pPr>
      <w:r>
        <w:t>In the Project Explorer, double-click on “</w:t>
      </w:r>
      <w:r>
        <w:rPr>
          <w:noProof/>
        </w:rPr>
        <w:drawing>
          <wp:inline distT="0" distB="0" distL="0" distR="0" wp14:anchorId="272868A0" wp14:editId="544285A2">
            <wp:extent cx="154305" cy="154305"/>
            <wp:effectExtent l="0" t="0" r="0" b="0"/>
            <wp:docPr id="121" name="Picture 121"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DRN” to open the </w:t>
      </w:r>
      <w:r w:rsidRPr="005B7017">
        <w:rPr>
          <w:i/>
        </w:rPr>
        <w:t>Drain (DRN) Package</w:t>
      </w:r>
      <w:r>
        <w:t xml:space="preserve"> dialog.</w:t>
      </w:r>
    </w:p>
    <w:p w14:paraId="55F08B67" w14:textId="77777777" w:rsidR="00FF7B38" w:rsidRDefault="00FF7B38" w:rsidP="00FF7B38">
      <w:r>
        <w:t>Notice that no drain values have been entered into the DRN package. The drain values need to be applied from the drain coverage. To do this:</w:t>
      </w:r>
    </w:p>
    <w:p w14:paraId="0820D78C" w14:textId="77777777" w:rsidR="00FF7B38" w:rsidRDefault="00FF7B38" w:rsidP="00ED2BBB">
      <w:pPr>
        <w:numPr>
          <w:ilvl w:val="0"/>
          <w:numId w:val="11"/>
        </w:numPr>
        <w:spacing w:before="60" w:after="120"/>
      </w:pPr>
      <w:r>
        <w:t xml:space="preserve">Click </w:t>
      </w:r>
      <w:r w:rsidRPr="001357DC">
        <w:rPr>
          <w:b/>
        </w:rPr>
        <w:t xml:space="preserve">OK </w:t>
      </w:r>
      <w:r>
        <w:t xml:space="preserve">to close the </w:t>
      </w:r>
      <w:r w:rsidRPr="001357DC">
        <w:rPr>
          <w:i/>
        </w:rPr>
        <w:t>Drain (DRN) Package</w:t>
      </w:r>
      <w:r>
        <w:t xml:space="preserve"> dialog.</w:t>
      </w:r>
    </w:p>
    <w:p w14:paraId="6EF9C343" w14:textId="77777777" w:rsidR="00FF7B38" w:rsidRDefault="00FF7B38" w:rsidP="00ED2BBB">
      <w:pPr>
        <w:numPr>
          <w:ilvl w:val="0"/>
          <w:numId w:val="11"/>
        </w:numPr>
        <w:spacing w:before="60" w:after="120"/>
      </w:pPr>
      <w:r>
        <w:t>Right-click on “</w:t>
      </w:r>
      <w:r>
        <w:rPr>
          <w:noProof/>
        </w:rPr>
        <w:drawing>
          <wp:inline distT="0" distB="0" distL="0" distR="0" wp14:anchorId="170D8AF2" wp14:editId="7D981963">
            <wp:extent cx="154305" cy="154305"/>
            <wp:effectExtent l="0" t="0" r="0" b="0"/>
            <wp:docPr id="120" name="Picture 120"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DRN” and select </w:t>
      </w:r>
      <w:r w:rsidRPr="005B7017">
        <w:rPr>
          <w:b/>
        </w:rPr>
        <w:t>Map from Covera</w:t>
      </w:r>
      <w:r w:rsidRPr="005C3561">
        <w:rPr>
          <w:b/>
        </w:rPr>
        <w:t>g</w:t>
      </w:r>
      <w:r w:rsidRPr="00E92206">
        <w:rPr>
          <w:b/>
        </w:rPr>
        <w:t>e</w:t>
      </w:r>
      <w:r w:rsidRPr="00C84B2D">
        <w:rPr>
          <w:b/>
        </w:rPr>
        <w:t>…</w:t>
      </w:r>
      <w:r>
        <w:t xml:space="preserve"> to bring up the </w:t>
      </w:r>
      <w:r w:rsidRPr="00D57A8C">
        <w:rPr>
          <w:i/>
        </w:rPr>
        <w:t>Select Coverage</w:t>
      </w:r>
      <w:r>
        <w:t xml:space="preserve"> dialog.</w:t>
      </w:r>
    </w:p>
    <w:p w14:paraId="7EC4E463" w14:textId="77777777" w:rsidR="00FF7B38" w:rsidRDefault="00FF7B38" w:rsidP="00ED2BBB">
      <w:pPr>
        <w:numPr>
          <w:ilvl w:val="0"/>
          <w:numId w:val="11"/>
        </w:numPr>
        <w:spacing w:before="60" w:after="120"/>
      </w:pPr>
      <w:r>
        <w:t>Select the “</w:t>
      </w:r>
      <w:r>
        <w:rPr>
          <w:noProof/>
        </w:rPr>
        <w:drawing>
          <wp:inline distT="0" distB="0" distL="0" distR="0" wp14:anchorId="4F12E300" wp14:editId="229B508B">
            <wp:extent cx="154305" cy="130810"/>
            <wp:effectExtent l="0" t="0" r="0" b="2540"/>
            <wp:docPr id="119" name="Picture 11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Drains” coverage.</w:t>
      </w:r>
    </w:p>
    <w:p w14:paraId="627A9E54" w14:textId="77777777" w:rsidR="00FF7B38" w:rsidRDefault="00FF7B38" w:rsidP="00ED2BBB">
      <w:pPr>
        <w:numPr>
          <w:ilvl w:val="0"/>
          <w:numId w:val="11"/>
        </w:numPr>
        <w:spacing w:before="60" w:after="120"/>
      </w:pPr>
      <w:r>
        <w:t xml:space="preserve">Click </w:t>
      </w:r>
      <w:r w:rsidRPr="00D57A8C">
        <w:rPr>
          <w:b/>
        </w:rPr>
        <w:t>OK</w:t>
      </w:r>
      <w:r>
        <w:t xml:space="preserve"> to close the </w:t>
      </w:r>
      <w:r w:rsidRPr="00D57A8C">
        <w:rPr>
          <w:i/>
        </w:rPr>
        <w:t>Select Coverage</w:t>
      </w:r>
      <w:r>
        <w:t xml:space="preserve"> dialog and bring up the </w:t>
      </w:r>
      <w:r w:rsidRPr="00D57A8C">
        <w:rPr>
          <w:i/>
        </w:rPr>
        <w:t xml:space="preserve">Map </w:t>
      </w:r>
      <w:r>
        <w:rPr>
          <w:i/>
        </w:rPr>
        <w:t>from</w:t>
      </w:r>
      <w:r w:rsidRPr="00D57A8C">
        <w:rPr>
          <w:i/>
        </w:rPr>
        <w:t xml:space="preserve"> Coverage</w:t>
      </w:r>
      <w:r>
        <w:t xml:space="preserve"> dialog.</w:t>
      </w:r>
    </w:p>
    <w:p w14:paraId="1518D9CE" w14:textId="77777777" w:rsidR="00FF7B38" w:rsidRDefault="00FF7B38" w:rsidP="00ED2BBB">
      <w:pPr>
        <w:numPr>
          <w:ilvl w:val="0"/>
          <w:numId w:val="11"/>
        </w:numPr>
        <w:spacing w:before="60" w:after="120"/>
      </w:pPr>
      <w:r>
        <w:t xml:space="preserve">When the mapping process is complete, click </w:t>
      </w:r>
      <w:r w:rsidRPr="00D57A8C">
        <w:rPr>
          <w:b/>
        </w:rPr>
        <w:t>OK</w:t>
      </w:r>
      <w:r>
        <w:t xml:space="preserve"> to close the </w:t>
      </w:r>
      <w:r w:rsidRPr="00D57A8C">
        <w:rPr>
          <w:i/>
        </w:rPr>
        <w:t xml:space="preserve">Map </w:t>
      </w:r>
      <w:r>
        <w:rPr>
          <w:i/>
        </w:rPr>
        <w:t>from</w:t>
      </w:r>
      <w:r w:rsidRPr="00D57A8C">
        <w:rPr>
          <w:i/>
        </w:rPr>
        <w:t xml:space="preserve"> Coverage</w:t>
      </w:r>
      <w:r>
        <w:t xml:space="preserve"> dialog.</w:t>
      </w:r>
    </w:p>
    <w:p w14:paraId="75686CC7" w14:textId="77777777" w:rsidR="00FF7B38" w:rsidRDefault="00FF7B38" w:rsidP="00FF7B38">
      <w:pPr>
        <w:pStyle w:val="BodyText"/>
      </w:pPr>
      <w:r>
        <w:t xml:space="preserve">The Graphics Window should appear similar to </w:t>
      </w:r>
      <w:r>
        <w:fldChar w:fldCharType="begin"/>
      </w:r>
      <w:r>
        <w:instrText xml:space="preserve"> REF _Ref60750571 \h </w:instrText>
      </w:r>
      <w:r>
        <w:fldChar w:fldCharType="separate"/>
      </w:r>
      <w:r w:rsidR="00942BD1">
        <w:t xml:space="preserve">Figure </w:t>
      </w:r>
      <w:r w:rsidR="00942BD1">
        <w:rPr>
          <w:noProof/>
        </w:rPr>
        <w:t>4</w:t>
      </w:r>
      <w:r>
        <w:fldChar w:fldCharType="end"/>
      </w:r>
      <w:r>
        <w:t>. The drain values have now been mapped over to the UGrid and added to the drain package.</w:t>
      </w:r>
    </w:p>
    <w:p w14:paraId="4222104B" w14:textId="77777777" w:rsidR="00FF7B38" w:rsidRDefault="00FF7B38" w:rsidP="00FF7B38">
      <w:pPr>
        <w:pStyle w:val="BodyText"/>
      </w:pPr>
      <w:r>
        <w:rPr>
          <w:noProof/>
        </w:rPr>
        <w:drawing>
          <wp:inline distT="0" distB="0" distL="0" distR="0" wp14:anchorId="3B6D9A4C" wp14:editId="76C5191E">
            <wp:extent cx="4203700" cy="2066290"/>
            <wp:effectExtent l="19050" t="19050" r="25400" b="1016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2066290"/>
                    </a:xfrm>
                    <a:prstGeom prst="rect">
                      <a:avLst/>
                    </a:prstGeom>
                    <a:noFill/>
                    <a:ln w="6350" cmpd="sng">
                      <a:solidFill>
                        <a:srgbClr val="000000"/>
                      </a:solidFill>
                      <a:miter lim="800000"/>
                      <a:headEnd/>
                      <a:tailEnd/>
                    </a:ln>
                    <a:effectLst/>
                  </pic:spPr>
                </pic:pic>
              </a:graphicData>
            </a:graphic>
          </wp:inline>
        </w:drawing>
      </w:r>
    </w:p>
    <w:p w14:paraId="2FD7ECC8" w14:textId="77777777" w:rsidR="00FF7B38" w:rsidRDefault="00FF7B38" w:rsidP="00FF7B38">
      <w:pPr>
        <w:pStyle w:val="Caption"/>
      </w:pPr>
      <w:bookmarkStart w:id="79" w:name="_Ref60750571"/>
      <w:r>
        <w:t xml:space="preserve">Figure </w:t>
      </w:r>
      <w:fldSimple w:instr=" SEQ Figure \* ARABIC ">
        <w:r w:rsidR="00942BD1">
          <w:rPr>
            <w:noProof/>
          </w:rPr>
          <w:t>4</w:t>
        </w:r>
      </w:fldSimple>
      <w:bookmarkEnd w:id="79"/>
      <w:r>
        <w:t xml:space="preserve">      Drains added to model</w:t>
      </w:r>
    </w:p>
    <w:p w14:paraId="09A37ED7" w14:textId="77777777" w:rsidR="00FF7B38" w:rsidRDefault="00FF7B38" w:rsidP="00FF7B38">
      <w:pPr>
        <w:pStyle w:val="Heading2"/>
        <w:tabs>
          <w:tab w:val="clear" w:pos="1440"/>
          <w:tab w:val="left" w:pos="1728"/>
        </w:tabs>
        <w:spacing w:after="0"/>
        <w:ind w:left="1728"/>
      </w:pPr>
      <w:bookmarkStart w:id="80" w:name="_Toc75872576"/>
      <w:bookmarkStart w:id="81" w:name="_Toc110335432"/>
      <w:r>
        <w:t>Mapping the General Head Boundary</w:t>
      </w:r>
      <w:bookmarkEnd w:id="80"/>
      <w:bookmarkEnd w:id="81"/>
    </w:p>
    <w:p w14:paraId="6045AAD6" w14:textId="77777777" w:rsidR="00FF7B38" w:rsidRDefault="00FF7B38" w:rsidP="00FF7B38">
      <w:pPr>
        <w:pStyle w:val="BodyText"/>
      </w:pPr>
      <w:r>
        <w:t>The General Head Boundary (GHB) package will be used to simulate the rivers in this example. Map over the GHB package by doing the following:</w:t>
      </w:r>
    </w:p>
    <w:p w14:paraId="6BB7BE70" w14:textId="77777777" w:rsidR="00FF7B38" w:rsidRDefault="00FF7B38" w:rsidP="00ED2BBB">
      <w:pPr>
        <w:numPr>
          <w:ilvl w:val="0"/>
          <w:numId w:val="20"/>
        </w:numPr>
        <w:spacing w:before="60" w:after="120"/>
      </w:pPr>
      <w:r>
        <w:t>Right-click on “</w:t>
      </w:r>
      <w:r>
        <w:rPr>
          <w:noProof/>
        </w:rPr>
        <w:drawing>
          <wp:inline distT="0" distB="0" distL="0" distR="0" wp14:anchorId="026186FE" wp14:editId="728471BF">
            <wp:extent cx="154305" cy="154305"/>
            <wp:effectExtent l="0" t="0" r="0" b="0"/>
            <wp:docPr id="117" name="Picture 117"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GHB” and select </w:t>
      </w:r>
      <w:r w:rsidRPr="005B7017">
        <w:rPr>
          <w:b/>
        </w:rPr>
        <w:t>Map from Covera</w:t>
      </w:r>
      <w:r w:rsidRPr="00EE0CAE">
        <w:rPr>
          <w:b/>
        </w:rPr>
        <w:t>g</w:t>
      </w:r>
      <w:r w:rsidRPr="00E92206">
        <w:rPr>
          <w:b/>
        </w:rPr>
        <w:t>e</w:t>
      </w:r>
      <w:r w:rsidRPr="00C84B2D">
        <w:rPr>
          <w:b/>
        </w:rPr>
        <w:t>…</w:t>
      </w:r>
      <w:r>
        <w:t xml:space="preserve"> to bring up the </w:t>
      </w:r>
      <w:r w:rsidRPr="00D57A8C">
        <w:rPr>
          <w:i/>
        </w:rPr>
        <w:t>Select Coverage</w:t>
      </w:r>
      <w:r>
        <w:t xml:space="preserve"> dialog.</w:t>
      </w:r>
    </w:p>
    <w:p w14:paraId="0311C1B5" w14:textId="77777777" w:rsidR="00FF7B38" w:rsidRDefault="00FF7B38" w:rsidP="00ED2BBB">
      <w:pPr>
        <w:numPr>
          <w:ilvl w:val="0"/>
          <w:numId w:val="20"/>
        </w:numPr>
        <w:spacing w:before="60" w:after="120"/>
      </w:pPr>
      <w:r>
        <w:t>Select the “</w:t>
      </w:r>
      <w:r>
        <w:rPr>
          <w:noProof/>
        </w:rPr>
        <w:drawing>
          <wp:inline distT="0" distB="0" distL="0" distR="0" wp14:anchorId="5E0CA46C" wp14:editId="260CB3B4">
            <wp:extent cx="154305" cy="130810"/>
            <wp:effectExtent l="0" t="0" r="0" b="2540"/>
            <wp:docPr id="116" name="Picture 11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Rivers” coverage. </w:t>
      </w:r>
    </w:p>
    <w:p w14:paraId="5B40E956" w14:textId="77777777" w:rsidR="00FF7B38" w:rsidRDefault="00FF7B38" w:rsidP="00C84B2D">
      <w:r>
        <w:t>Although the coverage is named “Rivers” it includes only the general head boundary conditions, which are used to model the rivers.</w:t>
      </w:r>
    </w:p>
    <w:p w14:paraId="64446501" w14:textId="77777777" w:rsidR="00FF7B38" w:rsidRDefault="00FF7B38" w:rsidP="00ED2BBB">
      <w:pPr>
        <w:numPr>
          <w:ilvl w:val="0"/>
          <w:numId w:val="20"/>
        </w:numPr>
        <w:spacing w:before="60" w:after="120"/>
      </w:pPr>
      <w:r>
        <w:t xml:space="preserve">Click </w:t>
      </w:r>
      <w:r w:rsidRPr="00D57A8C">
        <w:rPr>
          <w:b/>
        </w:rPr>
        <w:t>OK</w:t>
      </w:r>
      <w:r>
        <w:t xml:space="preserve"> to close the </w:t>
      </w:r>
      <w:r w:rsidRPr="00D57A8C">
        <w:rPr>
          <w:i/>
        </w:rPr>
        <w:t>Select Coverage</w:t>
      </w:r>
      <w:r>
        <w:t xml:space="preserve"> dialog and bring up the </w:t>
      </w:r>
      <w:r w:rsidRPr="00D57A8C">
        <w:rPr>
          <w:i/>
        </w:rPr>
        <w:t xml:space="preserve">Map </w:t>
      </w:r>
      <w:r>
        <w:rPr>
          <w:i/>
        </w:rPr>
        <w:t>from</w:t>
      </w:r>
      <w:r w:rsidRPr="00D57A8C">
        <w:rPr>
          <w:i/>
        </w:rPr>
        <w:t xml:space="preserve"> Coverage</w:t>
      </w:r>
      <w:r>
        <w:t xml:space="preserve"> dialog.</w:t>
      </w:r>
    </w:p>
    <w:p w14:paraId="2EE3C343" w14:textId="77777777" w:rsidR="00FF7B38" w:rsidRDefault="00FF7B38" w:rsidP="00ED2BBB">
      <w:pPr>
        <w:numPr>
          <w:ilvl w:val="0"/>
          <w:numId w:val="20"/>
        </w:numPr>
        <w:spacing w:before="60" w:after="120"/>
      </w:pPr>
      <w:r>
        <w:t xml:space="preserve">When the mapping process is complete, click </w:t>
      </w:r>
      <w:r w:rsidRPr="00D57A8C">
        <w:rPr>
          <w:b/>
        </w:rPr>
        <w:t>OK</w:t>
      </w:r>
      <w:r>
        <w:t xml:space="preserve"> to close the </w:t>
      </w:r>
      <w:r w:rsidRPr="00D57A8C">
        <w:rPr>
          <w:i/>
        </w:rPr>
        <w:t xml:space="preserve">Map </w:t>
      </w:r>
      <w:r>
        <w:rPr>
          <w:i/>
        </w:rPr>
        <w:t>from</w:t>
      </w:r>
      <w:r w:rsidRPr="00D57A8C">
        <w:rPr>
          <w:i/>
        </w:rPr>
        <w:t xml:space="preserve"> Coverage</w:t>
      </w:r>
      <w:r>
        <w:t xml:space="preserve"> dialog.</w:t>
      </w:r>
    </w:p>
    <w:p w14:paraId="72C6AA64" w14:textId="77777777" w:rsidR="00FF7B38" w:rsidRDefault="00FF7B38" w:rsidP="00FF7B38">
      <w:pPr>
        <w:pStyle w:val="BodyText"/>
      </w:pPr>
      <w:r>
        <w:lastRenderedPageBreak/>
        <w:t xml:space="preserve">The GHB values have now been added to the UGrid causing the Graphics Window to display similar to </w:t>
      </w:r>
      <w:r>
        <w:fldChar w:fldCharType="begin"/>
      </w:r>
      <w:r>
        <w:instrText xml:space="preserve"> REF _Ref440985220 \h </w:instrText>
      </w:r>
      <w:r>
        <w:fldChar w:fldCharType="separate"/>
      </w:r>
      <w:r w:rsidR="00942BD1" w:rsidRPr="00FF7B38">
        <w:t>Figure</w:t>
      </w:r>
      <w:r w:rsidR="00942BD1">
        <w:t xml:space="preserve"> </w:t>
      </w:r>
      <w:r w:rsidR="00942BD1">
        <w:rPr>
          <w:noProof/>
        </w:rPr>
        <w:t>5</w:t>
      </w:r>
      <w:r>
        <w:fldChar w:fldCharType="end"/>
      </w:r>
      <w:r>
        <w:t>.</w:t>
      </w:r>
    </w:p>
    <w:p w14:paraId="4A83C25A" w14:textId="77777777" w:rsidR="00FF7B38" w:rsidRDefault="00FF7B38" w:rsidP="00FF7B38">
      <w:pPr>
        <w:pStyle w:val="BodyText"/>
      </w:pPr>
      <w:r>
        <w:rPr>
          <w:noProof/>
        </w:rPr>
        <w:drawing>
          <wp:inline distT="0" distB="0" distL="0" distR="0" wp14:anchorId="5056CC84" wp14:editId="2CF0D2C6">
            <wp:extent cx="4203700" cy="2078355"/>
            <wp:effectExtent l="19050" t="19050" r="25400" b="171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2078355"/>
                    </a:xfrm>
                    <a:prstGeom prst="rect">
                      <a:avLst/>
                    </a:prstGeom>
                    <a:noFill/>
                    <a:ln w="6350" cmpd="sng">
                      <a:solidFill>
                        <a:srgbClr val="000000"/>
                      </a:solidFill>
                      <a:miter lim="800000"/>
                      <a:headEnd/>
                      <a:tailEnd/>
                    </a:ln>
                    <a:effectLst/>
                  </pic:spPr>
                </pic:pic>
              </a:graphicData>
            </a:graphic>
          </wp:inline>
        </w:drawing>
      </w:r>
    </w:p>
    <w:p w14:paraId="3BC3D2A2" w14:textId="77777777" w:rsidR="00FF7B38" w:rsidRDefault="00FF7B38" w:rsidP="00FF7B38">
      <w:pPr>
        <w:pStyle w:val="Caption"/>
      </w:pPr>
      <w:bookmarkStart w:id="82" w:name="_Ref440985220"/>
      <w:r w:rsidRPr="00FF7B38">
        <w:t>Figure</w:t>
      </w:r>
      <w:r>
        <w:t xml:space="preserve"> </w:t>
      </w:r>
      <w:fldSimple w:instr=" SEQ Figure \* ARABIC ">
        <w:r w:rsidR="00942BD1">
          <w:rPr>
            <w:noProof/>
          </w:rPr>
          <w:t>5</w:t>
        </w:r>
      </w:fldSimple>
      <w:bookmarkEnd w:id="82"/>
      <w:r>
        <w:t xml:space="preserve">      General head cells added to model</w:t>
      </w:r>
    </w:p>
    <w:p w14:paraId="627465D2" w14:textId="77777777" w:rsidR="00FF7B38" w:rsidRDefault="00FF7B38" w:rsidP="00FF7B38">
      <w:pPr>
        <w:pStyle w:val="Heading2"/>
        <w:tabs>
          <w:tab w:val="clear" w:pos="1440"/>
          <w:tab w:val="left" w:pos="1728"/>
        </w:tabs>
        <w:spacing w:after="0"/>
        <w:ind w:left="1728"/>
      </w:pPr>
      <w:bookmarkStart w:id="83" w:name="_Toc75872577"/>
      <w:bookmarkStart w:id="84" w:name="_Toc110335433"/>
      <w:r>
        <w:t>Mapping the Recharge Package</w:t>
      </w:r>
      <w:bookmarkEnd w:id="83"/>
      <w:bookmarkEnd w:id="84"/>
    </w:p>
    <w:p w14:paraId="26730261" w14:textId="77777777" w:rsidR="00FF7B38" w:rsidRDefault="00FF7B38" w:rsidP="00FF7B38">
      <w:pPr>
        <w:pStyle w:val="BodyText"/>
      </w:pPr>
      <w:r>
        <w:t>For recharge that varies from cell to cell, using the conceptual model approach can save time.</w:t>
      </w:r>
    </w:p>
    <w:p w14:paraId="252F1BF5" w14:textId="77777777" w:rsidR="00FF7B38" w:rsidRDefault="00FF7B38" w:rsidP="00FF7B38">
      <w:pPr>
        <w:pStyle w:val="BodyText"/>
      </w:pPr>
      <w:r>
        <w:t>The recharge for this example is a constant value of 0.0003 m/d for the entire domain. It would be just as easy to enter the value manually on the grid as it would be to map over the value.</w:t>
      </w:r>
    </w:p>
    <w:p w14:paraId="1B503BE1" w14:textId="77777777" w:rsidR="00FF7B38" w:rsidRDefault="00FF7B38" w:rsidP="00FF7B38">
      <w:pPr>
        <w:pStyle w:val="BodyText"/>
      </w:pPr>
      <w:r>
        <w:t>For the sake of showing how to map recharge values, the conceptual model approach will still be used.</w:t>
      </w:r>
    </w:p>
    <w:p w14:paraId="7015F137" w14:textId="77777777" w:rsidR="00FF7B38" w:rsidRDefault="00FF7B38" w:rsidP="00ED2BBB">
      <w:pPr>
        <w:numPr>
          <w:ilvl w:val="0"/>
          <w:numId w:val="21"/>
        </w:numPr>
        <w:spacing w:before="60" w:after="120"/>
      </w:pPr>
      <w:r>
        <w:t>Right-click on “</w:t>
      </w:r>
      <w:r>
        <w:rPr>
          <w:noProof/>
        </w:rPr>
        <w:drawing>
          <wp:inline distT="0" distB="0" distL="0" distR="0" wp14:anchorId="2DD2C235" wp14:editId="097141A6">
            <wp:extent cx="154305" cy="154305"/>
            <wp:effectExtent l="0" t="0" r="0" b="0"/>
            <wp:docPr id="114" name="Picture 114"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RCH” and select </w:t>
      </w:r>
      <w:r w:rsidRPr="005B7017">
        <w:rPr>
          <w:b/>
        </w:rPr>
        <w:t>Map from Covera</w:t>
      </w:r>
      <w:r w:rsidRPr="00A0474D">
        <w:rPr>
          <w:b/>
        </w:rPr>
        <w:t>g</w:t>
      </w:r>
      <w:r w:rsidRPr="00E92206">
        <w:rPr>
          <w:b/>
        </w:rPr>
        <w:t>e</w:t>
      </w:r>
      <w:r>
        <w:t xml:space="preserve">… to bring up the </w:t>
      </w:r>
      <w:r w:rsidRPr="00D57A8C">
        <w:rPr>
          <w:i/>
        </w:rPr>
        <w:t>Select Coverage</w:t>
      </w:r>
      <w:r>
        <w:t xml:space="preserve"> dialog.</w:t>
      </w:r>
    </w:p>
    <w:p w14:paraId="14D3B9F4" w14:textId="77777777" w:rsidR="00FF7B38" w:rsidRDefault="00FF7B38" w:rsidP="00ED2BBB">
      <w:pPr>
        <w:numPr>
          <w:ilvl w:val="0"/>
          <w:numId w:val="21"/>
        </w:numPr>
        <w:spacing w:before="60" w:after="120"/>
      </w:pPr>
      <w:r>
        <w:t>Select the “</w:t>
      </w:r>
      <w:r>
        <w:rPr>
          <w:noProof/>
        </w:rPr>
        <w:drawing>
          <wp:inline distT="0" distB="0" distL="0" distR="0" wp14:anchorId="58F04157" wp14:editId="14077DC0">
            <wp:extent cx="154305" cy="130810"/>
            <wp:effectExtent l="0" t="0" r="0" b="2540"/>
            <wp:docPr id="113" name="Picture 11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Recharge” coverage.</w:t>
      </w:r>
    </w:p>
    <w:p w14:paraId="19917992" w14:textId="77777777" w:rsidR="00FF7B38" w:rsidRDefault="00FF7B38" w:rsidP="00ED2BBB">
      <w:pPr>
        <w:numPr>
          <w:ilvl w:val="0"/>
          <w:numId w:val="21"/>
        </w:numPr>
        <w:spacing w:before="60" w:after="120"/>
      </w:pPr>
      <w:r>
        <w:t xml:space="preserve">Click </w:t>
      </w:r>
      <w:r w:rsidRPr="00DD3C18">
        <w:rPr>
          <w:b/>
        </w:rPr>
        <w:t>OK</w:t>
      </w:r>
      <w:r>
        <w:t xml:space="preserve"> to close the </w:t>
      </w:r>
      <w:r w:rsidRPr="00DD3C18">
        <w:rPr>
          <w:i/>
        </w:rPr>
        <w:t>Select Coverage</w:t>
      </w:r>
      <w:r>
        <w:t xml:space="preserve"> dialog and bring up the </w:t>
      </w:r>
      <w:r w:rsidRPr="00DD3C18">
        <w:rPr>
          <w:i/>
        </w:rPr>
        <w:t xml:space="preserve">Map </w:t>
      </w:r>
      <w:r>
        <w:rPr>
          <w:i/>
        </w:rPr>
        <w:t>from</w:t>
      </w:r>
      <w:r w:rsidRPr="00DD3C18">
        <w:rPr>
          <w:i/>
        </w:rPr>
        <w:t xml:space="preserve"> Coverage</w:t>
      </w:r>
      <w:r>
        <w:t xml:space="preserve"> dialog.</w:t>
      </w:r>
    </w:p>
    <w:p w14:paraId="7CF184CA" w14:textId="77777777" w:rsidR="00FF7B38" w:rsidRDefault="00FF7B38" w:rsidP="00ED2BBB">
      <w:pPr>
        <w:numPr>
          <w:ilvl w:val="0"/>
          <w:numId w:val="21"/>
        </w:numPr>
        <w:spacing w:before="60" w:after="120"/>
      </w:pPr>
      <w:r>
        <w:t xml:space="preserve">When the mapping process is complete, click </w:t>
      </w:r>
      <w:r w:rsidRPr="00DD3C18">
        <w:rPr>
          <w:b/>
        </w:rPr>
        <w:t>OK</w:t>
      </w:r>
      <w:r>
        <w:t xml:space="preserve"> to close the </w:t>
      </w:r>
      <w:r w:rsidRPr="00DD3C18">
        <w:rPr>
          <w:i/>
        </w:rPr>
        <w:t xml:space="preserve">Map </w:t>
      </w:r>
      <w:r>
        <w:rPr>
          <w:i/>
        </w:rPr>
        <w:t>from</w:t>
      </w:r>
      <w:r w:rsidRPr="00DD3C18">
        <w:rPr>
          <w:i/>
        </w:rPr>
        <w:t xml:space="preserve"> Coverage</w:t>
      </w:r>
      <w:r>
        <w:t xml:space="preserve"> dialog.</w:t>
      </w:r>
    </w:p>
    <w:p w14:paraId="588046C5" w14:textId="77777777" w:rsidR="00FF7B38" w:rsidRDefault="00FF7B38" w:rsidP="00FF7B38">
      <w:r>
        <w:t>The recharge value has been added to the MODFLOW 6 simulation.</w:t>
      </w:r>
    </w:p>
    <w:p w14:paraId="4C27EA7A" w14:textId="77777777" w:rsidR="00FF7B38" w:rsidRDefault="00FF7B38" w:rsidP="00FF7B38">
      <w:pPr>
        <w:pStyle w:val="Heading2"/>
        <w:tabs>
          <w:tab w:val="clear" w:pos="1440"/>
          <w:tab w:val="left" w:pos="1728"/>
        </w:tabs>
        <w:spacing w:after="0"/>
        <w:ind w:left="1728"/>
      </w:pPr>
      <w:bookmarkStart w:id="85" w:name="_Toc75872578"/>
      <w:bookmarkStart w:id="86" w:name="_Toc110335434"/>
      <w:r>
        <w:t>Mapping the Wells</w:t>
      </w:r>
      <w:bookmarkEnd w:id="85"/>
      <w:bookmarkEnd w:id="86"/>
    </w:p>
    <w:p w14:paraId="325B2E47" w14:textId="77777777" w:rsidR="00FF7B38" w:rsidRDefault="00FF7B38" w:rsidP="00FF7B38">
      <w:pPr>
        <w:pStyle w:val="BodyText"/>
      </w:pPr>
      <w:r>
        <w:t>Now add the wells by doing the following:</w:t>
      </w:r>
    </w:p>
    <w:p w14:paraId="6F0B191B" w14:textId="77777777" w:rsidR="00FF7B38" w:rsidRDefault="00FF7B38" w:rsidP="00ED2BBB">
      <w:pPr>
        <w:numPr>
          <w:ilvl w:val="0"/>
          <w:numId w:val="22"/>
        </w:numPr>
        <w:spacing w:before="60" w:after="120"/>
      </w:pPr>
      <w:r>
        <w:t>Right-click on “</w:t>
      </w:r>
      <w:r>
        <w:rPr>
          <w:noProof/>
        </w:rPr>
        <w:drawing>
          <wp:inline distT="0" distB="0" distL="0" distR="0" wp14:anchorId="7E6FEBBD" wp14:editId="26B3AC52">
            <wp:extent cx="154305" cy="154305"/>
            <wp:effectExtent l="0" t="0" r="0" b="0"/>
            <wp:docPr id="112" name="Picture 112"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WEL” and select </w:t>
      </w:r>
      <w:r w:rsidRPr="005B7017">
        <w:rPr>
          <w:b/>
        </w:rPr>
        <w:t>Map from Covera</w:t>
      </w:r>
      <w:r w:rsidRPr="006D59D1">
        <w:rPr>
          <w:b/>
        </w:rPr>
        <w:t>g</w:t>
      </w:r>
      <w:r w:rsidRPr="00E92206">
        <w:rPr>
          <w:b/>
        </w:rPr>
        <w:t>e</w:t>
      </w:r>
      <w:r>
        <w:t xml:space="preserve">… to bring up the </w:t>
      </w:r>
      <w:r w:rsidRPr="00D57A8C">
        <w:rPr>
          <w:i/>
        </w:rPr>
        <w:t>Select Coverage</w:t>
      </w:r>
      <w:r>
        <w:t xml:space="preserve"> dialog.</w:t>
      </w:r>
    </w:p>
    <w:p w14:paraId="17CF0D4F" w14:textId="77777777" w:rsidR="00FF7B38" w:rsidRDefault="00FF7B38" w:rsidP="00ED2BBB">
      <w:pPr>
        <w:numPr>
          <w:ilvl w:val="0"/>
          <w:numId w:val="22"/>
        </w:numPr>
        <w:spacing w:before="60" w:after="120"/>
      </w:pPr>
      <w:r>
        <w:t>Select the “</w:t>
      </w:r>
      <w:r>
        <w:rPr>
          <w:noProof/>
        </w:rPr>
        <w:drawing>
          <wp:inline distT="0" distB="0" distL="0" distR="0" wp14:anchorId="55E6869A" wp14:editId="07C6A05C">
            <wp:extent cx="154305" cy="130810"/>
            <wp:effectExtent l="0" t="0" r="0" b="2540"/>
            <wp:docPr id="111" name="Picture 11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Wells” coverage.</w:t>
      </w:r>
    </w:p>
    <w:p w14:paraId="7D3E43C5" w14:textId="77777777" w:rsidR="00FF7B38" w:rsidRDefault="00FF7B38" w:rsidP="00ED2BBB">
      <w:pPr>
        <w:numPr>
          <w:ilvl w:val="0"/>
          <w:numId w:val="22"/>
        </w:numPr>
        <w:spacing w:before="60" w:after="120"/>
      </w:pPr>
      <w:r>
        <w:t xml:space="preserve">Click </w:t>
      </w:r>
      <w:r w:rsidRPr="00DD3C18">
        <w:rPr>
          <w:b/>
        </w:rPr>
        <w:t>OK</w:t>
      </w:r>
      <w:r>
        <w:t xml:space="preserve"> to close the </w:t>
      </w:r>
      <w:r w:rsidRPr="00DD3C18">
        <w:rPr>
          <w:i/>
        </w:rPr>
        <w:t>Select Coverage</w:t>
      </w:r>
      <w:r>
        <w:t xml:space="preserve"> dialog and bring up the </w:t>
      </w:r>
      <w:r w:rsidRPr="00DD3C18">
        <w:rPr>
          <w:i/>
        </w:rPr>
        <w:t xml:space="preserve">Map </w:t>
      </w:r>
      <w:r>
        <w:rPr>
          <w:i/>
        </w:rPr>
        <w:t>from</w:t>
      </w:r>
      <w:r w:rsidRPr="00DD3C18">
        <w:rPr>
          <w:i/>
        </w:rPr>
        <w:t xml:space="preserve"> Coverage</w:t>
      </w:r>
      <w:r>
        <w:t xml:space="preserve"> dialog.</w:t>
      </w:r>
    </w:p>
    <w:p w14:paraId="58BAE5FC" w14:textId="77777777" w:rsidR="00FF7B38" w:rsidRDefault="00FF7B38" w:rsidP="00ED2BBB">
      <w:pPr>
        <w:numPr>
          <w:ilvl w:val="0"/>
          <w:numId w:val="22"/>
        </w:numPr>
        <w:spacing w:before="60" w:after="120"/>
      </w:pPr>
      <w:r>
        <w:t xml:space="preserve">When the mapping process is complete, click </w:t>
      </w:r>
      <w:r w:rsidRPr="00DD3C18">
        <w:rPr>
          <w:b/>
        </w:rPr>
        <w:t>OK</w:t>
      </w:r>
      <w:r>
        <w:t xml:space="preserve"> to close the </w:t>
      </w:r>
      <w:r w:rsidRPr="00DD3C18">
        <w:rPr>
          <w:i/>
        </w:rPr>
        <w:t xml:space="preserve">Map </w:t>
      </w:r>
      <w:r>
        <w:rPr>
          <w:i/>
        </w:rPr>
        <w:t>from</w:t>
      </w:r>
      <w:r w:rsidRPr="00DD3C18">
        <w:rPr>
          <w:i/>
        </w:rPr>
        <w:t xml:space="preserve"> Coverage</w:t>
      </w:r>
      <w:r>
        <w:t xml:space="preserve"> dialog.</w:t>
      </w:r>
    </w:p>
    <w:p w14:paraId="1515D37C" w14:textId="77777777" w:rsidR="00FF7B38" w:rsidRDefault="00FF7B38" w:rsidP="00FF7B38">
      <w:pPr>
        <w:pStyle w:val="BodyText"/>
      </w:pPr>
      <w:r>
        <w:t xml:space="preserve">The wells should appear in the Graphics Window as seen in </w:t>
      </w:r>
      <w:r>
        <w:fldChar w:fldCharType="begin"/>
      </w:r>
      <w:r>
        <w:instrText xml:space="preserve"> REF _Ref60819396 \h </w:instrText>
      </w:r>
      <w:r>
        <w:fldChar w:fldCharType="separate"/>
      </w:r>
      <w:r w:rsidR="00942BD1">
        <w:t xml:space="preserve">Figure </w:t>
      </w:r>
      <w:r w:rsidR="00942BD1">
        <w:rPr>
          <w:noProof/>
        </w:rPr>
        <w:t>6</w:t>
      </w:r>
      <w:r>
        <w:fldChar w:fldCharType="end"/>
      </w:r>
      <w:r>
        <w:t>.</w:t>
      </w:r>
    </w:p>
    <w:p w14:paraId="015EF4D9" w14:textId="77777777" w:rsidR="00FF7B38" w:rsidRDefault="00FF7B38" w:rsidP="00FF7B38">
      <w:pPr>
        <w:pStyle w:val="BodyText"/>
      </w:pPr>
      <w:r>
        <w:rPr>
          <w:noProof/>
        </w:rPr>
        <w:lastRenderedPageBreak/>
        <w:drawing>
          <wp:inline distT="0" distB="0" distL="0" distR="0" wp14:anchorId="6A0297CD" wp14:editId="00867E06">
            <wp:extent cx="4393565" cy="2280285"/>
            <wp:effectExtent l="19050" t="19050" r="26035" b="247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3565" cy="2280285"/>
                    </a:xfrm>
                    <a:prstGeom prst="rect">
                      <a:avLst/>
                    </a:prstGeom>
                    <a:noFill/>
                    <a:ln w="6350" cmpd="sng">
                      <a:solidFill>
                        <a:srgbClr val="000000"/>
                      </a:solidFill>
                      <a:miter lim="800000"/>
                      <a:headEnd/>
                      <a:tailEnd/>
                    </a:ln>
                    <a:effectLst/>
                  </pic:spPr>
                </pic:pic>
              </a:graphicData>
            </a:graphic>
          </wp:inline>
        </w:drawing>
      </w:r>
    </w:p>
    <w:p w14:paraId="32E3D02C" w14:textId="77777777" w:rsidR="00FF7B38" w:rsidRDefault="00FF7B38" w:rsidP="00FF7B38">
      <w:pPr>
        <w:pStyle w:val="Caption"/>
      </w:pPr>
      <w:bookmarkStart w:id="87" w:name="_Ref60819396"/>
      <w:r>
        <w:t xml:space="preserve">Figure </w:t>
      </w:r>
      <w:fldSimple w:instr=" SEQ Figure \* ARABIC ">
        <w:r w:rsidR="00942BD1">
          <w:rPr>
            <w:noProof/>
          </w:rPr>
          <w:t>6</w:t>
        </w:r>
      </w:fldSimple>
      <w:bookmarkEnd w:id="87"/>
      <w:r>
        <w:t xml:space="preserve">      Wells added to model</w:t>
      </w:r>
    </w:p>
    <w:p w14:paraId="68B5E952" w14:textId="77777777" w:rsidR="00FF7B38" w:rsidRDefault="00FF7B38" w:rsidP="00FF7B38">
      <w:pPr>
        <w:pStyle w:val="Heading2"/>
        <w:tabs>
          <w:tab w:val="clear" w:pos="1440"/>
          <w:tab w:val="left" w:pos="1728"/>
        </w:tabs>
        <w:spacing w:after="0"/>
        <w:ind w:left="1728"/>
      </w:pPr>
      <w:bookmarkStart w:id="88" w:name="_Toc75872579"/>
      <w:bookmarkStart w:id="89" w:name="_Toc110335435"/>
      <w:r>
        <w:t>Mapping the Hydraulic Conductivity</w:t>
      </w:r>
      <w:bookmarkEnd w:id="88"/>
      <w:bookmarkEnd w:id="89"/>
    </w:p>
    <w:p w14:paraId="25C4E31E" w14:textId="77777777" w:rsidR="00FF7B38" w:rsidRDefault="00FF7B38" w:rsidP="00FF7B38">
      <w:pPr>
        <w:pStyle w:val="BodyText"/>
      </w:pPr>
      <w:r>
        <w:t>When there are zones with different hydraulic conductivity values, the conceptual model approach is ideal. These zones can be represented as separate polygons.</w:t>
      </w:r>
    </w:p>
    <w:p w14:paraId="0D49BC7C" w14:textId="77777777" w:rsidR="00FF7B38" w:rsidRDefault="00FF7B38" w:rsidP="00FF7B38">
      <w:pPr>
        <w:pStyle w:val="BodyText"/>
      </w:pPr>
      <w:r>
        <w:t>For this example, a constant value of 5.5 m/d is used; therefore it would be just as easy to apply the value directly to the UGrid. However, for the sake of demonstration, use the conceptual model approach by doing the following:</w:t>
      </w:r>
    </w:p>
    <w:p w14:paraId="60D09891" w14:textId="77777777" w:rsidR="00FF7B38" w:rsidRDefault="00FF7B38" w:rsidP="00ED2BBB">
      <w:pPr>
        <w:numPr>
          <w:ilvl w:val="0"/>
          <w:numId w:val="23"/>
        </w:numPr>
        <w:spacing w:before="60" w:after="120"/>
      </w:pPr>
      <w:r>
        <w:t>Right-click on “</w:t>
      </w:r>
      <w:r>
        <w:rPr>
          <w:noProof/>
        </w:rPr>
        <w:drawing>
          <wp:inline distT="0" distB="0" distL="0" distR="0" wp14:anchorId="429D6AE5" wp14:editId="2C1AAE4F">
            <wp:extent cx="154305" cy="154305"/>
            <wp:effectExtent l="0" t="0" r="0" b="0"/>
            <wp:docPr id="109" name="Picture 109"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NPF” and select </w:t>
      </w:r>
      <w:r w:rsidRPr="005B7017">
        <w:rPr>
          <w:b/>
        </w:rPr>
        <w:t>Map from Covera</w:t>
      </w:r>
      <w:r w:rsidRPr="004F1E27">
        <w:rPr>
          <w:b/>
        </w:rPr>
        <w:t>g</w:t>
      </w:r>
      <w:r w:rsidRPr="00E92206">
        <w:rPr>
          <w:b/>
        </w:rPr>
        <w:t>e</w:t>
      </w:r>
      <w:r w:rsidRPr="00C84B2D">
        <w:rPr>
          <w:b/>
        </w:rPr>
        <w:t>…</w:t>
      </w:r>
      <w:r>
        <w:t xml:space="preserve"> to bring up the </w:t>
      </w:r>
      <w:r w:rsidRPr="00D57A8C">
        <w:rPr>
          <w:i/>
        </w:rPr>
        <w:t>Select Coverage</w:t>
      </w:r>
      <w:r>
        <w:t xml:space="preserve"> dialog.</w:t>
      </w:r>
    </w:p>
    <w:p w14:paraId="3D79E35E" w14:textId="77777777" w:rsidR="00FF7B38" w:rsidRDefault="00FF7B38" w:rsidP="00ED2BBB">
      <w:pPr>
        <w:numPr>
          <w:ilvl w:val="0"/>
          <w:numId w:val="23"/>
        </w:numPr>
        <w:spacing w:before="60" w:after="120"/>
      </w:pPr>
      <w:r>
        <w:t>Select the “</w:t>
      </w:r>
      <w:r>
        <w:rPr>
          <w:noProof/>
        </w:rPr>
        <w:drawing>
          <wp:inline distT="0" distB="0" distL="0" distR="0" wp14:anchorId="169DC6D9" wp14:editId="3DE22483">
            <wp:extent cx="154305" cy="130810"/>
            <wp:effectExtent l="0" t="0" r="0" b="2540"/>
            <wp:docPr id="108" name="Picture 10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Aquifer Layer 1” coverage.</w:t>
      </w:r>
    </w:p>
    <w:p w14:paraId="08146E2F" w14:textId="77777777" w:rsidR="00FF7B38" w:rsidRDefault="00FF7B38" w:rsidP="00ED2BBB">
      <w:pPr>
        <w:numPr>
          <w:ilvl w:val="0"/>
          <w:numId w:val="23"/>
        </w:numPr>
        <w:spacing w:before="60" w:after="120"/>
      </w:pPr>
      <w:r>
        <w:t xml:space="preserve">Click </w:t>
      </w:r>
      <w:r w:rsidRPr="00DD3C18">
        <w:rPr>
          <w:b/>
        </w:rPr>
        <w:t>OK</w:t>
      </w:r>
      <w:r>
        <w:t xml:space="preserve"> to close the </w:t>
      </w:r>
      <w:r w:rsidRPr="00DD3C18">
        <w:rPr>
          <w:i/>
        </w:rPr>
        <w:t>Select Coverage</w:t>
      </w:r>
      <w:r>
        <w:t xml:space="preserve"> dialog and bring up the </w:t>
      </w:r>
      <w:r w:rsidRPr="00DD3C18">
        <w:rPr>
          <w:i/>
        </w:rPr>
        <w:t xml:space="preserve">Map </w:t>
      </w:r>
      <w:r>
        <w:rPr>
          <w:i/>
        </w:rPr>
        <w:t>from</w:t>
      </w:r>
      <w:r w:rsidRPr="00DD3C18">
        <w:rPr>
          <w:i/>
        </w:rPr>
        <w:t xml:space="preserve"> Coverage</w:t>
      </w:r>
      <w:r>
        <w:t xml:space="preserve"> dialog.</w:t>
      </w:r>
    </w:p>
    <w:p w14:paraId="12D3BD2B" w14:textId="77777777" w:rsidR="00FF7B38" w:rsidRDefault="00FF7B38" w:rsidP="00ED2BBB">
      <w:pPr>
        <w:numPr>
          <w:ilvl w:val="0"/>
          <w:numId w:val="23"/>
        </w:numPr>
        <w:spacing w:before="60" w:after="120"/>
      </w:pPr>
      <w:r>
        <w:t xml:space="preserve">When the mapping process is complete, click </w:t>
      </w:r>
      <w:r w:rsidRPr="00DD3C18">
        <w:rPr>
          <w:b/>
        </w:rPr>
        <w:t>OK</w:t>
      </w:r>
      <w:r>
        <w:t xml:space="preserve"> to close the </w:t>
      </w:r>
      <w:r w:rsidRPr="00DD3C18">
        <w:rPr>
          <w:i/>
        </w:rPr>
        <w:t xml:space="preserve">Map </w:t>
      </w:r>
      <w:r>
        <w:rPr>
          <w:i/>
        </w:rPr>
        <w:t>from</w:t>
      </w:r>
      <w:r w:rsidRPr="00DD3C18">
        <w:rPr>
          <w:i/>
        </w:rPr>
        <w:t xml:space="preserve"> Coverage</w:t>
      </w:r>
      <w:r>
        <w:t xml:space="preserve"> dialog.</w:t>
      </w:r>
    </w:p>
    <w:p w14:paraId="600CE805" w14:textId="77777777" w:rsidR="00FF7B38" w:rsidRPr="005A49AE" w:rsidRDefault="00FF7B38" w:rsidP="00FF7B38">
      <w:pPr>
        <w:pStyle w:val="BodyText"/>
      </w:pPr>
      <w:r>
        <w:t>The hydraulic conductivity has now been set.</w:t>
      </w:r>
    </w:p>
    <w:p w14:paraId="6A2DFA01" w14:textId="77777777" w:rsidR="00FF7B38" w:rsidRDefault="00FF7B38" w:rsidP="00FF7B38">
      <w:pPr>
        <w:pStyle w:val="Heading1"/>
        <w:spacing w:after="0"/>
      </w:pPr>
      <w:bookmarkStart w:id="90" w:name="_Toc75872580"/>
      <w:bookmarkStart w:id="91" w:name="_Toc110335436"/>
      <w:r>
        <w:t>Setting the Starting Head</w:t>
      </w:r>
      <w:bookmarkEnd w:id="90"/>
      <w:bookmarkEnd w:id="91"/>
    </w:p>
    <w:p w14:paraId="00DCF1AD" w14:textId="77777777" w:rsidR="00FF7B38" w:rsidRDefault="00FF7B38" w:rsidP="00FF7B38">
      <w:pPr>
        <w:pStyle w:val="BodyText"/>
      </w:pPr>
      <w:r>
        <w:t xml:space="preserve">The next step is to enter a constant value for the initial condition of the starting head. This will be done using the Initial Condition package, as GMS currently does not allow this to be done via the conceptual model. </w:t>
      </w:r>
    </w:p>
    <w:p w14:paraId="3730303F" w14:textId="77777777" w:rsidR="00FF7B38" w:rsidRDefault="00FF7B38" w:rsidP="00FF7B38">
      <w:pPr>
        <w:pStyle w:val="BodyText"/>
      </w:pPr>
      <w:r>
        <w:t>To set the starting head, do the following:</w:t>
      </w:r>
    </w:p>
    <w:p w14:paraId="4EB7B5C8" w14:textId="77777777" w:rsidR="00FF7B38" w:rsidRDefault="00FF7B38" w:rsidP="00ED2BBB">
      <w:pPr>
        <w:numPr>
          <w:ilvl w:val="0"/>
          <w:numId w:val="12"/>
        </w:numPr>
        <w:spacing w:before="60" w:after="120"/>
      </w:pPr>
      <w:r>
        <w:t>In the Project Explorer, right-click on “</w:t>
      </w:r>
      <w:r>
        <w:rPr>
          <w:noProof/>
        </w:rPr>
        <w:drawing>
          <wp:inline distT="0" distB="0" distL="0" distR="0" wp14:anchorId="279F797A" wp14:editId="2C040687">
            <wp:extent cx="154305" cy="154305"/>
            <wp:effectExtent l="0" t="0" r="0" b="0"/>
            <wp:docPr id="107" name="Picture 107"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humbnail for version as of 22:49, February 4, 20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IC” and select </w:t>
      </w:r>
      <w:r w:rsidRPr="00885FC0">
        <w:rPr>
          <w:b/>
        </w:rPr>
        <w:t>Open</w:t>
      </w:r>
      <w:r>
        <w:rPr>
          <w:b/>
        </w:rPr>
        <w:t>…</w:t>
      </w:r>
      <w:r>
        <w:t xml:space="preserve"> to bring up the </w:t>
      </w:r>
      <w:r>
        <w:rPr>
          <w:i/>
        </w:rPr>
        <w:t>Initial Conditions (IC</w:t>
      </w:r>
      <w:r w:rsidRPr="00885FC0">
        <w:rPr>
          <w:i/>
        </w:rPr>
        <w:t>) Package</w:t>
      </w:r>
      <w:r>
        <w:t xml:space="preserve"> dialog.</w:t>
      </w:r>
    </w:p>
    <w:p w14:paraId="78C5973D" w14:textId="77777777" w:rsidR="003E0646" w:rsidRDefault="003E0646" w:rsidP="00ED2BBB">
      <w:pPr>
        <w:numPr>
          <w:ilvl w:val="0"/>
          <w:numId w:val="12"/>
        </w:numPr>
        <w:spacing w:before="60" w:after="120"/>
      </w:pPr>
      <w:r>
        <w:t xml:space="preserve">Turn off </w:t>
      </w:r>
      <w:r>
        <w:rPr>
          <w:i/>
        </w:rPr>
        <w:t>Set starting heads equal to cell top elevations.</w:t>
      </w:r>
    </w:p>
    <w:p w14:paraId="4F47FA57" w14:textId="77777777" w:rsidR="00FF7B38" w:rsidRDefault="00FF7B38" w:rsidP="00ED2BBB">
      <w:pPr>
        <w:numPr>
          <w:ilvl w:val="0"/>
          <w:numId w:val="12"/>
        </w:numPr>
        <w:spacing w:before="60" w:after="120"/>
      </w:pPr>
      <w:r>
        <w:t xml:space="preserve">In the </w:t>
      </w:r>
      <w:r w:rsidRPr="00CC2EE2">
        <w:rPr>
          <w:i/>
        </w:rPr>
        <w:t xml:space="preserve">Constant </w:t>
      </w:r>
      <w:r w:rsidR="0005000F">
        <w:t>f</w:t>
      </w:r>
      <w:r w:rsidRPr="0005000F">
        <w:t>ield</w:t>
      </w:r>
      <w:r>
        <w:t>, enter “230.0”.</w:t>
      </w:r>
    </w:p>
    <w:p w14:paraId="175BCD20" w14:textId="77777777" w:rsidR="00FF7B38" w:rsidRDefault="00FF7B38" w:rsidP="00ED2BBB">
      <w:pPr>
        <w:numPr>
          <w:ilvl w:val="0"/>
          <w:numId w:val="12"/>
        </w:numPr>
        <w:spacing w:before="60" w:after="120"/>
      </w:pPr>
      <w:r>
        <w:t xml:space="preserve">Click </w:t>
      </w:r>
      <w:r w:rsidRPr="00CC2EE2">
        <w:rPr>
          <w:b/>
        </w:rPr>
        <w:t>OK</w:t>
      </w:r>
      <w:r>
        <w:t xml:space="preserve"> to close the </w:t>
      </w:r>
      <w:r>
        <w:rPr>
          <w:i/>
        </w:rPr>
        <w:t>Initial Conditions (IC</w:t>
      </w:r>
      <w:r w:rsidRPr="00885FC0">
        <w:rPr>
          <w:i/>
        </w:rPr>
        <w:t>) Package</w:t>
      </w:r>
      <w:r>
        <w:t xml:space="preserve"> dialog.</w:t>
      </w:r>
    </w:p>
    <w:p w14:paraId="37D8FF38" w14:textId="77777777" w:rsidR="00FF7B38" w:rsidRDefault="00FF7B38" w:rsidP="00FF7B38">
      <w:pPr>
        <w:pStyle w:val="BodyText"/>
      </w:pPr>
      <w:bookmarkStart w:id="92" w:name="_Toc361455755"/>
      <w:r>
        <w:t>The starting head has now been set.</w:t>
      </w:r>
    </w:p>
    <w:p w14:paraId="1AC3E2D5" w14:textId="77777777" w:rsidR="00FF7B38" w:rsidRDefault="00FF7B38" w:rsidP="00FF7B38">
      <w:pPr>
        <w:pStyle w:val="Heading1"/>
        <w:spacing w:after="0"/>
      </w:pPr>
      <w:bookmarkStart w:id="93" w:name="_Toc75872581"/>
      <w:bookmarkStart w:id="94" w:name="_Toc110335437"/>
      <w:bookmarkEnd w:id="92"/>
      <w:r>
        <w:lastRenderedPageBreak/>
        <w:t>Saving the Data</w:t>
      </w:r>
      <w:bookmarkEnd w:id="93"/>
      <w:bookmarkEnd w:id="94"/>
    </w:p>
    <w:p w14:paraId="67E1D6E6" w14:textId="77777777" w:rsidR="00FF7B38" w:rsidRPr="00FB5C58" w:rsidRDefault="00FF7B38" w:rsidP="00FF7B38">
      <w:pPr>
        <w:pStyle w:val="BodyText"/>
      </w:pPr>
      <w:r>
        <w:t>Before running the model simulation, the data needs to be saved. Start with saving the project file.</w:t>
      </w:r>
    </w:p>
    <w:p w14:paraId="5DFE275F" w14:textId="77777777" w:rsidR="00FF7B38" w:rsidRDefault="00FF7B38" w:rsidP="00ED2BBB">
      <w:pPr>
        <w:numPr>
          <w:ilvl w:val="0"/>
          <w:numId w:val="13"/>
        </w:numPr>
        <w:spacing w:before="60" w:after="120"/>
      </w:pPr>
      <w:r>
        <w:t xml:space="preserve">Click the </w:t>
      </w:r>
      <w:r w:rsidRPr="00457E6A">
        <w:rPr>
          <w:b/>
        </w:rPr>
        <w:t>Save</w:t>
      </w:r>
      <w:r>
        <w:t xml:space="preserve"> </w:t>
      </w:r>
      <w:r>
        <w:rPr>
          <w:noProof/>
        </w:rPr>
        <w:drawing>
          <wp:inline distT="0" distB="0" distL="0" distR="0" wp14:anchorId="317B2E47" wp14:editId="5DAB2D56">
            <wp:extent cx="154305" cy="154305"/>
            <wp:effectExtent l="0" t="0" r="0" b="0"/>
            <wp:docPr id="106" name="Picture 106"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ile:Save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macro to save the project.</w:t>
      </w:r>
    </w:p>
    <w:p w14:paraId="7A393DFA" w14:textId="77777777" w:rsidR="00FF7B38" w:rsidRDefault="00FF7B38" w:rsidP="00FF7B38">
      <w:r>
        <w:t>The project file has now been saved. However, the simulation files needed to run MODFLOW 6 have not yet been exported. To export these files, do the following:</w:t>
      </w:r>
    </w:p>
    <w:p w14:paraId="010B9131" w14:textId="77777777" w:rsidR="00FF7B38" w:rsidRDefault="00FF7B38" w:rsidP="00ED2BBB">
      <w:pPr>
        <w:numPr>
          <w:ilvl w:val="0"/>
          <w:numId w:val="13"/>
        </w:numPr>
        <w:spacing w:before="60" w:after="120"/>
      </w:pPr>
      <w:r>
        <w:t>In the Project Explorer, right-click on “</w:t>
      </w:r>
      <w:r>
        <w:rPr>
          <w:noProof/>
        </w:rPr>
        <w:drawing>
          <wp:inline distT="0" distB="0" distL="0" distR="0" wp14:anchorId="0AF72A64" wp14:editId="4721F241">
            <wp:extent cx="142240" cy="130810"/>
            <wp:effectExtent l="0" t="0" r="0" b="2540"/>
            <wp:docPr id="105" name="Picture 105"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File:MODFLOW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Easttex” and select </w:t>
      </w:r>
      <w:r w:rsidRPr="0010179B">
        <w:rPr>
          <w:b/>
        </w:rPr>
        <w:t xml:space="preserve">Save </w:t>
      </w:r>
      <w:r>
        <w:rPr>
          <w:b/>
        </w:rPr>
        <w:t>Simulation</w:t>
      </w:r>
      <w:r w:rsidRPr="00B171F4">
        <w:t>.</w:t>
      </w:r>
    </w:p>
    <w:p w14:paraId="33CDB189" w14:textId="77777777" w:rsidR="00FF7B38" w:rsidRDefault="00FF7B38" w:rsidP="00FF7B38">
      <w:r>
        <w:t>The files for the simulation have now been exported.</w:t>
      </w:r>
    </w:p>
    <w:p w14:paraId="7520991A" w14:textId="77777777" w:rsidR="00FF7B38" w:rsidRDefault="00FF7B38" w:rsidP="00FF7B38">
      <w:pPr>
        <w:pStyle w:val="Heading1"/>
        <w:spacing w:after="0"/>
      </w:pPr>
      <w:bookmarkStart w:id="95" w:name="_Toc75872582"/>
      <w:bookmarkStart w:id="96" w:name="_Toc110335438"/>
      <w:r>
        <w:t>Checking the Simulation</w:t>
      </w:r>
      <w:bookmarkEnd w:id="95"/>
      <w:bookmarkEnd w:id="96"/>
    </w:p>
    <w:p w14:paraId="7E9E78F5" w14:textId="77777777" w:rsidR="00FF7B38" w:rsidRDefault="00FF7B38" w:rsidP="00FF7B38">
      <w:pPr>
        <w:pStyle w:val="BodyText"/>
      </w:pPr>
      <w:r>
        <w:t>With the simulation files exported, the simulation can now be checked. The exported files are required in order to perform a model check. When performing the model check, GMS will run MODFLOW 6 in “validate” mode where model inputs are checked but no equations are solved.</w:t>
      </w:r>
    </w:p>
    <w:p w14:paraId="20935700" w14:textId="77777777" w:rsidR="00FF7B38" w:rsidRDefault="00FF7B38" w:rsidP="00ED2BBB">
      <w:pPr>
        <w:numPr>
          <w:ilvl w:val="0"/>
          <w:numId w:val="25"/>
        </w:numPr>
        <w:spacing w:before="60" w:after="120"/>
      </w:pPr>
      <w:r>
        <w:t>In the Project Explorer, right-click on “</w:t>
      </w:r>
      <w:r>
        <w:rPr>
          <w:noProof/>
        </w:rPr>
        <w:drawing>
          <wp:inline distT="0" distB="0" distL="0" distR="0" wp14:anchorId="7C577CBA" wp14:editId="4358F8F6">
            <wp:extent cx="142240" cy="130810"/>
            <wp:effectExtent l="0" t="0" r="0" b="2540"/>
            <wp:docPr id="104" name="Picture 104"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ile:MODFLOW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Easttex” and select </w:t>
      </w:r>
      <w:r>
        <w:rPr>
          <w:b/>
        </w:rPr>
        <w:t>Check</w:t>
      </w:r>
      <w:r w:rsidRPr="0010179B">
        <w:rPr>
          <w:b/>
        </w:rPr>
        <w:t xml:space="preserve"> </w:t>
      </w:r>
      <w:r>
        <w:rPr>
          <w:b/>
        </w:rPr>
        <w:t>Simulation…</w:t>
      </w:r>
      <w:r>
        <w:t xml:space="preserve"> to bring up the </w:t>
      </w:r>
      <w:r w:rsidRPr="009328E8">
        <w:rPr>
          <w:i/>
        </w:rPr>
        <w:t>Check MODFLOW 6 Simulation</w:t>
      </w:r>
      <w:r>
        <w:t xml:space="preserve"> dialog.</w:t>
      </w:r>
    </w:p>
    <w:p w14:paraId="4F7D688D" w14:textId="77777777" w:rsidR="00FF7B38" w:rsidRPr="00BC3F18" w:rsidRDefault="00FF7B38" w:rsidP="00FF7B38">
      <w:pPr>
        <w:rPr>
          <w:rStyle w:val="BodyTextChar"/>
        </w:rPr>
      </w:pPr>
      <w:r>
        <w:t xml:space="preserve">Notice that the dialog </w:t>
      </w:r>
      <w:r w:rsidRPr="00BC3F18">
        <w:rPr>
          <w:rStyle w:val="BodyTextChar"/>
        </w:rPr>
        <w:t>shows errors about DRN elevations being less than the cell bottom.</w:t>
      </w:r>
    </w:p>
    <w:p w14:paraId="1920C2FD" w14:textId="77777777" w:rsidR="00FF7B38" w:rsidRDefault="00FF7B38" w:rsidP="00ED2BBB">
      <w:pPr>
        <w:numPr>
          <w:ilvl w:val="0"/>
          <w:numId w:val="25"/>
        </w:numPr>
        <w:spacing w:before="60" w:after="120"/>
      </w:pPr>
      <w:r>
        <w:t xml:space="preserve">Click </w:t>
      </w:r>
      <w:r w:rsidRPr="0092441B">
        <w:rPr>
          <w:b/>
        </w:rPr>
        <w:t>OK</w:t>
      </w:r>
      <w:r>
        <w:t xml:space="preserve"> to close the </w:t>
      </w:r>
      <w:r w:rsidRPr="009328E8">
        <w:rPr>
          <w:i/>
        </w:rPr>
        <w:t>Check MODFLOW 6 Simulation</w:t>
      </w:r>
      <w:r>
        <w:t xml:space="preserve"> dialog.</w:t>
      </w:r>
    </w:p>
    <w:p w14:paraId="18E52E9E" w14:textId="77777777" w:rsidR="00FF7B38" w:rsidRDefault="00FF7B38" w:rsidP="00FF7B38">
      <w:pPr>
        <w:pStyle w:val="BodyText"/>
      </w:pPr>
      <w:r>
        <w:t>To fix the errors, the top and bottom elevations of the model grid need to be set.</w:t>
      </w:r>
    </w:p>
    <w:p w14:paraId="2B3A1A8C" w14:textId="77777777" w:rsidR="00FF7B38" w:rsidRDefault="00FF7B38" w:rsidP="00FF7B38">
      <w:pPr>
        <w:pStyle w:val="Heading1"/>
        <w:spacing w:after="0"/>
      </w:pPr>
      <w:bookmarkStart w:id="97" w:name="_Toc75872583"/>
      <w:bookmarkStart w:id="98" w:name="_Toc110335439"/>
      <w:r>
        <w:t>Mapping the DISV Package</w:t>
      </w:r>
      <w:bookmarkEnd w:id="97"/>
      <w:bookmarkEnd w:id="98"/>
    </w:p>
    <w:p w14:paraId="6F193AB5" w14:textId="77777777" w:rsidR="00FF7B38" w:rsidRDefault="00FF7B38" w:rsidP="00FF7B38">
      <w:pPr>
        <w:pStyle w:val="BodyText"/>
      </w:pPr>
      <w:r>
        <w:t>To fix the top and bottom elevation, the DISV package will be used. First, review the elevation data in the conceptual model.</w:t>
      </w:r>
    </w:p>
    <w:p w14:paraId="35EE2764" w14:textId="77777777" w:rsidR="00FF7B38" w:rsidRDefault="00FF7B38" w:rsidP="00ED2BBB">
      <w:pPr>
        <w:numPr>
          <w:ilvl w:val="0"/>
          <w:numId w:val="14"/>
        </w:numPr>
        <w:spacing w:before="60" w:after="120"/>
      </w:pPr>
      <w:r>
        <w:t>Select the “</w:t>
      </w:r>
      <w:r>
        <w:rPr>
          <w:noProof/>
        </w:rPr>
        <w:drawing>
          <wp:inline distT="0" distB="0" distL="0" distR="0" wp14:anchorId="4753C5EA" wp14:editId="73DC85F6">
            <wp:extent cx="154305" cy="130810"/>
            <wp:effectExtent l="0" t="0" r="0" b="2540"/>
            <wp:docPr id="103" name="Picture 10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Aquifer Layer 1” coverage to make it active</w:t>
      </w:r>
      <w:r w:rsidRPr="00D40584">
        <w:t>.</w:t>
      </w:r>
    </w:p>
    <w:p w14:paraId="0C6A0810" w14:textId="77777777" w:rsidR="00FF7B38" w:rsidRDefault="00FF7B38" w:rsidP="00ED2BBB">
      <w:pPr>
        <w:numPr>
          <w:ilvl w:val="0"/>
          <w:numId w:val="14"/>
        </w:numPr>
        <w:spacing w:before="60" w:after="120"/>
      </w:pPr>
      <w:r>
        <w:t xml:space="preserve">Using the </w:t>
      </w:r>
      <w:r>
        <w:rPr>
          <w:noProof/>
        </w:rPr>
        <w:drawing>
          <wp:inline distT="0" distB="0" distL="0" distR="0" wp14:anchorId="6E0C140B" wp14:editId="6069D691">
            <wp:extent cx="154305" cy="142240"/>
            <wp:effectExtent l="0" t="0" r="0" b="0"/>
            <wp:docPr id="102" name="Picture 102"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GMS Select Polygon Tool.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w:t>
      </w:r>
      <w:r w:rsidRPr="00FA5E80">
        <w:rPr>
          <w:b/>
        </w:rPr>
        <w:t>Select Polygon</w:t>
      </w:r>
      <w:r>
        <w:rPr>
          <w:b/>
        </w:rPr>
        <w:t>s</w:t>
      </w:r>
      <w:r>
        <w:t xml:space="preserve"> tool, double-click on the polygon to open the </w:t>
      </w:r>
      <w:r w:rsidRPr="00FA5E80">
        <w:rPr>
          <w:i/>
        </w:rPr>
        <w:t>Attribute Table</w:t>
      </w:r>
      <w:r>
        <w:t xml:space="preserve"> dialog.</w:t>
      </w:r>
    </w:p>
    <w:p w14:paraId="5AC41465" w14:textId="77777777" w:rsidR="00FF7B38" w:rsidRDefault="00FF7B38" w:rsidP="00FF7B38">
      <w:r>
        <w:t>Notice the values set for the top and bottom grid elevations (230 and 175).</w:t>
      </w:r>
    </w:p>
    <w:p w14:paraId="2F4F4494" w14:textId="77777777" w:rsidR="00FF7B38" w:rsidRDefault="00FF7B38" w:rsidP="00ED2BBB">
      <w:pPr>
        <w:numPr>
          <w:ilvl w:val="0"/>
          <w:numId w:val="14"/>
        </w:numPr>
        <w:spacing w:before="60" w:after="120"/>
      </w:pPr>
      <w:r>
        <w:t xml:space="preserve">Click </w:t>
      </w:r>
      <w:r w:rsidRPr="00FA5E80">
        <w:rPr>
          <w:b/>
        </w:rPr>
        <w:t>Cancel</w:t>
      </w:r>
      <w:r>
        <w:t xml:space="preserve"> to close the </w:t>
      </w:r>
      <w:r w:rsidRPr="00FA5E80">
        <w:rPr>
          <w:i/>
        </w:rPr>
        <w:t>Attribute Table</w:t>
      </w:r>
      <w:r>
        <w:t xml:space="preserve"> dialog.</w:t>
      </w:r>
    </w:p>
    <w:p w14:paraId="0F06AC19" w14:textId="77777777" w:rsidR="00FF7B38" w:rsidRDefault="00FF7B38" w:rsidP="00FF7B38">
      <w:r>
        <w:t>Now to map over the top and bottom elevation values:</w:t>
      </w:r>
    </w:p>
    <w:p w14:paraId="0E04F5C1" w14:textId="77777777" w:rsidR="00FF7B38" w:rsidRDefault="00FF7B38" w:rsidP="00ED2BBB">
      <w:pPr>
        <w:numPr>
          <w:ilvl w:val="0"/>
          <w:numId w:val="14"/>
        </w:numPr>
        <w:spacing w:before="60" w:after="120"/>
      </w:pPr>
      <w:r>
        <w:t>Right-click on “</w:t>
      </w:r>
      <w:r>
        <w:rPr>
          <w:noProof/>
        </w:rPr>
        <w:drawing>
          <wp:inline distT="0" distB="0" distL="0" distR="0" wp14:anchorId="57595A28" wp14:editId="19E49670">
            <wp:extent cx="154305" cy="154305"/>
            <wp:effectExtent l="0" t="0" r="0" b="0"/>
            <wp:docPr id="101" name="Picture 101" descr="240px-Mf6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240px-Mf6pack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DISV” and select </w:t>
      </w:r>
      <w:r w:rsidRPr="005B7017">
        <w:rPr>
          <w:b/>
        </w:rPr>
        <w:t>Map from Covera</w:t>
      </w:r>
      <w:r w:rsidRPr="000D3659">
        <w:rPr>
          <w:b/>
        </w:rPr>
        <w:t>g</w:t>
      </w:r>
      <w:r w:rsidRPr="00E92206">
        <w:rPr>
          <w:b/>
        </w:rPr>
        <w:t>e</w:t>
      </w:r>
      <w:r>
        <w:rPr>
          <w:b/>
        </w:rPr>
        <w:t>…</w:t>
      </w:r>
      <w:r>
        <w:t xml:space="preserve"> to bring up the </w:t>
      </w:r>
      <w:r w:rsidRPr="00D57A8C">
        <w:rPr>
          <w:i/>
        </w:rPr>
        <w:t>Select Coverage</w:t>
      </w:r>
      <w:r>
        <w:t xml:space="preserve"> dialog.</w:t>
      </w:r>
    </w:p>
    <w:p w14:paraId="6F54A934" w14:textId="77777777" w:rsidR="00FF7B38" w:rsidRDefault="00FF7B38" w:rsidP="00ED2BBB">
      <w:pPr>
        <w:numPr>
          <w:ilvl w:val="0"/>
          <w:numId w:val="14"/>
        </w:numPr>
        <w:spacing w:before="60" w:after="120"/>
      </w:pPr>
      <w:r>
        <w:t>Select the “</w:t>
      </w:r>
      <w:r>
        <w:rPr>
          <w:noProof/>
        </w:rPr>
        <w:drawing>
          <wp:inline distT="0" distB="0" distL="0" distR="0" wp14:anchorId="716BFB5C" wp14:editId="5696ECDC">
            <wp:extent cx="154305" cy="130810"/>
            <wp:effectExtent l="0" t="0" r="0" b="2540"/>
            <wp:docPr id="100" name="Picture 10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 cy="130810"/>
                    </a:xfrm>
                    <a:prstGeom prst="rect">
                      <a:avLst/>
                    </a:prstGeom>
                    <a:noFill/>
                    <a:ln>
                      <a:noFill/>
                    </a:ln>
                  </pic:spPr>
                </pic:pic>
              </a:graphicData>
            </a:graphic>
          </wp:inline>
        </w:drawing>
      </w:r>
      <w:r>
        <w:t xml:space="preserve"> Aquifer Layer 1” coverage.</w:t>
      </w:r>
    </w:p>
    <w:p w14:paraId="1DEC23A8" w14:textId="77777777" w:rsidR="00FF7B38" w:rsidRDefault="00FF7B38" w:rsidP="00ED2BBB">
      <w:pPr>
        <w:numPr>
          <w:ilvl w:val="0"/>
          <w:numId w:val="14"/>
        </w:numPr>
        <w:spacing w:before="60" w:after="120"/>
      </w:pPr>
      <w:r>
        <w:t xml:space="preserve">Click </w:t>
      </w:r>
      <w:r w:rsidRPr="00DD3C18">
        <w:rPr>
          <w:b/>
        </w:rPr>
        <w:t>OK</w:t>
      </w:r>
      <w:r>
        <w:t xml:space="preserve"> to close the </w:t>
      </w:r>
      <w:r w:rsidRPr="00DD3C18">
        <w:rPr>
          <w:i/>
        </w:rPr>
        <w:t>Select Coverage</w:t>
      </w:r>
      <w:r>
        <w:t xml:space="preserve"> dialog and bring up the </w:t>
      </w:r>
      <w:r w:rsidRPr="00DD3C18">
        <w:rPr>
          <w:i/>
        </w:rPr>
        <w:t xml:space="preserve">Map </w:t>
      </w:r>
      <w:r>
        <w:rPr>
          <w:i/>
        </w:rPr>
        <w:t>from</w:t>
      </w:r>
      <w:r w:rsidRPr="00DD3C18">
        <w:rPr>
          <w:i/>
        </w:rPr>
        <w:t xml:space="preserve"> Coverage</w:t>
      </w:r>
      <w:r>
        <w:t xml:space="preserve"> dialog.</w:t>
      </w:r>
    </w:p>
    <w:p w14:paraId="0720AFF0" w14:textId="77777777" w:rsidR="00FF7B38" w:rsidRDefault="00FF7B38" w:rsidP="00ED2BBB">
      <w:pPr>
        <w:numPr>
          <w:ilvl w:val="0"/>
          <w:numId w:val="14"/>
        </w:numPr>
        <w:spacing w:before="60" w:after="120"/>
      </w:pPr>
      <w:r>
        <w:t xml:space="preserve">When the mapping process is complete, click </w:t>
      </w:r>
      <w:r w:rsidRPr="00DD3C18">
        <w:rPr>
          <w:b/>
        </w:rPr>
        <w:t>OK</w:t>
      </w:r>
      <w:r>
        <w:t xml:space="preserve"> to close the </w:t>
      </w:r>
      <w:r w:rsidRPr="00DD3C18">
        <w:rPr>
          <w:i/>
        </w:rPr>
        <w:t xml:space="preserve">Map </w:t>
      </w:r>
      <w:r>
        <w:rPr>
          <w:i/>
        </w:rPr>
        <w:t>from</w:t>
      </w:r>
      <w:r w:rsidRPr="00DD3C18">
        <w:rPr>
          <w:i/>
        </w:rPr>
        <w:t xml:space="preserve"> Coverage</w:t>
      </w:r>
      <w:r>
        <w:t xml:space="preserve"> dialog.</w:t>
      </w:r>
    </w:p>
    <w:p w14:paraId="0C0A3DBE" w14:textId="77777777" w:rsidR="00FF7B38" w:rsidRPr="00D40584" w:rsidRDefault="00FF7B38" w:rsidP="00FF7B38">
      <w:r>
        <w:t>If desired, view the DISV package attributes to verify that the top and bottom values were mapped over correctly.</w:t>
      </w:r>
    </w:p>
    <w:p w14:paraId="7FEF544C" w14:textId="77777777" w:rsidR="00FF7B38" w:rsidRDefault="00FF7B38" w:rsidP="00FF7B38">
      <w:pPr>
        <w:pStyle w:val="Heading1"/>
        <w:spacing w:after="0"/>
      </w:pPr>
      <w:bookmarkStart w:id="99" w:name="_Toc112844248"/>
      <w:bookmarkStart w:id="100" w:name="_Toc75872584"/>
      <w:bookmarkStart w:id="101" w:name="_Toc110335440"/>
      <w:bookmarkStart w:id="102" w:name="_Toc361455771"/>
      <w:bookmarkStart w:id="103" w:name="_Toc351172062"/>
      <w:r>
        <w:lastRenderedPageBreak/>
        <w:t>Saving and Checking the Simulation</w:t>
      </w:r>
      <w:bookmarkEnd w:id="99"/>
      <w:bookmarkEnd w:id="100"/>
      <w:bookmarkEnd w:id="101"/>
    </w:p>
    <w:p w14:paraId="1B81E33E" w14:textId="77777777" w:rsidR="00FF7B38" w:rsidRDefault="00FF7B38" w:rsidP="00FF7B38">
      <w:pPr>
        <w:pStyle w:val="BodyText"/>
      </w:pPr>
      <w:r>
        <w:t>With the errors fixed, now check the model again. The files for the simulation will need to be exported again before running the model check. To export the simulation and check the model, complete the following:</w:t>
      </w:r>
    </w:p>
    <w:bookmarkEnd w:id="102"/>
    <w:p w14:paraId="60F79045" w14:textId="77777777" w:rsidR="00FF7B38" w:rsidRDefault="00FF7B38" w:rsidP="00ED2BBB">
      <w:pPr>
        <w:numPr>
          <w:ilvl w:val="0"/>
          <w:numId w:val="15"/>
        </w:numPr>
        <w:spacing w:before="60" w:after="120"/>
      </w:pPr>
      <w:r>
        <w:t xml:space="preserve">Click the </w:t>
      </w:r>
      <w:r w:rsidRPr="00457E6A">
        <w:rPr>
          <w:b/>
        </w:rPr>
        <w:t>Save</w:t>
      </w:r>
      <w:r>
        <w:t xml:space="preserve"> </w:t>
      </w:r>
      <w:r>
        <w:rPr>
          <w:noProof/>
        </w:rPr>
        <w:drawing>
          <wp:inline distT="0" distB="0" distL="0" distR="0" wp14:anchorId="7709983F" wp14:editId="4622B168">
            <wp:extent cx="154305" cy="154305"/>
            <wp:effectExtent l="0" t="0" r="0" b="0"/>
            <wp:docPr id="99" name="Picture 99"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ile:Save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macro to save the project.</w:t>
      </w:r>
    </w:p>
    <w:p w14:paraId="1466A39A" w14:textId="77777777" w:rsidR="00FF7B38" w:rsidRDefault="00FF7B38" w:rsidP="00ED2BBB">
      <w:pPr>
        <w:numPr>
          <w:ilvl w:val="0"/>
          <w:numId w:val="15"/>
        </w:numPr>
        <w:spacing w:before="60" w:after="120"/>
      </w:pPr>
      <w:r>
        <w:t>In the Project Explorer, right-click on “</w:t>
      </w:r>
      <w:r>
        <w:rPr>
          <w:noProof/>
        </w:rPr>
        <w:drawing>
          <wp:inline distT="0" distB="0" distL="0" distR="0" wp14:anchorId="3BFCBAD3" wp14:editId="6997F489">
            <wp:extent cx="142240" cy="130810"/>
            <wp:effectExtent l="0" t="0" r="0" b="2540"/>
            <wp:docPr id="98" name="Picture 98"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File:MODFLOW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Easttex” and select </w:t>
      </w:r>
      <w:r w:rsidRPr="0010179B">
        <w:rPr>
          <w:b/>
        </w:rPr>
        <w:t xml:space="preserve">Save </w:t>
      </w:r>
      <w:r>
        <w:rPr>
          <w:b/>
        </w:rPr>
        <w:t>Simulation</w:t>
      </w:r>
      <w:r>
        <w:t>.</w:t>
      </w:r>
    </w:p>
    <w:p w14:paraId="409EFA13" w14:textId="77777777" w:rsidR="00FF7B38" w:rsidRDefault="00FF7B38" w:rsidP="00ED2BBB">
      <w:pPr>
        <w:numPr>
          <w:ilvl w:val="0"/>
          <w:numId w:val="15"/>
        </w:numPr>
        <w:spacing w:before="60" w:after="120"/>
      </w:pPr>
      <w:r>
        <w:t>Right-click on “</w:t>
      </w:r>
      <w:r>
        <w:rPr>
          <w:noProof/>
        </w:rPr>
        <w:drawing>
          <wp:inline distT="0" distB="0" distL="0" distR="0" wp14:anchorId="058D1B57" wp14:editId="115E9DD8">
            <wp:extent cx="142240" cy="130810"/>
            <wp:effectExtent l="0" t="0" r="0" b="2540"/>
            <wp:docPr id="97" name="Picture 97"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ile:MODFLOW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Easttex” and select </w:t>
      </w:r>
      <w:r>
        <w:rPr>
          <w:b/>
        </w:rPr>
        <w:t>Check</w:t>
      </w:r>
      <w:r w:rsidRPr="0010179B">
        <w:rPr>
          <w:b/>
        </w:rPr>
        <w:t xml:space="preserve"> </w:t>
      </w:r>
      <w:r>
        <w:rPr>
          <w:b/>
        </w:rPr>
        <w:t>Simulation…</w:t>
      </w:r>
      <w:r>
        <w:t xml:space="preserve"> to bring up the </w:t>
      </w:r>
      <w:r w:rsidRPr="009328E8">
        <w:rPr>
          <w:i/>
        </w:rPr>
        <w:t>Check MODFLOW 6 Simulation</w:t>
      </w:r>
      <w:r>
        <w:t xml:space="preserve"> dialog.</w:t>
      </w:r>
    </w:p>
    <w:p w14:paraId="2DEC8E69" w14:textId="77777777" w:rsidR="00FF7B38" w:rsidRDefault="00FF7B38" w:rsidP="00FF7B38">
      <w:r>
        <w:t>No errors should be reported.</w:t>
      </w:r>
    </w:p>
    <w:p w14:paraId="67200E03" w14:textId="77777777" w:rsidR="00FF7B38" w:rsidRDefault="00FF7B38" w:rsidP="00ED2BBB">
      <w:pPr>
        <w:numPr>
          <w:ilvl w:val="0"/>
          <w:numId w:val="15"/>
        </w:numPr>
        <w:spacing w:before="60" w:after="120"/>
      </w:pPr>
      <w:r>
        <w:t xml:space="preserve">Click </w:t>
      </w:r>
      <w:r w:rsidRPr="0092441B">
        <w:rPr>
          <w:b/>
        </w:rPr>
        <w:t>OK</w:t>
      </w:r>
      <w:r>
        <w:t xml:space="preserve"> to close the </w:t>
      </w:r>
      <w:r w:rsidRPr="009328E8">
        <w:rPr>
          <w:i/>
        </w:rPr>
        <w:t>Check MODFLOW 6 Simulation</w:t>
      </w:r>
      <w:r>
        <w:t xml:space="preserve"> dialog.</w:t>
      </w:r>
    </w:p>
    <w:p w14:paraId="53C667F3" w14:textId="77777777" w:rsidR="00FF7B38" w:rsidRDefault="00FF7B38" w:rsidP="00FF7B38">
      <w:pPr>
        <w:pStyle w:val="Heading1"/>
        <w:spacing w:after="0"/>
      </w:pPr>
      <w:bookmarkStart w:id="104" w:name="_Toc361455774"/>
      <w:bookmarkStart w:id="105" w:name="_Toc112844250"/>
      <w:bookmarkStart w:id="106" w:name="_Toc75872585"/>
      <w:bookmarkStart w:id="107" w:name="_Toc110335441"/>
      <w:r>
        <w:t>Running MODFLOW</w:t>
      </w:r>
      <w:bookmarkEnd w:id="104"/>
      <w:bookmarkEnd w:id="105"/>
      <w:bookmarkEnd w:id="106"/>
      <w:bookmarkEnd w:id="107"/>
    </w:p>
    <w:p w14:paraId="7D8EAD77" w14:textId="77777777" w:rsidR="00FF7B38" w:rsidRDefault="00FF7B38" w:rsidP="00FF7B38">
      <w:pPr>
        <w:pStyle w:val="BodyText"/>
      </w:pPr>
      <w:r>
        <w:t>It is now possible to run MODFLOW:</w:t>
      </w:r>
    </w:p>
    <w:p w14:paraId="65A1A66A" w14:textId="77777777" w:rsidR="00FF7B38" w:rsidRDefault="00FF7B38" w:rsidP="00ED2BBB">
      <w:pPr>
        <w:numPr>
          <w:ilvl w:val="0"/>
          <w:numId w:val="16"/>
        </w:numPr>
        <w:spacing w:before="60" w:after="120"/>
      </w:pPr>
      <w:r>
        <w:t>Right-click on “</w:t>
      </w:r>
      <w:r>
        <w:rPr>
          <w:noProof/>
        </w:rPr>
        <w:drawing>
          <wp:inline distT="0" distB="0" distL="0" distR="0" wp14:anchorId="75DA14A6" wp14:editId="4A571273">
            <wp:extent cx="142240" cy="130810"/>
            <wp:effectExtent l="0" t="0" r="0" b="2540"/>
            <wp:docPr id="96" name="Picture 96"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ile:MODFLOW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Easttex” and select </w:t>
      </w:r>
      <w:r>
        <w:rPr>
          <w:b/>
        </w:rPr>
        <w:t>Run</w:t>
      </w:r>
      <w:r w:rsidRPr="0010179B">
        <w:rPr>
          <w:b/>
        </w:rPr>
        <w:t xml:space="preserve"> </w:t>
      </w:r>
      <w:r>
        <w:rPr>
          <w:b/>
        </w:rPr>
        <w:t>Simulation</w:t>
      </w:r>
      <w:r>
        <w:t xml:space="preserve"> to bring up the </w:t>
      </w:r>
      <w:r>
        <w:rPr>
          <w:i/>
        </w:rPr>
        <w:t>Simulation Run Queue</w:t>
      </w:r>
      <w:r>
        <w:t xml:space="preserve"> model wrapper dialog.</w:t>
      </w:r>
    </w:p>
    <w:p w14:paraId="057A17D6" w14:textId="77777777" w:rsidR="00FF7B38" w:rsidRDefault="00FF7B38" w:rsidP="00FF7B38">
      <w:pPr>
        <w:pStyle w:val="BodyText"/>
      </w:pPr>
      <w:r>
        <w:t xml:space="preserve">The </w:t>
      </w:r>
      <w:r w:rsidRPr="0010179B">
        <w:rPr>
          <w:i/>
        </w:rPr>
        <w:t>Simulation Run Queue</w:t>
      </w:r>
      <w:r>
        <w:t xml:space="preserve"> shows all simulation model runs currently in progress. Since this project only has one simulation, only one is shown.</w:t>
      </w:r>
    </w:p>
    <w:p w14:paraId="37F132BA" w14:textId="77777777" w:rsidR="00FF7B38" w:rsidRDefault="00FF7B38" w:rsidP="00ED2BBB">
      <w:pPr>
        <w:numPr>
          <w:ilvl w:val="0"/>
          <w:numId w:val="16"/>
        </w:numPr>
        <w:spacing w:before="60" w:after="120"/>
      </w:pPr>
      <w:r>
        <w:t xml:space="preserve">When MODFLOW 6 finishes, click </w:t>
      </w:r>
      <w:r w:rsidRPr="0010179B">
        <w:rPr>
          <w:b/>
        </w:rPr>
        <w:t>Load Solution</w:t>
      </w:r>
      <w:r>
        <w:t>.</w:t>
      </w:r>
    </w:p>
    <w:p w14:paraId="3B33D613" w14:textId="77777777" w:rsidR="00FF7B38" w:rsidRDefault="00FF7B38" w:rsidP="00ED2BBB">
      <w:pPr>
        <w:numPr>
          <w:ilvl w:val="0"/>
          <w:numId w:val="16"/>
        </w:numPr>
        <w:spacing w:before="60" w:after="120"/>
      </w:pPr>
      <w:r>
        <w:t xml:space="preserve">Click </w:t>
      </w:r>
      <w:r w:rsidRPr="00190E66">
        <w:rPr>
          <w:b/>
        </w:rPr>
        <w:t>Close</w:t>
      </w:r>
      <w:r>
        <w:t xml:space="preserve"> to exit the </w:t>
      </w:r>
      <w:r>
        <w:rPr>
          <w:i/>
        </w:rPr>
        <w:t>Simulation Run Queue</w:t>
      </w:r>
      <w:r>
        <w:t xml:space="preserve"> dialog.</w:t>
      </w:r>
    </w:p>
    <w:p w14:paraId="4EA85BD6" w14:textId="77777777" w:rsidR="00FF7B38" w:rsidRDefault="00FF7B38" w:rsidP="00ED2BBB">
      <w:pPr>
        <w:numPr>
          <w:ilvl w:val="0"/>
          <w:numId w:val="16"/>
        </w:numPr>
        <w:spacing w:before="60" w:after="120"/>
      </w:pPr>
      <w:r>
        <w:t>Make sure the “</w:t>
      </w:r>
      <w:r>
        <w:rPr>
          <w:noProof/>
        </w:rPr>
        <w:drawing>
          <wp:inline distT="0" distB="0" distL="0" distR="0" wp14:anchorId="096BA038" wp14:editId="00EE410A">
            <wp:extent cx="154305" cy="154305"/>
            <wp:effectExtent l="0" t="0" r="0" b="0"/>
            <wp:docPr id="95" name="Picture 95"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ile:Dataset Cells Active.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Head” dataset is active in the Project Explorer.</w:t>
      </w:r>
    </w:p>
    <w:p w14:paraId="2BD7FEC7" w14:textId="77777777" w:rsidR="00FF7B38" w:rsidRDefault="00FF7B38" w:rsidP="00ED2BBB">
      <w:pPr>
        <w:numPr>
          <w:ilvl w:val="0"/>
          <w:numId w:val="16"/>
        </w:numPr>
        <w:spacing w:before="60" w:after="120"/>
      </w:pPr>
      <w:r>
        <w:t xml:space="preserve">Click </w:t>
      </w:r>
      <w:r w:rsidRPr="00971FD8">
        <w:rPr>
          <w:b/>
        </w:rPr>
        <w:t>Display Options</w:t>
      </w:r>
      <w:r>
        <w:t xml:space="preserve"> </w:t>
      </w:r>
      <w:r>
        <w:rPr>
          <w:noProof/>
        </w:rPr>
        <w:drawing>
          <wp:inline distT="0" distB="0" distL="0" distR="0" wp14:anchorId="4F41D50E" wp14:editId="2B974B50">
            <wp:extent cx="154305" cy="118745"/>
            <wp:effectExtent l="0" t="0" r="0" b="0"/>
            <wp:docPr id="94" name="Picture 94"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ile:Display Options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 cy="118745"/>
                    </a:xfrm>
                    <a:prstGeom prst="rect">
                      <a:avLst/>
                    </a:prstGeom>
                    <a:noFill/>
                    <a:ln>
                      <a:noFill/>
                    </a:ln>
                  </pic:spPr>
                </pic:pic>
              </a:graphicData>
            </a:graphic>
          </wp:inline>
        </w:drawing>
      </w:r>
      <w:r>
        <w:t xml:space="preserve"> to bring up the </w:t>
      </w:r>
      <w:r w:rsidRPr="00971FD8">
        <w:rPr>
          <w:i/>
        </w:rPr>
        <w:t>Display Options</w:t>
      </w:r>
      <w:r>
        <w:t xml:space="preserve"> dialog.</w:t>
      </w:r>
    </w:p>
    <w:p w14:paraId="1855F090" w14:textId="77777777" w:rsidR="00FF7B38" w:rsidRDefault="00FF7B38" w:rsidP="00ED2BBB">
      <w:pPr>
        <w:numPr>
          <w:ilvl w:val="0"/>
          <w:numId w:val="16"/>
        </w:numPr>
        <w:spacing w:before="60" w:after="120"/>
      </w:pPr>
      <w:r>
        <w:t>Select “UGrid: ugrid – [Active]” from the list on the left.</w:t>
      </w:r>
    </w:p>
    <w:p w14:paraId="33FA76BE" w14:textId="77777777" w:rsidR="000655EB" w:rsidRDefault="000655EB" w:rsidP="00ED2BBB">
      <w:pPr>
        <w:numPr>
          <w:ilvl w:val="0"/>
          <w:numId w:val="16"/>
        </w:numPr>
        <w:spacing w:before="60" w:after="120"/>
      </w:pPr>
      <w:r>
        <w:t xml:space="preserve">Turn on </w:t>
      </w:r>
      <w:r>
        <w:rPr>
          <w:i/>
        </w:rPr>
        <w:t>Define UGrid specific options.</w:t>
      </w:r>
    </w:p>
    <w:p w14:paraId="2AAA13DE" w14:textId="77777777" w:rsidR="00FF7B38" w:rsidRDefault="00FF7B38" w:rsidP="00ED2BBB">
      <w:pPr>
        <w:numPr>
          <w:ilvl w:val="0"/>
          <w:numId w:val="16"/>
        </w:numPr>
        <w:spacing w:before="60" w:after="120"/>
      </w:pPr>
      <w:r>
        <w:t xml:space="preserve">Turn off </w:t>
      </w:r>
      <w:r w:rsidRPr="00F75946">
        <w:rPr>
          <w:i/>
        </w:rPr>
        <w:t>Cell Edges</w:t>
      </w:r>
      <w:r>
        <w:t>.</w:t>
      </w:r>
    </w:p>
    <w:p w14:paraId="59C8F201" w14:textId="77777777" w:rsidR="00FF7B38" w:rsidRDefault="00FF7B38" w:rsidP="00ED2BBB">
      <w:pPr>
        <w:numPr>
          <w:ilvl w:val="0"/>
          <w:numId w:val="16"/>
        </w:numPr>
        <w:spacing w:before="60" w:after="120"/>
      </w:pPr>
      <w:r>
        <w:t xml:space="preserve">Turn on </w:t>
      </w:r>
      <w:r w:rsidRPr="004F7CB5">
        <w:rPr>
          <w:i/>
        </w:rPr>
        <w:t xml:space="preserve">Face </w:t>
      </w:r>
      <w:r>
        <w:rPr>
          <w:i/>
        </w:rPr>
        <w:t>c</w:t>
      </w:r>
      <w:r w:rsidRPr="004F7CB5">
        <w:rPr>
          <w:i/>
        </w:rPr>
        <w:t>ontours</w:t>
      </w:r>
      <w:r>
        <w:t xml:space="preserve"> and click </w:t>
      </w:r>
      <w:r w:rsidRPr="00AB635C">
        <w:rPr>
          <w:b/>
        </w:rPr>
        <w:t>Options</w:t>
      </w:r>
      <w:r>
        <w:rPr>
          <w:b/>
        </w:rPr>
        <w:t>…</w:t>
      </w:r>
      <w:r>
        <w:t xml:space="preserve"> to open the </w:t>
      </w:r>
      <w:r w:rsidRPr="00AB635C">
        <w:rPr>
          <w:i/>
        </w:rPr>
        <w:t>Dataset Contour Options– U</w:t>
      </w:r>
      <w:r>
        <w:rPr>
          <w:i/>
        </w:rPr>
        <w:t>G</w:t>
      </w:r>
      <w:r w:rsidRPr="00AB635C">
        <w:rPr>
          <w:i/>
        </w:rPr>
        <w:t>rid</w:t>
      </w:r>
      <w:r>
        <w:rPr>
          <w:i/>
        </w:rPr>
        <w:t xml:space="preserve"> – Head</w:t>
      </w:r>
      <w:r>
        <w:t xml:space="preserve"> dialog.</w:t>
      </w:r>
    </w:p>
    <w:p w14:paraId="0CF8FFB6" w14:textId="77777777" w:rsidR="00FF7B38" w:rsidRDefault="00FF7B38" w:rsidP="00ED2BBB">
      <w:pPr>
        <w:numPr>
          <w:ilvl w:val="0"/>
          <w:numId w:val="16"/>
        </w:numPr>
        <w:spacing w:before="60" w:after="120"/>
      </w:pPr>
      <w:r>
        <w:t xml:space="preserve">Change the </w:t>
      </w:r>
      <w:r w:rsidRPr="007D14F5">
        <w:rPr>
          <w:i/>
        </w:rPr>
        <w:t>Contour Method</w:t>
      </w:r>
      <w:r>
        <w:t xml:space="preserve"> to “Color Fill and Linear”.</w:t>
      </w:r>
    </w:p>
    <w:p w14:paraId="47769972" w14:textId="77777777" w:rsidR="00FF7B38" w:rsidRDefault="00FF7B38" w:rsidP="00ED2BBB">
      <w:pPr>
        <w:numPr>
          <w:ilvl w:val="0"/>
          <w:numId w:val="16"/>
        </w:numPr>
        <w:spacing w:before="60" w:after="120"/>
      </w:pPr>
      <w:r>
        <w:t xml:space="preserve">Click </w:t>
      </w:r>
      <w:r w:rsidRPr="007D14F5">
        <w:rPr>
          <w:b/>
        </w:rPr>
        <w:t>OK</w:t>
      </w:r>
      <w:r>
        <w:t xml:space="preserve"> to close the </w:t>
      </w:r>
      <w:r w:rsidRPr="00AB635C">
        <w:rPr>
          <w:i/>
        </w:rPr>
        <w:t>Dataset Contour Options– U</w:t>
      </w:r>
      <w:r>
        <w:rPr>
          <w:i/>
        </w:rPr>
        <w:t>G</w:t>
      </w:r>
      <w:r w:rsidRPr="00AB635C">
        <w:rPr>
          <w:i/>
        </w:rPr>
        <w:t>rid</w:t>
      </w:r>
      <w:r>
        <w:rPr>
          <w:i/>
        </w:rPr>
        <w:t xml:space="preserve"> – Head</w:t>
      </w:r>
      <w:r>
        <w:t xml:space="preserve"> dialog.</w:t>
      </w:r>
    </w:p>
    <w:p w14:paraId="2BE98A53" w14:textId="77777777" w:rsidR="00FF7B38" w:rsidRDefault="00FF7B38" w:rsidP="00ED2BBB">
      <w:pPr>
        <w:numPr>
          <w:ilvl w:val="0"/>
          <w:numId w:val="16"/>
        </w:numPr>
        <w:spacing w:before="60" w:after="120"/>
      </w:pPr>
      <w:r>
        <w:t xml:space="preserve">Click </w:t>
      </w:r>
      <w:r w:rsidRPr="00971FD8">
        <w:rPr>
          <w:b/>
        </w:rPr>
        <w:t>OK</w:t>
      </w:r>
      <w:r>
        <w:t xml:space="preserve"> to close the </w:t>
      </w:r>
      <w:r w:rsidRPr="00971FD8">
        <w:rPr>
          <w:i/>
        </w:rPr>
        <w:t>Display Options</w:t>
      </w:r>
      <w:r>
        <w:t xml:space="preserve"> dialog.</w:t>
      </w:r>
    </w:p>
    <w:p w14:paraId="396C58CF" w14:textId="77777777" w:rsidR="00FF7B38" w:rsidRDefault="00FF7B38" w:rsidP="00FF7B38">
      <w:pPr>
        <w:pStyle w:val="Heading1"/>
        <w:spacing w:after="0"/>
      </w:pPr>
      <w:bookmarkStart w:id="108" w:name="_Ref354217247"/>
      <w:bookmarkStart w:id="109" w:name="_Toc361455777"/>
      <w:bookmarkStart w:id="110" w:name="_Toc112844251"/>
      <w:bookmarkStart w:id="111" w:name="_Toc75872586"/>
      <w:bookmarkStart w:id="112" w:name="_Toc110335442"/>
      <w:r>
        <w:t>Viewing the Solution</w:t>
      </w:r>
      <w:bookmarkEnd w:id="103"/>
      <w:bookmarkEnd w:id="108"/>
      <w:bookmarkEnd w:id="109"/>
      <w:bookmarkEnd w:id="110"/>
      <w:bookmarkEnd w:id="111"/>
      <w:bookmarkEnd w:id="112"/>
    </w:p>
    <w:p w14:paraId="0C97E20E" w14:textId="77777777" w:rsidR="00FF7B38" w:rsidRDefault="00FF7B38" w:rsidP="00FF7B38">
      <w:pPr>
        <w:pStyle w:val="BodyText"/>
      </w:pPr>
      <w:r>
        <w:t xml:space="preserve">After the solution has been loaded and contours set, the Graphics Window should appear as in </w:t>
      </w:r>
      <w:r>
        <w:fldChar w:fldCharType="begin"/>
      </w:r>
      <w:r>
        <w:instrText xml:space="preserve"> REF _Ref107488752 \h </w:instrText>
      </w:r>
      <w:r>
        <w:fldChar w:fldCharType="separate"/>
      </w:r>
      <w:r w:rsidR="00942BD1">
        <w:t xml:space="preserve">Figure </w:t>
      </w:r>
      <w:r w:rsidR="00942BD1">
        <w:rPr>
          <w:noProof/>
        </w:rPr>
        <w:t>7</w:t>
      </w:r>
      <w:r>
        <w:fldChar w:fldCharType="end"/>
      </w:r>
      <w:r>
        <w:t xml:space="preserve">. </w:t>
      </w:r>
    </w:p>
    <w:p w14:paraId="39C7F94B" w14:textId="77777777" w:rsidR="00FF7B38" w:rsidRDefault="00FF7B38" w:rsidP="00FF7B38">
      <w:pPr>
        <w:pStyle w:val="BodyText"/>
        <w:keepNext/>
      </w:pPr>
      <w:r>
        <w:rPr>
          <w:noProof/>
        </w:rPr>
        <w:lastRenderedPageBreak/>
        <w:drawing>
          <wp:inline distT="0" distB="0" distL="0" distR="0" wp14:anchorId="6630F71B" wp14:editId="7F84A5BD">
            <wp:extent cx="4572000" cy="2529205"/>
            <wp:effectExtent l="19050" t="19050" r="19050" b="23495"/>
            <wp:docPr id="93" name="Picture 93" descr="MF6cm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F6cmfig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529205"/>
                    </a:xfrm>
                    <a:prstGeom prst="rect">
                      <a:avLst/>
                    </a:prstGeom>
                    <a:noFill/>
                    <a:ln w="6350" cmpd="sng">
                      <a:solidFill>
                        <a:srgbClr val="000000"/>
                      </a:solidFill>
                      <a:miter lim="800000"/>
                      <a:headEnd/>
                      <a:tailEnd/>
                    </a:ln>
                    <a:effectLst/>
                  </pic:spPr>
                </pic:pic>
              </a:graphicData>
            </a:graphic>
          </wp:inline>
        </w:drawing>
      </w:r>
    </w:p>
    <w:p w14:paraId="47B393A7" w14:textId="77777777" w:rsidR="00FF7B38" w:rsidRDefault="00FF7B38" w:rsidP="00FF7B38">
      <w:pPr>
        <w:pStyle w:val="Caption"/>
      </w:pPr>
      <w:bookmarkStart w:id="113" w:name="_Ref107488752"/>
      <w:r>
        <w:t xml:space="preserve">Figure </w:t>
      </w:r>
      <w:fldSimple w:instr=" SEQ Figure \* ARABIC ">
        <w:r w:rsidR="00942BD1">
          <w:rPr>
            <w:noProof/>
          </w:rPr>
          <w:t>7</w:t>
        </w:r>
      </w:fldSimple>
      <w:bookmarkEnd w:id="113"/>
      <w:r>
        <w:t xml:space="preserve">      Head values from MODFLOW 6 SIMULATION</w:t>
      </w:r>
    </w:p>
    <w:p w14:paraId="4F344C9A" w14:textId="77777777" w:rsidR="00FF7B38" w:rsidRDefault="00FF7B38" w:rsidP="00FF7B38">
      <w:r>
        <w:t>Compare the head values from MODFLOW 6 to those obtained from running MODFLOW 2000 by doing the following:</w:t>
      </w:r>
    </w:p>
    <w:p w14:paraId="246B8F1B" w14:textId="77777777" w:rsidR="00FF7B38" w:rsidRDefault="00FF7B38" w:rsidP="00ED2BBB">
      <w:pPr>
        <w:numPr>
          <w:ilvl w:val="0"/>
          <w:numId w:val="26"/>
        </w:numPr>
        <w:spacing w:before="60" w:after="120"/>
      </w:pPr>
      <w:r>
        <w:t xml:space="preserve">In </w:t>
      </w:r>
      <w:r w:rsidRPr="006E2152">
        <w:t>the Project Explorer</w:t>
      </w:r>
      <w:r>
        <w:t>, turn on “</w:t>
      </w:r>
      <w:r>
        <w:rPr>
          <w:noProof/>
        </w:rPr>
        <w:drawing>
          <wp:inline distT="0" distB="0" distL="0" distR="0" wp14:anchorId="1ED7492F" wp14:editId="441F5DED">
            <wp:extent cx="154305" cy="154305"/>
            <wp:effectExtent l="0" t="0" r="0" b="0"/>
            <wp:docPr id="92" name="Picture 92"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grid”.</w:t>
      </w:r>
    </w:p>
    <w:p w14:paraId="4D5DCC82" w14:textId="77777777" w:rsidR="00FF7B38" w:rsidRDefault="00FF7B38" w:rsidP="00ED2BBB">
      <w:pPr>
        <w:numPr>
          <w:ilvl w:val="0"/>
          <w:numId w:val="26"/>
        </w:numPr>
        <w:spacing w:before="60" w:after="120"/>
      </w:pPr>
      <w:r>
        <w:t xml:space="preserve">Click </w:t>
      </w:r>
      <w:r w:rsidRPr="00971FD8">
        <w:rPr>
          <w:b/>
        </w:rPr>
        <w:t>Display Options</w:t>
      </w:r>
      <w:r>
        <w:t xml:space="preserve"> </w:t>
      </w:r>
      <w:r>
        <w:rPr>
          <w:noProof/>
        </w:rPr>
        <w:drawing>
          <wp:inline distT="0" distB="0" distL="0" distR="0" wp14:anchorId="02631C60" wp14:editId="2F444918">
            <wp:extent cx="154305" cy="118745"/>
            <wp:effectExtent l="0" t="0" r="0" b="0"/>
            <wp:docPr id="91" name="Picture 91"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ile:Display Options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 cy="118745"/>
                    </a:xfrm>
                    <a:prstGeom prst="rect">
                      <a:avLst/>
                    </a:prstGeom>
                    <a:noFill/>
                    <a:ln>
                      <a:noFill/>
                    </a:ln>
                  </pic:spPr>
                </pic:pic>
              </a:graphicData>
            </a:graphic>
          </wp:inline>
        </w:drawing>
      </w:r>
      <w:r>
        <w:t xml:space="preserve"> to bring up the </w:t>
      </w:r>
      <w:r w:rsidRPr="00971FD8">
        <w:rPr>
          <w:i/>
        </w:rPr>
        <w:t>Display Options</w:t>
      </w:r>
      <w:r>
        <w:t xml:space="preserve"> dialog.</w:t>
      </w:r>
    </w:p>
    <w:p w14:paraId="227B7EEE" w14:textId="77777777" w:rsidR="00FF7B38" w:rsidRDefault="00FF7B38" w:rsidP="00ED2BBB">
      <w:pPr>
        <w:numPr>
          <w:ilvl w:val="0"/>
          <w:numId w:val="26"/>
        </w:numPr>
        <w:spacing w:before="60" w:after="120"/>
      </w:pPr>
      <w:r>
        <w:t>Select “3D Grid Data” from the list on the left.</w:t>
      </w:r>
    </w:p>
    <w:p w14:paraId="76C132EB" w14:textId="77777777" w:rsidR="00FF7B38" w:rsidRDefault="00FF7B38" w:rsidP="00ED2BBB">
      <w:pPr>
        <w:numPr>
          <w:ilvl w:val="0"/>
          <w:numId w:val="26"/>
        </w:numPr>
        <w:spacing w:before="60" w:after="120"/>
      </w:pPr>
      <w:r>
        <w:t xml:space="preserve">Turn off </w:t>
      </w:r>
      <w:r w:rsidRPr="00F75946">
        <w:rPr>
          <w:i/>
        </w:rPr>
        <w:t>Cell Edges</w:t>
      </w:r>
      <w:r>
        <w:t>.</w:t>
      </w:r>
    </w:p>
    <w:p w14:paraId="6CCB65FE" w14:textId="77777777" w:rsidR="00FF7B38" w:rsidRDefault="00FF7B38" w:rsidP="00ED2BBB">
      <w:pPr>
        <w:numPr>
          <w:ilvl w:val="0"/>
          <w:numId w:val="26"/>
        </w:numPr>
        <w:spacing w:before="60" w:after="120"/>
      </w:pPr>
      <w:r>
        <w:t xml:space="preserve">Next to </w:t>
      </w:r>
      <w:r w:rsidRPr="004F7CB5">
        <w:rPr>
          <w:i/>
        </w:rPr>
        <w:t>Contours</w:t>
      </w:r>
      <w:r>
        <w:rPr>
          <w:i/>
        </w:rPr>
        <w:t>,</w:t>
      </w:r>
      <w:r>
        <w:t xml:space="preserve"> click </w:t>
      </w:r>
      <w:r w:rsidRPr="00AB635C">
        <w:rPr>
          <w:b/>
        </w:rPr>
        <w:t>Options</w:t>
      </w:r>
      <w:r>
        <w:rPr>
          <w:b/>
        </w:rPr>
        <w:t>…</w:t>
      </w:r>
      <w:r>
        <w:t xml:space="preserve"> to open the </w:t>
      </w:r>
      <w:r w:rsidRPr="00AB635C">
        <w:rPr>
          <w:i/>
        </w:rPr>
        <w:t xml:space="preserve">Dataset Contour Options– </w:t>
      </w:r>
      <w:r>
        <w:rPr>
          <w:i/>
        </w:rPr>
        <w:t>3D G</w:t>
      </w:r>
      <w:r w:rsidRPr="00AB635C">
        <w:rPr>
          <w:i/>
        </w:rPr>
        <w:t>rid</w:t>
      </w:r>
      <w:r>
        <w:rPr>
          <w:i/>
        </w:rPr>
        <w:t xml:space="preserve"> – Head</w:t>
      </w:r>
      <w:r>
        <w:t xml:space="preserve"> dialog.</w:t>
      </w:r>
    </w:p>
    <w:p w14:paraId="5214AE98" w14:textId="77777777" w:rsidR="00FF7B38" w:rsidRDefault="00FF7B38" w:rsidP="00ED2BBB">
      <w:pPr>
        <w:numPr>
          <w:ilvl w:val="0"/>
          <w:numId w:val="26"/>
        </w:numPr>
        <w:spacing w:before="60" w:after="120"/>
      </w:pPr>
      <w:r>
        <w:t xml:space="preserve">Change the </w:t>
      </w:r>
      <w:r w:rsidRPr="007D14F5">
        <w:rPr>
          <w:i/>
        </w:rPr>
        <w:t>Contour Method</w:t>
      </w:r>
      <w:r>
        <w:t xml:space="preserve"> to “Color Fill and Linear”.</w:t>
      </w:r>
    </w:p>
    <w:p w14:paraId="7E7AD7A7" w14:textId="77777777" w:rsidR="00FF7B38" w:rsidRDefault="00FF7B38" w:rsidP="00ED2BBB">
      <w:pPr>
        <w:numPr>
          <w:ilvl w:val="0"/>
          <w:numId w:val="26"/>
        </w:numPr>
        <w:spacing w:before="60" w:after="120"/>
      </w:pPr>
      <w:r>
        <w:t xml:space="preserve">Click </w:t>
      </w:r>
      <w:r w:rsidRPr="007D14F5">
        <w:rPr>
          <w:b/>
        </w:rPr>
        <w:t>OK</w:t>
      </w:r>
      <w:r>
        <w:t xml:space="preserve"> to close the </w:t>
      </w:r>
      <w:r w:rsidRPr="00AB635C">
        <w:rPr>
          <w:i/>
        </w:rPr>
        <w:t>Datase</w:t>
      </w:r>
      <w:r>
        <w:rPr>
          <w:i/>
        </w:rPr>
        <w:t>t Contour Options– 3D Grid – Head</w:t>
      </w:r>
      <w:r>
        <w:t xml:space="preserve"> dialog.</w:t>
      </w:r>
    </w:p>
    <w:p w14:paraId="49B02B16" w14:textId="77777777" w:rsidR="00FF7B38" w:rsidRDefault="00FF7B38" w:rsidP="00ED2BBB">
      <w:pPr>
        <w:numPr>
          <w:ilvl w:val="0"/>
          <w:numId w:val="26"/>
        </w:numPr>
        <w:spacing w:before="60" w:after="120"/>
      </w:pPr>
      <w:r>
        <w:t xml:space="preserve">Click </w:t>
      </w:r>
      <w:r w:rsidRPr="00971FD8">
        <w:rPr>
          <w:b/>
        </w:rPr>
        <w:t>OK</w:t>
      </w:r>
      <w:r>
        <w:t xml:space="preserve"> to close the </w:t>
      </w:r>
      <w:r w:rsidRPr="00971FD8">
        <w:rPr>
          <w:i/>
        </w:rPr>
        <w:t>Display Options</w:t>
      </w:r>
      <w:r>
        <w:t xml:space="preserve"> dialog.</w:t>
      </w:r>
    </w:p>
    <w:p w14:paraId="0671C9EE" w14:textId="77777777" w:rsidR="00FF7B38" w:rsidRDefault="00FF7B38" w:rsidP="00ED2BBB">
      <w:pPr>
        <w:numPr>
          <w:ilvl w:val="0"/>
          <w:numId w:val="26"/>
        </w:numPr>
        <w:spacing w:before="60" w:after="120"/>
      </w:pPr>
      <w:r>
        <w:t>In the Project Explorer, turn on and off “ugrid” to compare the head datasets.</w:t>
      </w:r>
    </w:p>
    <w:p w14:paraId="565C6841" w14:textId="77777777" w:rsidR="00FF7B38" w:rsidRPr="00CD13EE" w:rsidRDefault="00FF7B38" w:rsidP="00FF7B38">
      <w:r>
        <w:t>The head datasets should be similar between the MODFLOW 6 simulation and the MODFLOW 2000 simulation.</w:t>
      </w:r>
    </w:p>
    <w:p w14:paraId="321879AE" w14:textId="77777777" w:rsidR="00FF7B38" w:rsidRDefault="00FF7B38" w:rsidP="00FF7B38">
      <w:pPr>
        <w:pStyle w:val="Heading1"/>
        <w:spacing w:after="0"/>
      </w:pPr>
      <w:bookmarkStart w:id="114" w:name="_Toc351172063"/>
      <w:bookmarkStart w:id="115" w:name="_Toc361455782"/>
      <w:bookmarkStart w:id="116" w:name="_Toc112844258"/>
      <w:bookmarkStart w:id="117" w:name="_Toc75872587"/>
      <w:bookmarkStart w:id="118" w:name="_Toc110335443"/>
      <w:r>
        <w:t>Conclusion</w:t>
      </w:r>
      <w:bookmarkEnd w:id="114"/>
      <w:bookmarkEnd w:id="115"/>
      <w:bookmarkEnd w:id="116"/>
      <w:bookmarkEnd w:id="117"/>
      <w:bookmarkEnd w:id="118"/>
    </w:p>
    <w:p w14:paraId="7000C98C" w14:textId="77777777" w:rsidR="00FF7B38" w:rsidRDefault="00FF7B38" w:rsidP="00FF7B38">
      <w:pPr>
        <w:pStyle w:val="BodyText"/>
      </w:pPr>
      <w:r>
        <w:t>This concludes the “MODFLOW 6 – Conceptual Model Approach” tutorial. The following topics were discussed and demonstrated:</w:t>
      </w:r>
    </w:p>
    <w:p w14:paraId="6940E8AF" w14:textId="77777777" w:rsidR="00FF7B38" w:rsidRDefault="00FF7B38" w:rsidP="00ED2BBB">
      <w:pPr>
        <w:pStyle w:val="BodyText"/>
        <w:numPr>
          <w:ilvl w:val="0"/>
          <w:numId w:val="24"/>
        </w:numPr>
        <w:spacing w:before="60" w:after="120"/>
      </w:pPr>
      <w:r>
        <w:t>Generally, the same conceptual models that have been used in the past can be used with MODFLOW 6.</w:t>
      </w:r>
    </w:p>
    <w:p w14:paraId="7A2B5FE8" w14:textId="77777777" w:rsidR="00FF7B38" w:rsidRDefault="00FF7B38" w:rsidP="00ED2BBB">
      <w:pPr>
        <w:pStyle w:val="BodyText"/>
        <w:numPr>
          <w:ilvl w:val="0"/>
          <w:numId w:val="24"/>
        </w:numPr>
        <w:spacing w:before="60" w:after="120"/>
      </w:pPr>
      <w:r>
        <w:t xml:space="preserve">Conceptual models can be mapped to the simulation using the </w:t>
      </w:r>
      <w:r w:rsidRPr="005B7017">
        <w:rPr>
          <w:b/>
        </w:rPr>
        <w:t>Map from Covera</w:t>
      </w:r>
      <w:r w:rsidRPr="009A2459">
        <w:rPr>
          <w:b/>
        </w:rPr>
        <w:t>g</w:t>
      </w:r>
      <w:r w:rsidRPr="00E92206">
        <w:rPr>
          <w:b/>
        </w:rPr>
        <w:t>e</w:t>
      </w:r>
      <w:r>
        <w:t>… command.</w:t>
      </w:r>
    </w:p>
    <w:p w14:paraId="6D0B3B6B" w14:textId="77777777" w:rsidR="00FF7B38" w:rsidRDefault="00FF7B38" w:rsidP="00ED2BBB">
      <w:pPr>
        <w:pStyle w:val="BodyText"/>
        <w:numPr>
          <w:ilvl w:val="0"/>
          <w:numId w:val="24"/>
        </w:numPr>
        <w:spacing w:before="60" w:after="120"/>
      </w:pPr>
      <w:r>
        <w:t>The MODFLOW 6 model checker is different from the model checker for older versions of MODFLOW in that it runs MODFLOW in validate mode.</w:t>
      </w:r>
    </w:p>
    <w:p w14:paraId="62F366B0" w14:textId="77777777" w:rsidR="00FF7B38" w:rsidRDefault="00FF7B38" w:rsidP="00ED2BBB">
      <w:pPr>
        <w:pStyle w:val="BodyText"/>
        <w:numPr>
          <w:ilvl w:val="0"/>
          <w:numId w:val="24"/>
        </w:numPr>
        <w:spacing w:before="60" w:after="120"/>
      </w:pPr>
      <w:r>
        <w:t>The model native files must be saved before the model checker can be run.</w:t>
      </w:r>
    </w:p>
    <w:p w14:paraId="2EB760A7" w14:textId="77777777" w:rsidR="00F01B80" w:rsidRPr="00655AB4" w:rsidRDefault="00F01B80" w:rsidP="00FF7B38">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928A1" w14:textId="77777777" w:rsidR="006E4B3B" w:rsidRDefault="006E4B3B">
      <w:r>
        <w:separator/>
      </w:r>
    </w:p>
  </w:endnote>
  <w:endnote w:type="continuationSeparator" w:id="0">
    <w:p w14:paraId="5BDEB4CF" w14:textId="77777777" w:rsidR="006E4B3B" w:rsidRDefault="006E4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56DFB" w14:textId="77777777" w:rsidR="00506A05" w:rsidRDefault="00AC1FAC"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84B2D">
      <w:rPr>
        <w:rFonts w:cs="Arial"/>
        <w:noProof/>
        <w:color w:val="807F7D"/>
      </w:rPr>
      <w:t>10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84B2D">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C14A8">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B88D4" w14:textId="77777777" w:rsidR="00506A05" w:rsidRDefault="00AC1FAC"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84B2D">
      <w:rPr>
        <w:rFonts w:cs="Arial"/>
        <w:noProof/>
        <w:color w:val="807F7D"/>
      </w:rPr>
      <w:t>11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84B2D">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C14A8">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B8D6B" w14:textId="77777777" w:rsidR="00506A05" w:rsidRPr="00655AB4" w:rsidRDefault="00506A05"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84B2D">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84B2D">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C14A8">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0C88E" w14:textId="77777777" w:rsidR="006E4B3B" w:rsidRDefault="006E4B3B">
      <w:r>
        <w:separator/>
      </w:r>
    </w:p>
  </w:footnote>
  <w:footnote w:type="continuationSeparator" w:id="0">
    <w:p w14:paraId="14749E4E" w14:textId="77777777" w:rsidR="006E4B3B" w:rsidRDefault="006E4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EC4DD" w14:textId="77777777" w:rsidR="00506A05" w:rsidRPr="00AC1FAC" w:rsidRDefault="00AC1FAC" w:rsidP="008F7731">
    <w:pPr>
      <w:pStyle w:val="HeaderAquaveo"/>
      <w:pBdr>
        <w:bottom w:val="single" w:sz="12" w:space="1" w:color="BA0C2F"/>
      </w:pBdr>
      <w:tabs>
        <w:tab w:val="left" w:pos="3135"/>
      </w:tabs>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540F9">
      <w:rPr>
        <w:rFonts w:cs="Arial"/>
        <w:b w:val="0"/>
        <w:i w:val="0"/>
        <w:color w:val="807F7D"/>
        <w:szCs w:val="20"/>
      </w:rPr>
      <w:t xml:space="preserve">MODFLOW 6 – </w:t>
    </w:r>
    <w:r w:rsidR="00FF7B38">
      <w:rPr>
        <w:rFonts w:cs="Arial"/>
        <w:b w:val="0"/>
        <w:i w:val="0"/>
        <w:color w:val="807F7D"/>
        <w:szCs w:val="20"/>
      </w:rPr>
      <w:t>Conceptual</w:t>
    </w:r>
    <w:r w:rsidR="003540F9">
      <w:rPr>
        <w:rFonts w:cs="Arial"/>
        <w:b w:val="0"/>
        <w:i w:val="0"/>
        <w:color w:val="807F7D"/>
        <w:szCs w:val="20"/>
      </w:rPr>
      <w:t xml:space="preserve"> Approach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D72F6" w14:textId="77777777" w:rsidR="00506A05" w:rsidRPr="00655AB4" w:rsidRDefault="00506A05"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540F9">
      <w:rPr>
        <w:rFonts w:cs="Arial"/>
        <w:b w:val="0"/>
        <w:i w:val="0"/>
        <w:color w:val="807F7D"/>
        <w:szCs w:val="20"/>
      </w:rPr>
      <w:t xml:space="preserve">MODFLOW 6 – </w:t>
    </w:r>
    <w:r w:rsidR="00FF7B38">
      <w:rPr>
        <w:rFonts w:cs="Arial"/>
        <w:b w:val="0"/>
        <w:i w:val="0"/>
        <w:color w:val="807F7D"/>
        <w:szCs w:val="20"/>
      </w:rPr>
      <w:t>Conceptual</w:t>
    </w:r>
    <w:r w:rsidR="003540F9">
      <w:rPr>
        <w:rFonts w:cs="Arial"/>
        <w:b w:val="0"/>
        <w:i w:val="0"/>
        <w:color w:val="807F7D"/>
        <w:szCs w:val="20"/>
      </w:rPr>
      <w:t xml:space="preserve"> Approach</w:t>
    </w:r>
  </w:p>
  <w:p w14:paraId="6C8016A4" w14:textId="77777777" w:rsidR="00506A05" w:rsidRPr="00506A05" w:rsidRDefault="00506A05"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D5804" w14:textId="77777777" w:rsidR="00506A05" w:rsidRPr="00655AB4" w:rsidRDefault="00506A05"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8F7731">
      <w:rPr>
        <w:rFonts w:cs="Arial"/>
        <w:b w:val="0"/>
        <w:i w:val="0"/>
        <w:color w:val="807F7D"/>
        <w:szCs w:val="20"/>
      </w:rPr>
      <w:t>MODFLOW</w:t>
    </w:r>
    <w:r w:rsidR="003540F9">
      <w:rPr>
        <w:rFonts w:cs="Arial"/>
        <w:b w:val="0"/>
        <w:i w:val="0"/>
        <w:color w:val="807F7D"/>
        <w:szCs w:val="20"/>
      </w:rPr>
      <w:t xml:space="preserve"> 6</w:t>
    </w:r>
    <w:r w:rsidR="008F7731">
      <w:rPr>
        <w:rFonts w:cs="Arial"/>
        <w:b w:val="0"/>
        <w:i w:val="0"/>
        <w:color w:val="807F7D"/>
        <w:szCs w:val="20"/>
      </w:rPr>
      <w:t xml:space="preserve"> – </w:t>
    </w:r>
    <w:r w:rsidR="00FF7B38">
      <w:rPr>
        <w:rFonts w:cs="Arial"/>
        <w:b w:val="0"/>
        <w:i w:val="0"/>
        <w:color w:val="807F7D"/>
        <w:szCs w:val="20"/>
      </w:rPr>
      <w:t>Conceptual</w:t>
    </w:r>
    <w:r w:rsidR="003540F9">
      <w:rPr>
        <w:rFonts w:cs="Arial"/>
        <w:b w:val="0"/>
        <w:i w:val="0"/>
        <w:color w:val="807F7D"/>
        <w:szCs w:val="20"/>
      </w:rPr>
      <w:t xml:space="preserve">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05A2D95"/>
    <w:multiLevelType w:val="hybridMultilevel"/>
    <w:tmpl w:val="AE64C8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7" w15:restartNumberingAfterBreak="0">
    <w:nsid w:val="103444D5"/>
    <w:multiLevelType w:val="hybridMultilevel"/>
    <w:tmpl w:val="EA80F4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0" w15:restartNumberingAfterBreak="0">
    <w:nsid w:val="157E36C5"/>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7CE7B61"/>
    <w:multiLevelType w:val="hybridMultilevel"/>
    <w:tmpl w:val="26B08C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8C0249A"/>
    <w:multiLevelType w:val="hybridMultilevel"/>
    <w:tmpl w:val="395277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5556D2B"/>
    <w:multiLevelType w:val="hybridMultilevel"/>
    <w:tmpl w:val="B0764A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DB71BC"/>
    <w:multiLevelType w:val="hybridMultilevel"/>
    <w:tmpl w:val="04D0E8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BFF347C"/>
    <w:multiLevelType w:val="hybridMultilevel"/>
    <w:tmpl w:val="8FE0F4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F045B83"/>
    <w:multiLevelType w:val="hybridMultilevel"/>
    <w:tmpl w:val="395277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0310F55"/>
    <w:multiLevelType w:val="hybridMultilevel"/>
    <w:tmpl w:val="DE2600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51350FD"/>
    <w:multiLevelType w:val="hybridMultilevel"/>
    <w:tmpl w:val="6B4E2E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513656F"/>
    <w:multiLevelType w:val="hybridMultilevel"/>
    <w:tmpl w:val="395277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7306F4A"/>
    <w:multiLevelType w:val="hybridMultilevel"/>
    <w:tmpl w:val="AE64C8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1076B1E"/>
    <w:multiLevelType w:val="hybridMultilevel"/>
    <w:tmpl w:val="3350DC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1D00A91"/>
    <w:multiLevelType w:val="hybridMultilevel"/>
    <w:tmpl w:val="28D497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76E92067"/>
    <w:multiLevelType w:val="hybridMultilevel"/>
    <w:tmpl w:val="395277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B123CD0"/>
    <w:multiLevelType w:val="hybridMultilevel"/>
    <w:tmpl w:val="395277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97674773">
    <w:abstractNumId w:val="6"/>
  </w:num>
  <w:num w:numId="2" w16cid:durableId="1602568642">
    <w:abstractNumId w:val="1"/>
  </w:num>
  <w:num w:numId="3" w16cid:durableId="170879850">
    <w:abstractNumId w:val="0"/>
  </w:num>
  <w:num w:numId="4" w16cid:durableId="1236168530">
    <w:abstractNumId w:val="8"/>
  </w:num>
  <w:num w:numId="5" w16cid:durableId="1042023591">
    <w:abstractNumId w:val="0"/>
  </w:num>
  <w:num w:numId="6" w16cid:durableId="932974418">
    <w:abstractNumId w:val="9"/>
  </w:num>
  <w:num w:numId="7" w16cid:durableId="319308559">
    <w:abstractNumId w:val="26"/>
  </w:num>
  <w:num w:numId="8" w16cid:durableId="1459832092">
    <w:abstractNumId w:val="22"/>
  </w:num>
  <w:num w:numId="9" w16cid:durableId="768820844">
    <w:abstractNumId w:val="0"/>
    <w:lvlOverride w:ilvl="0">
      <w:startOverride w:val="1"/>
    </w:lvlOverride>
  </w:num>
  <w:num w:numId="10" w16cid:durableId="1535268986">
    <w:abstractNumId w:val="10"/>
  </w:num>
  <w:num w:numId="11" w16cid:durableId="162089616">
    <w:abstractNumId w:val="24"/>
  </w:num>
  <w:num w:numId="12" w16cid:durableId="1619094779">
    <w:abstractNumId w:val="21"/>
  </w:num>
  <w:num w:numId="13" w16cid:durableId="747535321">
    <w:abstractNumId w:val="5"/>
  </w:num>
  <w:num w:numId="14" w16cid:durableId="657150243">
    <w:abstractNumId w:val="7"/>
  </w:num>
  <w:num w:numId="15" w16cid:durableId="613488610">
    <w:abstractNumId w:val="13"/>
  </w:num>
  <w:num w:numId="16" w16cid:durableId="487524320">
    <w:abstractNumId w:val="15"/>
  </w:num>
  <w:num w:numId="17" w16cid:durableId="2032342709">
    <w:abstractNumId w:val="17"/>
  </w:num>
  <w:num w:numId="18" w16cid:durableId="194001490">
    <w:abstractNumId w:val="11"/>
  </w:num>
  <w:num w:numId="19" w16cid:durableId="1648777641">
    <w:abstractNumId w:val="18"/>
  </w:num>
  <w:num w:numId="20" w16cid:durableId="2010523981">
    <w:abstractNumId w:val="19"/>
  </w:num>
  <w:num w:numId="21" w16cid:durableId="1711613940">
    <w:abstractNumId w:val="25"/>
  </w:num>
  <w:num w:numId="22" w16cid:durableId="538325907">
    <w:abstractNumId w:val="16"/>
  </w:num>
  <w:num w:numId="23" w16cid:durableId="1688364347">
    <w:abstractNumId w:val="12"/>
  </w:num>
  <w:num w:numId="24" w16cid:durableId="236791078">
    <w:abstractNumId w:val="14"/>
  </w:num>
  <w:num w:numId="25" w16cid:durableId="915479557">
    <w:abstractNumId w:val="20"/>
  </w:num>
  <w:num w:numId="26" w16cid:durableId="763502994">
    <w:abstractNumId w:val="23"/>
  </w:num>
  <w:num w:numId="27" w16cid:durableId="2077044821">
    <w:abstractNumId w:val="0"/>
    <w:lvlOverride w:ilvl="0">
      <w:startOverride w:val="1"/>
    </w:lvlOverride>
  </w:num>
  <w:num w:numId="28" w16cid:durableId="317265877">
    <w:abstractNumId w:val="0"/>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activeWritingStyle w:appName="MSWord" w:lang="en-US" w:vendorID="8" w:dllVersion="513"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3B94"/>
    <w:rsid w:val="00043EE6"/>
    <w:rsid w:val="00043FB0"/>
    <w:rsid w:val="00043FCF"/>
    <w:rsid w:val="00044247"/>
    <w:rsid w:val="0004436F"/>
    <w:rsid w:val="000446E3"/>
    <w:rsid w:val="000458E4"/>
    <w:rsid w:val="00045E26"/>
    <w:rsid w:val="000470AE"/>
    <w:rsid w:val="0005000F"/>
    <w:rsid w:val="00050204"/>
    <w:rsid w:val="00050ACB"/>
    <w:rsid w:val="00051095"/>
    <w:rsid w:val="000522C1"/>
    <w:rsid w:val="0005285B"/>
    <w:rsid w:val="00053481"/>
    <w:rsid w:val="000537C9"/>
    <w:rsid w:val="00054B03"/>
    <w:rsid w:val="000607D3"/>
    <w:rsid w:val="00061529"/>
    <w:rsid w:val="00061F36"/>
    <w:rsid w:val="000627F8"/>
    <w:rsid w:val="00062924"/>
    <w:rsid w:val="00064901"/>
    <w:rsid w:val="000655EB"/>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B702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1C9"/>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5BF"/>
    <w:rsid w:val="001B449D"/>
    <w:rsid w:val="001B4729"/>
    <w:rsid w:val="001B54ED"/>
    <w:rsid w:val="001B588D"/>
    <w:rsid w:val="001B5A91"/>
    <w:rsid w:val="001B7E09"/>
    <w:rsid w:val="001C0485"/>
    <w:rsid w:val="001C2306"/>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C0A"/>
    <w:rsid w:val="00212171"/>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CC4"/>
    <w:rsid w:val="00295274"/>
    <w:rsid w:val="002961DA"/>
    <w:rsid w:val="002970FB"/>
    <w:rsid w:val="002A1411"/>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5B5C"/>
    <w:rsid w:val="003469D1"/>
    <w:rsid w:val="0035069D"/>
    <w:rsid w:val="0035080C"/>
    <w:rsid w:val="00351D83"/>
    <w:rsid w:val="00352595"/>
    <w:rsid w:val="003540F9"/>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1A3F"/>
    <w:rsid w:val="003C269E"/>
    <w:rsid w:val="003C28DB"/>
    <w:rsid w:val="003C2B21"/>
    <w:rsid w:val="003C4826"/>
    <w:rsid w:val="003C5166"/>
    <w:rsid w:val="003C7148"/>
    <w:rsid w:val="003C79B5"/>
    <w:rsid w:val="003D001B"/>
    <w:rsid w:val="003D00AA"/>
    <w:rsid w:val="003D1574"/>
    <w:rsid w:val="003D24CE"/>
    <w:rsid w:val="003D38AD"/>
    <w:rsid w:val="003D506B"/>
    <w:rsid w:val="003D533D"/>
    <w:rsid w:val="003D6CA0"/>
    <w:rsid w:val="003E0646"/>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3120"/>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874E5"/>
    <w:rsid w:val="004907F4"/>
    <w:rsid w:val="00490F40"/>
    <w:rsid w:val="004927F3"/>
    <w:rsid w:val="00492AC5"/>
    <w:rsid w:val="00492DAB"/>
    <w:rsid w:val="00493939"/>
    <w:rsid w:val="00496FF6"/>
    <w:rsid w:val="00497E04"/>
    <w:rsid w:val="004A4304"/>
    <w:rsid w:val="004A4F32"/>
    <w:rsid w:val="004A5549"/>
    <w:rsid w:val="004A55EC"/>
    <w:rsid w:val="004A6771"/>
    <w:rsid w:val="004A693A"/>
    <w:rsid w:val="004B15D8"/>
    <w:rsid w:val="004B388F"/>
    <w:rsid w:val="004B3DE5"/>
    <w:rsid w:val="004B4FCA"/>
    <w:rsid w:val="004B59E6"/>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7D4"/>
    <w:rsid w:val="004E6804"/>
    <w:rsid w:val="004E6D74"/>
    <w:rsid w:val="004E79BD"/>
    <w:rsid w:val="004F2195"/>
    <w:rsid w:val="004F47CD"/>
    <w:rsid w:val="004F5EFE"/>
    <w:rsid w:val="004F606B"/>
    <w:rsid w:val="005014E7"/>
    <w:rsid w:val="00501B97"/>
    <w:rsid w:val="005031F7"/>
    <w:rsid w:val="00503302"/>
    <w:rsid w:val="00503824"/>
    <w:rsid w:val="00503D13"/>
    <w:rsid w:val="00506A05"/>
    <w:rsid w:val="005074F8"/>
    <w:rsid w:val="005101E7"/>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5452"/>
    <w:rsid w:val="0054734C"/>
    <w:rsid w:val="005516FF"/>
    <w:rsid w:val="00551F61"/>
    <w:rsid w:val="00552943"/>
    <w:rsid w:val="00555C5E"/>
    <w:rsid w:val="005601EA"/>
    <w:rsid w:val="00560265"/>
    <w:rsid w:val="00560650"/>
    <w:rsid w:val="00560C1F"/>
    <w:rsid w:val="00561A27"/>
    <w:rsid w:val="00562364"/>
    <w:rsid w:val="00562E81"/>
    <w:rsid w:val="00563F4B"/>
    <w:rsid w:val="005668EB"/>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A666B"/>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736"/>
    <w:rsid w:val="005D6DA9"/>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21D"/>
    <w:rsid w:val="00626B06"/>
    <w:rsid w:val="006313EF"/>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40B9"/>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7648"/>
    <w:rsid w:val="006D7C78"/>
    <w:rsid w:val="006D7E11"/>
    <w:rsid w:val="006E0A87"/>
    <w:rsid w:val="006E0F94"/>
    <w:rsid w:val="006E3402"/>
    <w:rsid w:val="006E42E4"/>
    <w:rsid w:val="006E48A0"/>
    <w:rsid w:val="006E4B3B"/>
    <w:rsid w:val="006E549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7C42"/>
    <w:rsid w:val="007C2BE6"/>
    <w:rsid w:val="007C5080"/>
    <w:rsid w:val="007C529E"/>
    <w:rsid w:val="007C6E51"/>
    <w:rsid w:val="007C701B"/>
    <w:rsid w:val="007D1F66"/>
    <w:rsid w:val="007D2B32"/>
    <w:rsid w:val="007D403B"/>
    <w:rsid w:val="007D5FF7"/>
    <w:rsid w:val="007D6157"/>
    <w:rsid w:val="007D6F09"/>
    <w:rsid w:val="007E429A"/>
    <w:rsid w:val="007E4CFC"/>
    <w:rsid w:val="007E505B"/>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B91"/>
    <w:rsid w:val="00804C9A"/>
    <w:rsid w:val="00805A2C"/>
    <w:rsid w:val="00805F63"/>
    <w:rsid w:val="0080655B"/>
    <w:rsid w:val="00807266"/>
    <w:rsid w:val="00807F12"/>
    <w:rsid w:val="00811F84"/>
    <w:rsid w:val="00813D1F"/>
    <w:rsid w:val="00814686"/>
    <w:rsid w:val="00815EE4"/>
    <w:rsid w:val="00816545"/>
    <w:rsid w:val="00821481"/>
    <w:rsid w:val="008222CC"/>
    <w:rsid w:val="00822E70"/>
    <w:rsid w:val="00823D26"/>
    <w:rsid w:val="00827D86"/>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E5"/>
    <w:rsid w:val="00851623"/>
    <w:rsid w:val="0085265A"/>
    <w:rsid w:val="00853072"/>
    <w:rsid w:val="00853088"/>
    <w:rsid w:val="0085319C"/>
    <w:rsid w:val="008532CC"/>
    <w:rsid w:val="00854741"/>
    <w:rsid w:val="008555F3"/>
    <w:rsid w:val="00856002"/>
    <w:rsid w:val="00856B60"/>
    <w:rsid w:val="00856B94"/>
    <w:rsid w:val="00861950"/>
    <w:rsid w:val="0086202B"/>
    <w:rsid w:val="00862BA0"/>
    <w:rsid w:val="00862FA4"/>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349"/>
    <w:rsid w:val="008B4D03"/>
    <w:rsid w:val="008B67B8"/>
    <w:rsid w:val="008B6B69"/>
    <w:rsid w:val="008B6DFF"/>
    <w:rsid w:val="008C0DDD"/>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731"/>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FF5"/>
    <w:rsid w:val="009255CE"/>
    <w:rsid w:val="00925981"/>
    <w:rsid w:val="00926570"/>
    <w:rsid w:val="0092764B"/>
    <w:rsid w:val="00930838"/>
    <w:rsid w:val="00930998"/>
    <w:rsid w:val="00930BFB"/>
    <w:rsid w:val="009338DA"/>
    <w:rsid w:val="00935C23"/>
    <w:rsid w:val="00936442"/>
    <w:rsid w:val="00937EC1"/>
    <w:rsid w:val="00940AA2"/>
    <w:rsid w:val="00940DE7"/>
    <w:rsid w:val="00940E7A"/>
    <w:rsid w:val="00941F72"/>
    <w:rsid w:val="00942400"/>
    <w:rsid w:val="009424B6"/>
    <w:rsid w:val="00942579"/>
    <w:rsid w:val="00942BD1"/>
    <w:rsid w:val="009451F8"/>
    <w:rsid w:val="00952C36"/>
    <w:rsid w:val="0095315B"/>
    <w:rsid w:val="00954308"/>
    <w:rsid w:val="00954B31"/>
    <w:rsid w:val="00955159"/>
    <w:rsid w:val="00955D74"/>
    <w:rsid w:val="00955E55"/>
    <w:rsid w:val="009567B6"/>
    <w:rsid w:val="0096105F"/>
    <w:rsid w:val="009625C3"/>
    <w:rsid w:val="0096270B"/>
    <w:rsid w:val="00962FA3"/>
    <w:rsid w:val="009632D6"/>
    <w:rsid w:val="009644EF"/>
    <w:rsid w:val="00965EC0"/>
    <w:rsid w:val="00966145"/>
    <w:rsid w:val="009665F4"/>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2F4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3675"/>
    <w:rsid w:val="00B13C24"/>
    <w:rsid w:val="00B16E7B"/>
    <w:rsid w:val="00B20022"/>
    <w:rsid w:val="00B22243"/>
    <w:rsid w:val="00B2374B"/>
    <w:rsid w:val="00B2521A"/>
    <w:rsid w:val="00B30006"/>
    <w:rsid w:val="00B35C9D"/>
    <w:rsid w:val="00B35D7F"/>
    <w:rsid w:val="00B371A8"/>
    <w:rsid w:val="00B37285"/>
    <w:rsid w:val="00B41ECF"/>
    <w:rsid w:val="00B42009"/>
    <w:rsid w:val="00B435EB"/>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6D9B"/>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6141"/>
    <w:rsid w:val="00BD61C6"/>
    <w:rsid w:val="00BD637E"/>
    <w:rsid w:val="00BD7DE2"/>
    <w:rsid w:val="00BE04A8"/>
    <w:rsid w:val="00BE0A02"/>
    <w:rsid w:val="00BE2284"/>
    <w:rsid w:val="00BE2BA6"/>
    <w:rsid w:val="00BE2BCB"/>
    <w:rsid w:val="00BE2D3F"/>
    <w:rsid w:val="00BE32B0"/>
    <w:rsid w:val="00BE3979"/>
    <w:rsid w:val="00BE4B69"/>
    <w:rsid w:val="00BE4DA1"/>
    <w:rsid w:val="00BE4E60"/>
    <w:rsid w:val="00BE5655"/>
    <w:rsid w:val="00BE7902"/>
    <w:rsid w:val="00BF0E72"/>
    <w:rsid w:val="00BF2848"/>
    <w:rsid w:val="00BF3EDF"/>
    <w:rsid w:val="00BF7728"/>
    <w:rsid w:val="00C01874"/>
    <w:rsid w:val="00C03350"/>
    <w:rsid w:val="00C04156"/>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597A"/>
    <w:rsid w:val="00C55AE2"/>
    <w:rsid w:val="00C575D8"/>
    <w:rsid w:val="00C603A2"/>
    <w:rsid w:val="00C61388"/>
    <w:rsid w:val="00C615DE"/>
    <w:rsid w:val="00C640FF"/>
    <w:rsid w:val="00C66F83"/>
    <w:rsid w:val="00C67B54"/>
    <w:rsid w:val="00C70E17"/>
    <w:rsid w:val="00C725FC"/>
    <w:rsid w:val="00C72ECA"/>
    <w:rsid w:val="00C736C6"/>
    <w:rsid w:val="00C74BD1"/>
    <w:rsid w:val="00C74DE6"/>
    <w:rsid w:val="00C75295"/>
    <w:rsid w:val="00C76F42"/>
    <w:rsid w:val="00C778DE"/>
    <w:rsid w:val="00C836E7"/>
    <w:rsid w:val="00C8489B"/>
    <w:rsid w:val="00C84A38"/>
    <w:rsid w:val="00C84B2D"/>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5807"/>
    <w:rsid w:val="00D47286"/>
    <w:rsid w:val="00D541F8"/>
    <w:rsid w:val="00D5430E"/>
    <w:rsid w:val="00D544B6"/>
    <w:rsid w:val="00D568EA"/>
    <w:rsid w:val="00D56B71"/>
    <w:rsid w:val="00D5726B"/>
    <w:rsid w:val="00D62407"/>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599F"/>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3071"/>
    <w:rsid w:val="00DA33BF"/>
    <w:rsid w:val="00DA3488"/>
    <w:rsid w:val="00DA5E46"/>
    <w:rsid w:val="00DA6139"/>
    <w:rsid w:val="00DA6F2B"/>
    <w:rsid w:val="00DA7011"/>
    <w:rsid w:val="00DA728B"/>
    <w:rsid w:val="00DB02E4"/>
    <w:rsid w:val="00DB11B5"/>
    <w:rsid w:val="00DB170F"/>
    <w:rsid w:val="00DB5508"/>
    <w:rsid w:val="00DB6BD7"/>
    <w:rsid w:val="00DB7AC3"/>
    <w:rsid w:val="00DC0359"/>
    <w:rsid w:val="00DC14A8"/>
    <w:rsid w:val="00DC1916"/>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E0D"/>
    <w:rsid w:val="00E0626D"/>
    <w:rsid w:val="00E06842"/>
    <w:rsid w:val="00E069E2"/>
    <w:rsid w:val="00E075F6"/>
    <w:rsid w:val="00E076BA"/>
    <w:rsid w:val="00E07C77"/>
    <w:rsid w:val="00E11432"/>
    <w:rsid w:val="00E115E5"/>
    <w:rsid w:val="00E11D39"/>
    <w:rsid w:val="00E131B6"/>
    <w:rsid w:val="00E13A30"/>
    <w:rsid w:val="00E1427F"/>
    <w:rsid w:val="00E1572C"/>
    <w:rsid w:val="00E17812"/>
    <w:rsid w:val="00E17DEE"/>
    <w:rsid w:val="00E2216B"/>
    <w:rsid w:val="00E227C6"/>
    <w:rsid w:val="00E24821"/>
    <w:rsid w:val="00E2694E"/>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4797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46A"/>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2BBB"/>
    <w:rsid w:val="00ED3B71"/>
    <w:rsid w:val="00ED3DE5"/>
    <w:rsid w:val="00ED5C0D"/>
    <w:rsid w:val="00ED6356"/>
    <w:rsid w:val="00ED6CB9"/>
    <w:rsid w:val="00ED6F21"/>
    <w:rsid w:val="00ED750D"/>
    <w:rsid w:val="00ED7B2E"/>
    <w:rsid w:val="00ED7CFE"/>
    <w:rsid w:val="00EE12D7"/>
    <w:rsid w:val="00EE1CCC"/>
    <w:rsid w:val="00EE2075"/>
    <w:rsid w:val="00EE2835"/>
    <w:rsid w:val="00EE49A0"/>
    <w:rsid w:val="00EE5660"/>
    <w:rsid w:val="00EE5B13"/>
    <w:rsid w:val="00EE7525"/>
    <w:rsid w:val="00EF0E52"/>
    <w:rsid w:val="00EF351E"/>
    <w:rsid w:val="00EF3FB0"/>
    <w:rsid w:val="00EF4531"/>
    <w:rsid w:val="00EF52E9"/>
    <w:rsid w:val="00EF5569"/>
    <w:rsid w:val="00EF5DEC"/>
    <w:rsid w:val="00EF63F6"/>
    <w:rsid w:val="00EF67D8"/>
    <w:rsid w:val="00EF6948"/>
    <w:rsid w:val="00EF77DC"/>
    <w:rsid w:val="00F01B80"/>
    <w:rsid w:val="00F02061"/>
    <w:rsid w:val="00F037CB"/>
    <w:rsid w:val="00F0439A"/>
    <w:rsid w:val="00F05D60"/>
    <w:rsid w:val="00F07DDF"/>
    <w:rsid w:val="00F109D4"/>
    <w:rsid w:val="00F11782"/>
    <w:rsid w:val="00F123B1"/>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42A1"/>
    <w:rsid w:val="00F41851"/>
    <w:rsid w:val="00F42DFC"/>
    <w:rsid w:val="00F47510"/>
    <w:rsid w:val="00F50757"/>
    <w:rsid w:val="00F50956"/>
    <w:rsid w:val="00F51CA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66A6B"/>
    <w:rsid w:val="00F713F6"/>
    <w:rsid w:val="00F71928"/>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BFB"/>
    <w:rsid w:val="00F95CB0"/>
    <w:rsid w:val="00F96A1C"/>
    <w:rsid w:val="00FA02AA"/>
    <w:rsid w:val="00FA26CA"/>
    <w:rsid w:val="00FA48BE"/>
    <w:rsid w:val="00FA571F"/>
    <w:rsid w:val="00FA61C3"/>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23B2"/>
    <w:rsid w:val="00FE351E"/>
    <w:rsid w:val="00FE3FB9"/>
    <w:rsid w:val="00FE63AC"/>
    <w:rsid w:val="00FE6748"/>
    <w:rsid w:val="00FF1BE3"/>
    <w:rsid w:val="00FF1EDC"/>
    <w:rsid w:val="00FF20C5"/>
    <w:rsid w:val="00FF36BB"/>
    <w:rsid w:val="00FF4568"/>
    <w:rsid w:val="00FF6676"/>
    <w:rsid w:val="00FF7116"/>
    <w:rsid w:val="00FF7B38"/>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81D2A03"/>
  <w15:docId w15:val="{F9543631-64AB-4D2D-8BF6-17C87DD9F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306"/>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C04156"/>
    <w:pPr>
      <w:ind w:left="3024"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C04156"/>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506A05"/>
    <w:rPr>
      <w:rFonts w:cs="Arial"/>
      <w:szCs w:val="20"/>
    </w:rPr>
  </w:style>
  <w:style w:type="paragraph" w:customStyle="1" w:styleId="CNList">
    <w:name w:val="CN List"/>
    <w:basedOn w:val="ListNumber"/>
    <w:link w:val="CNListChar"/>
    <w:qFormat/>
    <w:rsid w:val="00E2694E"/>
  </w:style>
  <w:style w:type="character" w:customStyle="1" w:styleId="BodyTextChar">
    <w:name w:val="BodyText Char"/>
    <w:link w:val="BodyText"/>
    <w:rsid w:val="00506A05"/>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E2694E"/>
    <w:rPr>
      <w:rFonts w:ascii="Arial" w:hAnsi="Arial"/>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w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782DC-8800-4758-8A39-B6C86DFA6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2</TotalTime>
  <Pages>11</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16370</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3</cp:revision>
  <cp:lastPrinted>2023-09-27T18:57:00Z</cp:lastPrinted>
  <dcterms:created xsi:type="dcterms:W3CDTF">2024-09-30T21:28:00Z</dcterms:created>
  <dcterms:modified xsi:type="dcterms:W3CDTF">2025-08-08T19:22:00Z</dcterms:modified>
</cp:coreProperties>
</file>