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C17192" w:rsidRDefault="00506A05">
      <w:r>
        <w:rPr>
          <w:noProof/>
        </w:rPr>
        <mc:AlternateContent>
          <mc:Choice Requires="wpc">
            <w:drawing>
              <wp:anchor distT="0" distB="0" distL="114300" distR="114300" simplePos="0" relativeHeight="251728384" behindDoc="0" locked="0" layoutInCell="1" allowOverlap="1" wp14:anchorId="3D4368F6" wp14:editId="5E1E686D">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63325" y="22583"/>
                            <a:ext cx="4572000" cy="292735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14:sizeRelH relativeFrom="page">
                  <wp14:pctWidth>0</wp14:pctWidth>
                </wp14:sizeRelH>
                <wp14:sizeRelV relativeFrom="page">
                  <wp14:pctHeight>0</wp14:pctHeight>
                </wp14:sizeRelV>
              </wp:anchor>
            </w:drawing>
          </mc:Choice>
          <mc:Fallback>
            <w:pict>
              <v:group id="Canvas 10" o:spid="_x0000_s1026" editas="canvas" style="position:absolute;margin-left:.15pt;margin-top:85.4pt;width:468pt;height:234pt;z-index:25172838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9" o:spid="_x0000_s1028" type="#_x0000_t75" style="position:absolute;left:7633;top:225;width:45720;height:29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LK3HCAAAA2gAAAA8AAABkcnMvZG93bnJldi54bWxET8tqwkAU3Rf8h+EKboqZtIUSoqOIIBQq&#10;BR8bd5fMNYlm7sSZSYx+fWdR6PJw3vPlYBrRk/O1ZQVvSQqCuLC65lLB8bCZZiB8QNbYWCYFD/Kw&#10;XIxe5phre+cd9ftQihjCPkcFVQhtLqUvKjLoE9sSR+5sncEQoSuldniP4aaR72n6KQ3WHBsqbGld&#10;UXHdd0bB+nx5fpSbbHta/VB3Lb7x1e1uSk3Gw2oGItAQ/sV/7i+tIG6NV+INk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CytxwgAAANoAAAAPAAAAAAAAAAAAAAAAAJ8C&#10;AABkcnMvZG93bnJldi54bWxQSwUGAAAAAAQABAD3AAAAjgMAAAAA&#10;">
                  <v:imagedata r:id="rId10" o:title=""/>
                </v:shape>
                <w10:wrap anchorx="margin"/>
              </v:group>
            </w:pict>
          </mc:Fallback>
        </mc:AlternateContent>
      </w:r>
      <w:r w:rsidR="005031F7">
        <w:rPr>
          <w:noProof/>
        </w:rPr>
        <mc:AlternateContent>
          <mc:Choice Requires="wps">
            <w:drawing>
              <wp:anchor distT="0" distB="0" distL="114300" distR="114300" simplePos="0" relativeHeight="251661824" behindDoc="0" locked="0" layoutInCell="1" allowOverlap="1" wp14:anchorId="4F990D3D" wp14:editId="3D9DCFBA">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7.2pt;margin-top:-7.55pt;width:626.4pt;height:61.2pt;z-index:2516618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" fillcolor="#ba0c2f" stroked="f" strokeweight="2pt">
                <v:textbox inset="0,0,0,0"/>
                <w10:wrap anchorx="page" anchory="page"/>
              </v:rect>
            </w:pict>
          </mc:Fallback>
        </mc:AlternateContent>
      </w:r>
      <w:r w:rsidR="00B55D53">
        <w:rPr>
          <w:noProof/>
        </w:rPr>
        <mc:AlternateContent>
          <mc:Choice Requires="wps">
            <w:drawing>
              <wp:anchor distT="0" distB="0" distL="114300" distR="114300" simplePos="0" relativeHeight="251591167" behindDoc="0" locked="0" layoutInCell="1" allowOverlap="1" wp14:anchorId="6A36E1FE" wp14:editId="5688BBCB">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36A2" w:rsidRDefault="00B736A2" w:rsidP="00506A05">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7.2pt;margin-top:-7.2pt;width:626.4pt;height:799.2pt;z-index:25159116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" fillcolor="#f0eee9" stroked="f" strokeweight="2pt">
                <v:textbox inset="0,0,0,0">
                  <w:txbxContent>
                    <w:p w:rsidR="00B736A2" w:rsidRDefault="00B736A2" w:rsidP="00506A05">
                      <w:pPr>
                        <w:ind w:left="0"/>
                        <w:jc w:val="center"/>
                      </w:pPr>
                    </w:p>
                  </w:txbxContent>
                </v:textbox>
                <w10:wrap anchorx="page" anchory="page"/>
              </v:rect>
            </w:pict>
          </mc:Fallback>
        </mc:AlternateContent>
      </w:r>
      <w:r w:rsidR="00120754" w:rsidRPr="00907579">
        <w:rPr>
          <w:noProof/>
        </w:rPr>
        <w:drawing>
          <wp:anchor distT="0" distB="0" distL="114300" distR="114300" simplePos="0" relativeHeight="251726336" behindDoc="0" locked="0" layoutInCell="1" allowOverlap="1" wp14:anchorId="56993183" wp14:editId="4E0D5577">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sidR="003B1057">
        <w:rPr>
          <w:noProof/>
        </w:rPr>
        <mc:AlternateContent>
          <mc:Choice Requires="wps">
            <w:drawing>
              <wp:anchor distT="0" distB="0" distL="114300" distR="114300" simplePos="0" relativeHeight="251724288" behindDoc="0" locked="0" layoutInCell="1" allowOverlap="1" wp14:anchorId="70949F21" wp14:editId="10A99A38">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rsidR="00B736A2" w:rsidRPr="00B01DD5" w:rsidRDefault="00B736A2"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D36A38">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" filled="f" stroked="f" strokeweight=".5pt">
                <v:textbox>
                  <w:txbxContent>
                    <w:p w:rsidR="00B736A2" w:rsidRPr="00B01DD5" w:rsidRDefault="00B736A2" w:rsidP="003B1057">
                      <w:pPr>
                        <w:ind w:left="0"/>
                        <w:jc w:val="right"/>
                        <w:rPr>
                          <w:rFonts w:ascii="Century Gothic" w:hAnsi="Century Gothic" w:cs="Futura Medium"/>
                          <w:color w:val="FFFFFF" w:themeColor="background1"/>
                          <w:sz w:val="40"/>
                          <w:szCs w:val="40"/>
                        </w:rPr>
                      </w:pPr>
                      <w:r w:rsidRPr="00B01DD5">
                        <w:rPr>
                          <w:rFonts w:ascii="Century Gothic" w:hAnsi="Century Gothic" w:cs="Futura Medium"/>
                          <w:color w:val="FFFFFF" w:themeColor="background1"/>
                          <w:sz w:val="40"/>
                          <w:szCs w:val="40"/>
                        </w:rPr>
                        <w:t>GMS 10.</w:t>
                      </w:r>
                      <w:r w:rsidR="00D36A38">
                        <w:rPr>
                          <w:rFonts w:ascii="Century Gothic" w:hAnsi="Century Gothic" w:cs="Futura Medium"/>
                          <w:color w:val="FFFFFF" w:themeColor="background1"/>
                          <w:sz w:val="40"/>
                          <w:szCs w:val="40"/>
                        </w:rPr>
                        <w:t>9</w:t>
                      </w:r>
                    </w:p>
                  </w:txbxContent>
                </v:textbox>
                <w10:wrap anchorx="page" anchory="page"/>
              </v:shape>
            </w:pict>
          </mc:Fallback>
        </mc:AlternateContent>
      </w:r>
      <w:r w:rsidR="00AE7C0A">
        <w:rPr>
          <w:noProof/>
        </w:rPr>
        <w:drawing>
          <wp:anchor distT="0" distB="0" distL="114300" distR="114300" simplePos="0" relativeHeight="251723264" behindDoc="0" locked="0" layoutInCell="1" allowOverlap="1" wp14:anchorId="558E191B" wp14:editId="4765F494">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430575">
        <w:rPr>
          <w:noProof/>
        </w:rPr>
        <mc:AlternateContent>
          <mc:Choice Requires="wps">
            <w:drawing>
              <wp:anchor distT="0" distB="0" distL="114300" distR="114300" simplePos="0" relativeHeight="251592192" behindDoc="0" locked="0" layoutInCell="1" allowOverlap="1" wp14:anchorId="2D64AE74" wp14:editId="0A856612">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4534B3" w:rsidRDefault="00B736A2"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D36A38">
                              <w:rPr>
                                <w:rFonts w:ascii="Arial Narrow" w:hAnsi="Arial Narrow" w:cs="Arial"/>
                                <w:iCs/>
                                <w:sz w:val="26"/>
                                <w:szCs w:val="26"/>
                              </w:rPr>
                              <w:t>9</w:t>
                            </w:r>
                            <w:r w:rsidRPr="004534B3">
                              <w:rPr>
                                <w:rFonts w:ascii="Arial Narrow" w:hAnsi="Arial Narrow" w:cs="Arial"/>
                                <w:iCs/>
                                <w:sz w:val="26"/>
                                <w:szCs w:val="26"/>
                              </w:rPr>
                              <w:t xml:space="preserve"> Tutorial</w:t>
                            </w:r>
                          </w:p>
                          <w:p w:rsidR="00B736A2" w:rsidRPr="009D54CB" w:rsidRDefault="00B736A2"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Getting Started</w:t>
                            </w:r>
                          </w:p>
                          <w:p w:rsidR="00B736A2" w:rsidRPr="009D54CB" w:rsidRDefault="00B736A2" w:rsidP="00EF3FB0">
                            <w:pPr>
                              <w:pStyle w:val="TutorialDescription"/>
                              <w:rPr>
                                <w:rFonts w:ascii="Arial" w:hAnsi="Arial" w:cs="Arial"/>
                                <w:color w:val="807F7D"/>
                                <w:szCs w:val="30"/>
                              </w:rPr>
                            </w:pPr>
                            <w:r>
                              <w:rPr>
                                <w:rFonts w:ascii="Arial" w:hAnsi="Arial" w:cs="Arial"/>
                                <w:color w:val="807F7D"/>
                                <w:szCs w:val="30"/>
                              </w:rPr>
                              <w:t>An introduction to GMS</w:t>
                            </w:r>
                          </w:p>
                          <w:p w:rsidR="00B736A2" w:rsidRPr="004534B3" w:rsidRDefault="00B736A2" w:rsidP="00EF3FB0">
                            <w:pPr>
                              <w:pStyle w:val="TutorialDescription"/>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9" o:spid="_x0000_s1028" type="#_x0000_t202" style="position:absolute;left:0;text-align:left;margin-left:0;margin-top:0;width:468pt;height:108pt;z-index:251592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" filled="f" stroked="f">
                <v:textbox inset="0,0,0,0">
                  <w:txbxContent>
                    <w:p w:rsidR="00B736A2" w:rsidRPr="004534B3" w:rsidRDefault="00B736A2" w:rsidP="007870B4">
                      <w:pPr>
                        <w:pStyle w:val="TutorialHeading"/>
                        <w:rPr>
                          <w:rFonts w:ascii="Arial Narrow" w:hAnsi="Arial Narrow" w:cs="Arial"/>
                          <w:iCs/>
                          <w:sz w:val="26"/>
                          <w:szCs w:val="26"/>
                        </w:rPr>
                      </w:pPr>
                      <w:r w:rsidRPr="004534B3">
                        <w:rPr>
                          <w:rFonts w:ascii="Arial Narrow" w:hAnsi="Arial Narrow" w:cs="Arial"/>
                          <w:iCs/>
                          <w:sz w:val="26"/>
                          <w:szCs w:val="26"/>
                        </w:rPr>
                        <w:t>GMS 10.</w:t>
                      </w:r>
                      <w:r w:rsidR="00D36A38">
                        <w:rPr>
                          <w:rFonts w:ascii="Arial Narrow" w:hAnsi="Arial Narrow" w:cs="Arial"/>
                          <w:iCs/>
                          <w:sz w:val="26"/>
                          <w:szCs w:val="26"/>
                        </w:rPr>
                        <w:t>9</w:t>
                      </w:r>
                      <w:r w:rsidRPr="004534B3">
                        <w:rPr>
                          <w:rFonts w:ascii="Arial Narrow" w:hAnsi="Arial Narrow" w:cs="Arial"/>
                          <w:iCs/>
                          <w:sz w:val="26"/>
                          <w:szCs w:val="26"/>
                        </w:rPr>
                        <w:t xml:space="preserve"> Tutorial</w:t>
                      </w:r>
                    </w:p>
                    <w:p w:rsidR="00B736A2" w:rsidRPr="009D54CB" w:rsidRDefault="00B736A2" w:rsidP="004534B3">
                      <w:pPr>
                        <w:pStyle w:val="TutorialDescription"/>
                        <w:spacing w:before="120" w:after="120"/>
                        <w:rPr>
                          <w:rFonts w:ascii="Arial" w:hAnsi="Arial" w:cs="Arial"/>
                          <w:b/>
                          <w:i/>
                          <w:color w:val="auto"/>
                          <w:sz w:val="34"/>
                          <w:szCs w:val="34"/>
                        </w:rPr>
                      </w:pPr>
                      <w:r>
                        <w:rPr>
                          <w:rFonts w:ascii="Arial" w:hAnsi="Arial" w:cs="Arial"/>
                          <w:b/>
                          <w:i/>
                          <w:color w:val="auto"/>
                          <w:sz w:val="34"/>
                          <w:szCs w:val="34"/>
                        </w:rPr>
                        <w:t>Getting Started</w:t>
                      </w:r>
                    </w:p>
                    <w:p w:rsidR="00B736A2" w:rsidRPr="009D54CB" w:rsidRDefault="00B736A2" w:rsidP="00EF3FB0">
                      <w:pPr>
                        <w:pStyle w:val="TutorialDescription"/>
                        <w:rPr>
                          <w:rFonts w:ascii="Arial" w:hAnsi="Arial" w:cs="Arial"/>
                          <w:color w:val="807F7D"/>
                          <w:szCs w:val="30"/>
                        </w:rPr>
                      </w:pPr>
                      <w:r>
                        <w:rPr>
                          <w:rFonts w:ascii="Arial" w:hAnsi="Arial" w:cs="Arial"/>
                          <w:color w:val="807F7D"/>
                          <w:szCs w:val="30"/>
                        </w:rPr>
                        <w:t>An introduction to GMS</w:t>
                      </w:r>
                    </w:p>
                    <w:p w:rsidR="00B736A2" w:rsidRPr="004534B3" w:rsidRDefault="00B736A2" w:rsidP="00EF3FB0">
                      <w:pPr>
                        <w:pStyle w:val="TutorialDescription"/>
                        <w:rPr>
                          <w:rFonts w:ascii="Arial" w:hAnsi="Arial" w:cs="Arial"/>
                        </w:rPr>
                      </w:pP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3216" behindDoc="0" locked="0" layoutInCell="1" allowOverlap="1" wp14:anchorId="3AA9706B" wp14:editId="114A9556">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655AB4" w:rsidRDefault="00B736A2"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B736A2" w:rsidRPr="00AC1FAC" w:rsidRDefault="00B736A2" w:rsidP="007870B4">
                            <w:pPr>
                              <w:pStyle w:val="Objectives"/>
                              <w:rPr>
                                <w:rFonts w:ascii="Arial" w:hAnsi="Arial" w:cs="Arial"/>
                                <w:sz w:val="20"/>
                                <w:szCs w:val="20"/>
                              </w:rPr>
                            </w:pPr>
                            <w:r w:rsidRPr="00AC1FAC">
                              <w:rPr>
                                <w:rFonts w:ascii="Arial" w:hAnsi="Arial" w:cs="Arial"/>
                                <w:sz w:val="20"/>
                                <w:szCs w:val="20"/>
                              </w:rPr>
                              <w:t>This tutorial introduces GMS and covers the basic elements of the user interface. It is the first tutorial that new users should complete.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0" o:spid="_x0000_s1029" type="#_x0000_t202" style="position:absolute;left:0;text-align:left;margin-left:0;margin-top:5in;width:468pt;height:80.65pt;z-index:251593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" filled="f" stroked="f">
                <v:textbox inset="0,0,0,0">
                  <w:txbxContent>
                    <w:p w:rsidR="00B736A2" w:rsidRPr="00655AB4" w:rsidRDefault="00B736A2" w:rsidP="009D54CB">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rsidR="00B736A2" w:rsidRPr="00AC1FAC" w:rsidRDefault="00B736A2" w:rsidP="007870B4">
                      <w:pPr>
                        <w:pStyle w:val="Objectives"/>
                        <w:rPr>
                          <w:rFonts w:ascii="Arial" w:hAnsi="Arial" w:cs="Arial"/>
                          <w:sz w:val="20"/>
                          <w:szCs w:val="20"/>
                        </w:rPr>
                      </w:pPr>
                      <w:r w:rsidRPr="00AC1FAC">
                        <w:rPr>
                          <w:rFonts w:ascii="Arial" w:hAnsi="Arial" w:cs="Arial"/>
                          <w:sz w:val="20"/>
                          <w:szCs w:val="20"/>
                        </w:rPr>
                        <w:t>This tutorial introduces GMS and covers the basic elements of the user interface. It is the first tutorial that new users should complete.</w:t>
                      </w:r>
                    </w:p>
                  </w:txbxContent>
                </v:textbox>
                <w10:wrap type="tight" anchorx="margin" anchory="margin"/>
              </v:shape>
            </w:pict>
          </mc:Fallback>
        </mc:AlternateContent>
      </w:r>
      <w:r w:rsidR="00430575">
        <w:rPr>
          <w:noProof/>
        </w:rPr>
        <mc:AlternateContent>
          <mc:Choice Requires="wps">
            <w:drawing>
              <wp:anchor distT="0" distB="0" distL="114300" distR="114300" simplePos="0" relativeHeight="251596288" behindDoc="0" locked="0" layoutInCell="1" allowOverlap="1" wp14:anchorId="754FBD42" wp14:editId="0F1C95F3">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655AB4" w:rsidRDefault="00B736A2"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B736A2" w:rsidRPr="00655AB4" w:rsidRDefault="00B736A2" w:rsidP="007870B4">
                            <w:pPr>
                              <w:pStyle w:val="ListRequirements"/>
                              <w:rPr>
                                <w:rFonts w:ascii="Arial" w:hAnsi="Arial" w:cs="Arial"/>
                                <w:sz w:val="20"/>
                                <w:szCs w:val="20"/>
                              </w:rPr>
                            </w:pPr>
                            <w:r>
                              <w:rPr>
                                <w:rFonts w:ascii="Arial" w:hAnsi="Arial" w:cs="Arial"/>
                                <w:sz w:val="20"/>
                                <w:szCs w:val="20"/>
                              </w:rPr>
                              <w:t>2</w:t>
                            </w:r>
                            <w:r w:rsidRPr="00655AB4">
                              <w:rPr>
                                <w:rFonts w:ascii="Arial" w:hAnsi="Arial" w:cs="Arial"/>
                                <w:sz w:val="20"/>
                                <w:szCs w:val="20"/>
                              </w:rPr>
                              <w:t>0–</w:t>
                            </w:r>
                            <w:r>
                              <w:rPr>
                                <w:rFonts w:ascii="Arial" w:hAnsi="Arial" w:cs="Arial"/>
                                <w:sz w:val="20"/>
                                <w:szCs w:val="20"/>
                              </w:rPr>
                              <w:t>3</w:t>
                            </w:r>
                            <w:r w:rsidRPr="00655AB4">
                              <w:rPr>
                                <w:rFonts w:ascii="Arial" w:hAnsi="Arial" w:cs="Arial"/>
                                <w:sz w:val="20"/>
                                <w:szCs w:val="20"/>
                              </w:rPr>
                              <w:t>0 minutes</w:t>
                            </w:r>
                          </w:p>
                          <w:p w:rsidR="00B736A2" w:rsidRPr="00655AB4" w:rsidRDefault="00B736A2" w:rsidP="007870B4">
                            <w:pPr>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3" o:spid="_x0000_s1030" type="#_x0000_t202" style="position:absolute;left:0;text-align:left;margin-left:324pt;margin-top:450pt;width:2in;height:9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KtsQ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hAjTlpo0QMdNFqLAQW+d20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" filled="f" stroked="f">
                <v:textbox inset="0,0,0,0">
                  <w:txbxContent>
                    <w:p w:rsidR="00B736A2" w:rsidRPr="00655AB4" w:rsidRDefault="00B736A2" w:rsidP="009D54CB">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rsidR="00B736A2" w:rsidRPr="00655AB4" w:rsidRDefault="00B736A2" w:rsidP="007870B4">
                      <w:pPr>
                        <w:pStyle w:val="ListRequirements"/>
                        <w:rPr>
                          <w:rFonts w:ascii="Arial" w:hAnsi="Arial" w:cs="Arial"/>
                          <w:sz w:val="20"/>
                          <w:szCs w:val="20"/>
                        </w:rPr>
                      </w:pPr>
                      <w:r>
                        <w:rPr>
                          <w:rFonts w:ascii="Arial" w:hAnsi="Arial" w:cs="Arial"/>
                          <w:sz w:val="20"/>
                          <w:szCs w:val="20"/>
                        </w:rPr>
                        <w:t>2</w:t>
                      </w:r>
                      <w:r w:rsidRPr="00655AB4">
                        <w:rPr>
                          <w:rFonts w:ascii="Arial" w:hAnsi="Arial" w:cs="Arial"/>
                          <w:sz w:val="20"/>
                          <w:szCs w:val="20"/>
                        </w:rPr>
                        <w:t>0–</w:t>
                      </w:r>
                      <w:r>
                        <w:rPr>
                          <w:rFonts w:ascii="Arial" w:hAnsi="Arial" w:cs="Arial"/>
                          <w:sz w:val="20"/>
                          <w:szCs w:val="20"/>
                        </w:rPr>
                        <w:t>3</w:t>
                      </w:r>
                      <w:r w:rsidRPr="00655AB4">
                        <w:rPr>
                          <w:rFonts w:ascii="Arial" w:hAnsi="Arial" w:cs="Arial"/>
                          <w:sz w:val="20"/>
                          <w:szCs w:val="20"/>
                        </w:rPr>
                        <w:t>0 minutes</w:t>
                      </w:r>
                    </w:p>
                    <w:p w:rsidR="00B736A2" w:rsidRPr="00655AB4" w:rsidRDefault="00B736A2" w:rsidP="007870B4">
                      <w:pPr>
                        <w:rPr>
                          <w:rFonts w:ascii="Arial" w:hAnsi="Arial"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5264" behindDoc="0" locked="0" layoutInCell="1" allowOverlap="1" wp14:anchorId="56B14040" wp14:editId="68FAC132">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655AB4" w:rsidRDefault="00B736A2"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B736A2" w:rsidRPr="00655AB4" w:rsidRDefault="00B736A2" w:rsidP="007870B4">
                            <w:pPr>
                              <w:pStyle w:val="ListRequirements"/>
                              <w:rPr>
                                <w:rFonts w:ascii="Arial" w:hAnsi="Arial" w:cs="Arial"/>
                                <w:sz w:val="20"/>
                                <w:szCs w:val="20"/>
                              </w:rPr>
                            </w:pPr>
                            <w:r w:rsidRPr="00655AB4">
                              <w:rPr>
                                <w:rFonts w:ascii="Arial" w:hAnsi="Arial" w:cs="Arial"/>
                                <w:sz w:val="20"/>
                                <w:szCs w:val="20"/>
                              </w:rPr>
                              <w:t>GMS Core</w:t>
                            </w:r>
                          </w:p>
                          <w:p w:rsidR="00B736A2" w:rsidRDefault="00B736A2" w:rsidP="007870B4">
                            <w:pPr>
                              <w:pStyle w:val="ListRequirements"/>
                              <w:rPr>
                                <w:rFonts w:ascii="Arial" w:hAnsi="Arial" w:cs="Arial"/>
                                <w:sz w:val="20"/>
                                <w:szCs w:val="20"/>
                              </w:rPr>
                            </w:pPr>
                            <w:r>
                              <w:rPr>
                                <w:rFonts w:ascii="Arial" w:hAnsi="Arial" w:cs="Arial"/>
                                <w:sz w:val="20"/>
                                <w:szCs w:val="20"/>
                              </w:rPr>
                              <w:t>Subsurface</w:t>
                            </w:r>
                          </w:p>
                          <w:p w:rsidR="00B736A2" w:rsidRDefault="00B736A2" w:rsidP="007870B4">
                            <w:pPr>
                              <w:pStyle w:val="ListRequirements"/>
                              <w:rPr>
                                <w:rFonts w:ascii="Arial" w:hAnsi="Arial" w:cs="Arial"/>
                                <w:sz w:val="20"/>
                                <w:szCs w:val="20"/>
                              </w:rPr>
                            </w:pPr>
                            <w:proofErr w:type="spellStart"/>
                            <w:r>
                              <w:rPr>
                                <w:rFonts w:ascii="Arial" w:hAnsi="Arial" w:cs="Arial"/>
                                <w:sz w:val="20"/>
                                <w:szCs w:val="20"/>
                              </w:rPr>
                              <w:t>Geostatistics</w:t>
                            </w:r>
                            <w:proofErr w:type="spellEnd"/>
                          </w:p>
                          <w:p w:rsidR="00B736A2" w:rsidRPr="00655AB4" w:rsidRDefault="00B736A2" w:rsidP="007870B4">
                            <w:pPr>
                              <w:pStyle w:val="ListRequirements"/>
                              <w:rPr>
                                <w:rFonts w:ascii="Arial" w:hAnsi="Arial" w:cs="Arial"/>
                                <w:sz w:val="20"/>
                                <w:szCs w:val="20"/>
                              </w:rPr>
                            </w:pPr>
                            <w:r>
                              <w:rPr>
                                <w:rFonts w:ascii="Arial" w:hAnsi="Arial" w:cs="Arial"/>
                                <w:sz w:val="20"/>
                                <w:szCs w:val="20"/>
                              </w:rPr>
                              <w:t>MODFLOW Interface</w:t>
                            </w:r>
                          </w:p>
                          <w:p w:rsidR="00B736A2" w:rsidRPr="00655AB4" w:rsidRDefault="00B736A2" w:rsidP="007870B4">
                            <w:pPr>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2" o:spid="_x0000_s1031" type="#_x0000_t202" style="position:absolute;left:0;text-align:left;margin-left:162pt;margin-top:450pt;width:2in;height:9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" filled="f" stroked="f">
                <v:textbox inset="0,0,0,0">
                  <w:txbxContent>
                    <w:p w:rsidR="00B736A2" w:rsidRPr="00655AB4" w:rsidRDefault="00B736A2" w:rsidP="009D54CB">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rsidR="00B736A2" w:rsidRPr="00655AB4" w:rsidRDefault="00B736A2" w:rsidP="007870B4">
                      <w:pPr>
                        <w:pStyle w:val="ListRequirements"/>
                        <w:rPr>
                          <w:rFonts w:ascii="Arial" w:hAnsi="Arial" w:cs="Arial"/>
                          <w:sz w:val="20"/>
                          <w:szCs w:val="20"/>
                        </w:rPr>
                      </w:pPr>
                      <w:r w:rsidRPr="00655AB4">
                        <w:rPr>
                          <w:rFonts w:ascii="Arial" w:hAnsi="Arial" w:cs="Arial"/>
                          <w:sz w:val="20"/>
                          <w:szCs w:val="20"/>
                        </w:rPr>
                        <w:t>GMS Core</w:t>
                      </w:r>
                    </w:p>
                    <w:p w:rsidR="00B736A2" w:rsidRDefault="00B736A2" w:rsidP="007870B4">
                      <w:pPr>
                        <w:pStyle w:val="ListRequirements"/>
                        <w:rPr>
                          <w:rFonts w:ascii="Arial" w:hAnsi="Arial" w:cs="Arial"/>
                          <w:sz w:val="20"/>
                          <w:szCs w:val="20"/>
                        </w:rPr>
                      </w:pPr>
                      <w:r>
                        <w:rPr>
                          <w:rFonts w:ascii="Arial" w:hAnsi="Arial" w:cs="Arial"/>
                          <w:sz w:val="20"/>
                          <w:szCs w:val="20"/>
                        </w:rPr>
                        <w:t>Subsurface</w:t>
                      </w:r>
                    </w:p>
                    <w:p w:rsidR="00B736A2" w:rsidRDefault="00B736A2" w:rsidP="007870B4">
                      <w:pPr>
                        <w:pStyle w:val="ListRequirements"/>
                        <w:rPr>
                          <w:rFonts w:ascii="Arial" w:hAnsi="Arial" w:cs="Arial"/>
                          <w:sz w:val="20"/>
                          <w:szCs w:val="20"/>
                        </w:rPr>
                      </w:pPr>
                      <w:proofErr w:type="spellStart"/>
                      <w:r>
                        <w:rPr>
                          <w:rFonts w:ascii="Arial" w:hAnsi="Arial" w:cs="Arial"/>
                          <w:sz w:val="20"/>
                          <w:szCs w:val="20"/>
                        </w:rPr>
                        <w:t>Geostatistics</w:t>
                      </w:r>
                      <w:proofErr w:type="spellEnd"/>
                    </w:p>
                    <w:p w:rsidR="00B736A2" w:rsidRPr="00655AB4" w:rsidRDefault="00B736A2" w:rsidP="007870B4">
                      <w:pPr>
                        <w:pStyle w:val="ListRequirements"/>
                        <w:rPr>
                          <w:rFonts w:ascii="Arial" w:hAnsi="Arial" w:cs="Arial"/>
                          <w:sz w:val="20"/>
                          <w:szCs w:val="20"/>
                        </w:rPr>
                      </w:pPr>
                      <w:r>
                        <w:rPr>
                          <w:rFonts w:ascii="Arial" w:hAnsi="Arial" w:cs="Arial"/>
                          <w:sz w:val="20"/>
                          <w:szCs w:val="20"/>
                        </w:rPr>
                        <w:t>MODFLOW Interface</w:t>
                      </w:r>
                    </w:p>
                    <w:p w:rsidR="00B736A2" w:rsidRPr="00655AB4" w:rsidRDefault="00B736A2" w:rsidP="007870B4">
                      <w:pPr>
                        <w:rPr>
                          <w:rFonts w:ascii="Arial" w:hAnsi="Arial" w:cs="Arial"/>
                        </w:rPr>
                      </w:pPr>
                    </w:p>
                  </w:txbxContent>
                </v:textbox>
                <w10:wrap type="tight" anchory="margin"/>
              </v:shape>
            </w:pict>
          </mc:Fallback>
        </mc:AlternateContent>
      </w:r>
      <w:r w:rsidR="00430575">
        <w:rPr>
          <w:noProof/>
        </w:rPr>
        <mc:AlternateContent>
          <mc:Choice Requires="wps">
            <w:drawing>
              <wp:anchor distT="0" distB="0" distL="114300" distR="114300" simplePos="0" relativeHeight="251594240" behindDoc="0" locked="0" layoutInCell="1" allowOverlap="1" wp14:anchorId="76D29538" wp14:editId="07B3816E">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655AB4" w:rsidRDefault="00B736A2"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B736A2" w:rsidRPr="00655AB4" w:rsidRDefault="00B736A2" w:rsidP="00FA61C3">
                            <w:pPr>
                              <w:pStyle w:val="ListRequirements"/>
                              <w:rPr>
                                <w:rFonts w:ascii="Arial" w:hAnsi="Arial" w:cs="Arial"/>
                                <w:sz w:val="20"/>
                                <w:szCs w:val="20"/>
                              </w:rPr>
                            </w:pPr>
                            <w:r>
                              <w:rPr>
                                <w:rFonts w:ascii="Arial" w:hAnsi="Arial" w:cs="Arial"/>
                                <w:sz w:val="20"/>
                                <w:szCs w:val="20"/>
                              </w:rPr>
                              <w:t>None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1" o:spid="_x0000_s1032" type="#_x0000_t202" style="position:absolute;left:0;text-align:left;margin-left:0;margin-top:450pt;width:2in;height:9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" filled="f" stroked="f">
                <v:textbox inset="0,0,0,0">
                  <w:txbxContent>
                    <w:p w:rsidR="00B736A2" w:rsidRPr="00655AB4" w:rsidRDefault="00B736A2" w:rsidP="009D54CB">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rsidR="00B736A2" w:rsidRPr="00655AB4" w:rsidRDefault="00B736A2" w:rsidP="00FA61C3">
                      <w:pPr>
                        <w:pStyle w:val="ListRequirements"/>
                        <w:rPr>
                          <w:rFonts w:ascii="Arial" w:hAnsi="Arial" w:cs="Arial"/>
                          <w:sz w:val="20"/>
                          <w:szCs w:val="20"/>
                        </w:rPr>
                      </w:pPr>
                      <w:r>
                        <w:rPr>
                          <w:rFonts w:ascii="Arial" w:hAnsi="Arial" w:cs="Arial"/>
                          <w:sz w:val="20"/>
                          <w:szCs w:val="20"/>
                        </w:rPr>
                        <w:t>None</w:t>
                      </w:r>
                    </w:p>
                  </w:txbxContent>
                </v:textbox>
                <w10:wrap type="tight" anchory="margin"/>
              </v:shape>
            </w:pict>
          </mc:Fallback>
        </mc:AlternateContent>
      </w:r>
    </w:p>
    <w:p w:rsidR="00C17192" w:rsidRPr="00E330B8" w:rsidRDefault="00C17192" w:rsidP="00C17192">
      <w:pPr>
        <w:rPr>
          <w:color w:val="807F7D"/>
        </w:rPr>
        <w:sectPr w:rsidR="00C17192" w:rsidRPr="00E330B8" w:rsidSect="00C17192">
          <w:headerReference w:type="even" r:id="rId13"/>
          <w:headerReference w:type="default" r:id="rId14"/>
          <w:footerReference w:type="even" r:id="rId15"/>
          <w:footerReference w:type="default" r:id="rId16"/>
          <w:headerReference w:type="first" r:id="rId17"/>
          <w:footerReference w:type="first" r:id="rId18"/>
          <w:type w:val="oddPage"/>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8118"/>
      </w:tblGrid>
      <w:tr w:rsidR="00887603" w:rsidTr="00A90190">
        <w:tc>
          <w:tcPr>
            <w:tcW w:w="8118" w:type="dxa"/>
            <w:shd w:val="clear" w:color="auto" w:fill="F0EEE9"/>
          </w:tcPr>
          <w:p w:rsidR="00AC1FAC" w:rsidRPr="00AC1FAC" w:rsidRDefault="00887603">
            <w:pPr>
              <w:pStyle w:val="TOC1"/>
              <w:rPr>
                <w:rFonts w:ascii="Arial" w:eastAsiaTheme="minorEastAsia" w:hAnsi="Arial" w:cs="Arial"/>
                <w:b w:val="0"/>
                <w:noProof/>
                <w:sz w:val="18"/>
                <w:szCs w:val="18"/>
              </w:rPr>
            </w:pPr>
            <w:r w:rsidRPr="00AC1FAC">
              <w:rPr>
                <w:rFonts w:ascii="Arial" w:hAnsi="Arial" w:cs="Arial"/>
                <w:smallCaps/>
                <w:sz w:val="18"/>
                <w:szCs w:val="18"/>
              </w:rPr>
              <w:lastRenderedPageBreak/>
              <w:fldChar w:fldCharType="begin"/>
            </w:r>
            <w:r w:rsidRPr="00AC1FAC">
              <w:rPr>
                <w:rFonts w:ascii="Arial" w:hAnsi="Arial" w:cs="Arial"/>
                <w:smallCaps/>
                <w:sz w:val="18"/>
                <w:szCs w:val="18"/>
              </w:rPr>
              <w:instrText xml:space="preserve"> TOC \o "1-2" \h \z \u </w:instrText>
            </w:r>
            <w:r w:rsidRPr="00AC1FAC">
              <w:rPr>
                <w:rFonts w:ascii="Arial" w:hAnsi="Arial" w:cs="Arial"/>
                <w:smallCaps/>
                <w:sz w:val="18"/>
                <w:szCs w:val="18"/>
              </w:rPr>
              <w:fldChar w:fldCharType="separate"/>
            </w:r>
            <w:hyperlink w:anchor="_Toc109222484" w:history="1">
              <w:r w:rsidR="00AC1FAC" w:rsidRPr="00AC1FAC">
                <w:rPr>
                  <w:rStyle w:val="Hyperlink"/>
                  <w:rFonts w:ascii="Arial" w:hAnsi="Arial" w:cs="Arial"/>
                  <w:noProof/>
                  <w:sz w:val="18"/>
                  <w:szCs w:val="18"/>
                </w:rPr>
                <w:t>1</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Introduction and Getting Started</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_Toc109222484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2</w:t>
              </w:r>
              <w:r w:rsidR="00AC1FAC" w:rsidRPr="00AC1FAC">
                <w:rPr>
                  <w:rFonts w:ascii="Arial" w:hAnsi="Arial" w:cs="Arial"/>
                  <w:noProof/>
                  <w:webHidden/>
                  <w:sz w:val="18"/>
                  <w:szCs w:val="18"/>
                </w:rPr>
                <w:fldChar w:fldCharType="end"/>
              </w:r>
            </w:hyperlink>
          </w:p>
          <w:p w:rsidR="00AC1FAC" w:rsidRPr="00AC1FAC" w:rsidRDefault="00560AB3">
            <w:pPr>
              <w:pStyle w:val="TOC2"/>
              <w:tabs>
                <w:tab w:val="left" w:pos="880"/>
              </w:tabs>
              <w:rPr>
                <w:rFonts w:ascii="Arial" w:eastAsiaTheme="minorEastAsia" w:hAnsi="Arial" w:cs="Arial"/>
                <w:noProof/>
                <w:sz w:val="18"/>
                <w:szCs w:val="18"/>
              </w:rPr>
            </w:pPr>
            <w:hyperlink w:anchor="_Toc109222485" w:history="1">
              <w:r w:rsidR="00AC1FAC" w:rsidRPr="00AC1FAC">
                <w:rPr>
                  <w:rStyle w:val="Hyperlink"/>
                  <w:rFonts w:ascii="Arial" w:hAnsi="Arial" w:cs="Arial"/>
                  <w:noProof/>
                  <w:sz w:val="18"/>
                  <w:szCs w:val="18"/>
                </w:rPr>
                <w:t>1.1</w:t>
              </w:r>
              <w:r w:rsidR="00AC1FAC" w:rsidRPr="00AC1FAC">
                <w:rPr>
                  <w:rFonts w:ascii="Arial" w:eastAsiaTheme="minorEastAsia" w:hAnsi="Arial" w:cs="Arial"/>
                  <w:noProof/>
                  <w:sz w:val="18"/>
                  <w:szCs w:val="18"/>
                </w:rPr>
                <w:tab/>
              </w:r>
              <w:r w:rsidR="00AC1FAC" w:rsidRPr="00AC1FAC">
                <w:rPr>
                  <w:rStyle w:val="Hyperlink"/>
                  <w:rFonts w:ascii="Arial" w:hAnsi="Arial" w:cs="Arial"/>
                  <w:noProof/>
                  <w:sz w:val="18"/>
                  <w:szCs w:val="18"/>
                </w:rPr>
                <w:t>Registering GMS</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_Toc109222485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2</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486" w:history="1">
              <w:r w:rsidR="00AC1FAC" w:rsidRPr="00AC1FAC">
                <w:rPr>
                  <w:rStyle w:val="Hyperlink"/>
                  <w:rFonts w:ascii="Arial" w:hAnsi="Arial" w:cs="Arial"/>
                  <w:noProof/>
                  <w:sz w:val="18"/>
                  <w:szCs w:val="18"/>
                </w:rPr>
                <w:t>2</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GMS User Interface</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_Toc109222486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4</w:t>
              </w:r>
              <w:r w:rsidR="00AC1FAC" w:rsidRPr="00AC1FAC">
                <w:rPr>
                  <w:rFonts w:ascii="Arial" w:hAnsi="Arial" w:cs="Arial"/>
                  <w:noProof/>
                  <w:webHidden/>
                  <w:sz w:val="18"/>
                  <w:szCs w:val="18"/>
                </w:rPr>
                <w:fldChar w:fldCharType="end"/>
              </w:r>
            </w:hyperlink>
          </w:p>
          <w:p w:rsidR="00AC1FAC" w:rsidRPr="00AC1FAC" w:rsidRDefault="00560AB3">
            <w:pPr>
              <w:pStyle w:val="TOC2"/>
              <w:tabs>
                <w:tab w:val="left" w:pos="880"/>
              </w:tabs>
              <w:rPr>
                <w:rFonts w:ascii="Arial" w:eastAsiaTheme="minorEastAsia" w:hAnsi="Arial" w:cs="Arial"/>
                <w:noProof/>
                <w:sz w:val="18"/>
                <w:szCs w:val="18"/>
              </w:rPr>
            </w:pPr>
            <w:hyperlink w:anchor="_Toc109222487" w:history="1">
              <w:r w:rsidR="00AC1FAC" w:rsidRPr="00AC1FAC">
                <w:rPr>
                  <w:rStyle w:val="Hyperlink"/>
                  <w:rFonts w:ascii="Arial" w:hAnsi="Arial" w:cs="Arial"/>
                  <w:noProof/>
                  <w:sz w:val="18"/>
                  <w:szCs w:val="18"/>
                </w:rPr>
                <w:t>2.1</w:t>
              </w:r>
              <w:r w:rsidR="00AC1FAC" w:rsidRPr="00AC1FAC">
                <w:rPr>
                  <w:rFonts w:ascii="Arial" w:eastAsiaTheme="minorEastAsia" w:hAnsi="Arial" w:cs="Arial"/>
                  <w:noProof/>
                  <w:sz w:val="18"/>
                  <w:szCs w:val="18"/>
                </w:rPr>
                <w:tab/>
              </w:r>
              <w:r w:rsidR="00AC1FAC" w:rsidRPr="00AC1FAC">
                <w:rPr>
                  <w:rStyle w:val="Hyperlink"/>
                  <w:rFonts w:ascii="Arial" w:hAnsi="Arial" w:cs="Arial"/>
                  <w:noProof/>
                  <w:sz w:val="18"/>
                  <w:szCs w:val="18"/>
                </w:rPr>
                <w:t>Modules</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_Toc109222487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5</w:t>
              </w:r>
              <w:r w:rsidR="00AC1FAC" w:rsidRPr="00AC1FAC">
                <w:rPr>
                  <w:rFonts w:ascii="Arial" w:hAnsi="Arial" w:cs="Arial"/>
                  <w:noProof/>
                  <w:webHidden/>
                  <w:sz w:val="18"/>
                  <w:szCs w:val="18"/>
                </w:rPr>
                <w:fldChar w:fldCharType="end"/>
              </w:r>
            </w:hyperlink>
          </w:p>
          <w:p w:rsidR="00AC1FAC" w:rsidRPr="00AC1FAC" w:rsidRDefault="00560AB3">
            <w:pPr>
              <w:pStyle w:val="TOC2"/>
              <w:tabs>
                <w:tab w:val="left" w:pos="880"/>
              </w:tabs>
              <w:rPr>
                <w:rFonts w:ascii="Arial" w:eastAsiaTheme="minorEastAsia" w:hAnsi="Arial" w:cs="Arial"/>
                <w:noProof/>
                <w:sz w:val="18"/>
                <w:szCs w:val="18"/>
              </w:rPr>
            </w:pPr>
            <w:hyperlink w:anchor="_Toc109222488" w:history="1">
              <w:r w:rsidR="00AC1FAC" w:rsidRPr="00AC1FAC">
                <w:rPr>
                  <w:rStyle w:val="Hyperlink"/>
                  <w:rFonts w:ascii="Arial" w:hAnsi="Arial" w:cs="Arial"/>
                  <w:noProof/>
                  <w:sz w:val="18"/>
                  <w:szCs w:val="18"/>
                </w:rPr>
                <w:t>2.2</w:t>
              </w:r>
              <w:r w:rsidR="00AC1FAC" w:rsidRPr="00AC1FAC">
                <w:rPr>
                  <w:rFonts w:ascii="Arial" w:eastAsiaTheme="minorEastAsia" w:hAnsi="Arial" w:cs="Arial"/>
                  <w:noProof/>
                  <w:sz w:val="18"/>
                  <w:szCs w:val="18"/>
                </w:rPr>
                <w:tab/>
              </w:r>
              <w:r w:rsidR="00AC1FAC" w:rsidRPr="00AC1FAC">
                <w:rPr>
                  <w:rStyle w:val="Hyperlink"/>
                  <w:rFonts w:ascii="Arial" w:hAnsi="Arial" w:cs="Arial"/>
                  <w:noProof/>
                  <w:sz w:val="18"/>
                  <w:szCs w:val="18"/>
                </w:rPr>
                <w:t>Project Explorer</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_Toc109222488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6</w:t>
              </w:r>
              <w:r w:rsidR="00AC1FAC" w:rsidRPr="00AC1FAC">
                <w:rPr>
                  <w:rFonts w:ascii="Arial" w:hAnsi="Arial" w:cs="Arial"/>
                  <w:noProof/>
                  <w:webHidden/>
                  <w:sz w:val="18"/>
                  <w:szCs w:val="18"/>
                </w:rPr>
                <w:fldChar w:fldCharType="end"/>
              </w:r>
            </w:hyperlink>
          </w:p>
          <w:p w:rsidR="00AC1FAC" w:rsidRPr="00AC1FAC" w:rsidRDefault="00560AB3">
            <w:pPr>
              <w:pStyle w:val="TOC2"/>
              <w:tabs>
                <w:tab w:val="left" w:pos="880"/>
              </w:tabs>
              <w:rPr>
                <w:rFonts w:ascii="Arial" w:eastAsiaTheme="minorEastAsia" w:hAnsi="Arial" w:cs="Arial"/>
                <w:noProof/>
                <w:sz w:val="18"/>
                <w:szCs w:val="18"/>
              </w:rPr>
            </w:pPr>
            <w:hyperlink w:anchor="_Toc109222489" w:history="1">
              <w:r w:rsidR="00AC1FAC" w:rsidRPr="00AC1FAC">
                <w:rPr>
                  <w:rStyle w:val="Hyperlink"/>
                  <w:rFonts w:ascii="Arial" w:hAnsi="Arial" w:cs="Arial"/>
                  <w:noProof/>
                  <w:sz w:val="18"/>
                  <w:szCs w:val="18"/>
                </w:rPr>
                <w:t>2.3</w:t>
              </w:r>
              <w:r w:rsidR="00AC1FAC" w:rsidRPr="00AC1FAC">
                <w:rPr>
                  <w:rFonts w:ascii="Arial" w:eastAsiaTheme="minorEastAsia" w:hAnsi="Arial" w:cs="Arial"/>
                  <w:noProof/>
                  <w:sz w:val="18"/>
                  <w:szCs w:val="18"/>
                </w:rPr>
                <w:tab/>
              </w:r>
              <w:r w:rsidR="00AC1FAC" w:rsidRPr="00AC1FAC">
                <w:rPr>
                  <w:rStyle w:val="Hyperlink"/>
                  <w:rFonts w:ascii="Arial" w:hAnsi="Arial" w:cs="Arial"/>
                  <w:noProof/>
                  <w:sz w:val="18"/>
                  <w:szCs w:val="18"/>
                </w:rPr>
                <w:t>Graphics Window</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_Toc109222489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7</w:t>
              </w:r>
              <w:r w:rsidR="00AC1FAC" w:rsidRPr="00AC1FAC">
                <w:rPr>
                  <w:rFonts w:ascii="Arial" w:hAnsi="Arial" w:cs="Arial"/>
                  <w:noProof/>
                  <w:webHidden/>
                  <w:sz w:val="18"/>
                  <w:szCs w:val="18"/>
                </w:rPr>
                <w:fldChar w:fldCharType="end"/>
              </w:r>
            </w:hyperlink>
          </w:p>
          <w:p w:rsidR="00AC1FAC" w:rsidRPr="00AC1FAC" w:rsidRDefault="00560AB3">
            <w:pPr>
              <w:pStyle w:val="TOC2"/>
              <w:tabs>
                <w:tab w:val="left" w:pos="880"/>
              </w:tabs>
              <w:rPr>
                <w:rFonts w:ascii="Arial" w:eastAsiaTheme="minorEastAsia" w:hAnsi="Arial" w:cs="Arial"/>
                <w:noProof/>
                <w:sz w:val="18"/>
                <w:szCs w:val="18"/>
              </w:rPr>
            </w:pPr>
            <w:hyperlink w:anchor="_Toc109222490" w:history="1">
              <w:r w:rsidR="00AC1FAC" w:rsidRPr="00AC1FAC">
                <w:rPr>
                  <w:rStyle w:val="Hyperlink"/>
                  <w:rFonts w:ascii="Arial" w:hAnsi="Arial" w:cs="Arial"/>
                  <w:noProof/>
                  <w:sz w:val="18"/>
                  <w:szCs w:val="18"/>
                </w:rPr>
                <w:t>2.4</w:t>
              </w:r>
              <w:r w:rsidR="00AC1FAC" w:rsidRPr="00AC1FAC">
                <w:rPr>
                  <w:rFonts w:ascii="Arial" w:eastAsiaTheme="minorEastAsia" w:hAnsi="Arial" w:cs="Arial"/>
                  <w:noProof/>
                  <w:sz w:val="18"/>
                  <w:szCs w:val="18"/>
                </w:rPr>
                <w:tab/>
              </w:r>
              <w:r w:rsidR="00AC1FAC" w:rsidRPr="00AC1FAC">
                <w:rPr>
                  <w:rStyle w:val="Hyperlink"/>
                  <w:rFonts w:ascii="Arial" w:hAnsi="Arial" w:cs="Arial"/>
                  <w:noProof/>
                  <w:sz w:val="18"/>
                  <w:szCs w:val="18"/>
                </w:rPr>
                <w:t>Static Tools</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_Toc109222490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8</w:t>
              </w:r>
              <w:r w:rsidR="00AC1FAC" w:rsidRPr="00AC1FAC">
                <w:rPr>
                  <w:rFonts w:ascii="Arial" w:hAnsi="Arial" w:cs="Arial"/>
                  <w:noProof/>
                  <w:webHidden/>
                  <w:sz w:val="18"/>
                  <w:szCs w:val="18"/>
                </w:rPr>
                <w:fldChar w:fldCharType="end"/>
              </w:r>
            </w:hyperlink>
          </w:p>
          <w:p w:rsidR="00AC1FAC" w:rsidRPr="00AC1FAC" w:rsidRDefault="00560AB3">
            <w:pPr>
              <w:pStyle w:val="TOC2"/>
              <w:tabs>
                <w:tab w:val="left" w:pos="880"/>
              </w:tabs>
              <w:rPr>
                <w:rFonts w:ascii="Arial" w:eastAsiaTheme="minorEastAsia" w:hAnsi="Arial" w:cs="Arial"/>
                <w:noProof/>
                <w:sz w:val="18"/>
                <w:szCs w:val="18"/>
              </w:rPr>
            </w:pPr>
            <w:hyperlink w:anchor="_Toc109222491" w:history="1">
              <w:r w:rsidR="00AC1FAC" w:rsidRPr="00AC1FAC">
                <w:rPr>
                  <w:rStyle w:val="Hyperlink"/>
                  <w:rFonts w:ascii="Arial" w:hAnsi="Arial" w:cs="Arial"/>
                  <w:noProof/>
                  <w:sz w:val="18"/>
                  <w:szCs w:val="18"/>
                </w:rPr>
                <w:t>2.5</w:t>
              </w:r>
              <w:r w:rsidR="00AC1FAC" w:rsidRPr="00AC1FAC">
                <w:rPr>
                  <w:rFonts w:ascii="Arial" w:eastAsiaTheme="minorEastAsia" w:hAnsi="Arial" w:cs="Arial"/>
                  <w:noProof/>
                  <w:sz w:val="18"/>
                  <w:szCs w:val="18"/>
                </w:rPr>
                <w:tab/>
              </w:r>
              <w:r w:rsidR="00AC1FAC" w:rsidRPr="00AC1FAC">
                <w:rPr>
                  <w:rStyle w:val="Hyperlink"/>
                  <w:rFonts w:ascii="Arial" w:hAnsi="Arial" w:cs="Arial"/>
                  <w:noProof/>
                  <w:sz w:val="18"/>
                  <w:szCs w:val="18"/>
                </w:rPr>
                <w:t>Tracking, Selection, Status Bar, and XYZS</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_Toc109222491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8</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492" w:history="1">
              <w:r w:rsidR="00AC1FAC" w:rsidRPr="00AC1FAC">
                <w:rPr>
                  <w:rStyle w:val="Hyperlink"/>
                  <w:rFonts w:ascii="Arial" w:hAnsi="Arial" w:cs="Arial"/>
                  <w:noProof/>
                  <w:sz w:val="18"/>
                  <w:szCs w:val="18"/>
                </w:rPr>
                <w:t>3</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Projections</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_Toc109222492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9</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493" w:history="1">
              <w:r w:rsidR="00AC1FAC" w:rsidRPr="00AC1FAC">
                <w:rPr>
                  <w:rStyle w:val="Hyperlink"/>
                  <w:rFonts w:ascii="Arial" w:hAnsi="Arial" w:cs="Arial"/>
                  <w:noProof/>
                  <w:sz w:val="18"/>
                  <w:szCs w:val="18"/>
                </w:rPr>
                <w:t>4</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Online Maps</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_Toc109222493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10</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494" w:history="1">
              <w:r w:rsidR="00AC1FAC" w:rsidRPr="00AC1FAC">
                <w:rPr>
                  <w:rStyle w:val="Hyperlink"/>
                  <w:rFonts w:ascii="Arial" w:hAnsi="Arial" w:cs="Arial"/>
                  <w:noProof/>
                  <w:sz w:val="18"/>
                  <w:szCs w:val="18"/>
                </w:rPr>
                <w:t>5</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Importing Data and Display Options</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_Toc109222494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11</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495" w:history="1">
              <w:r w:rsidR="00AC1FAC" w:rsidRPr="00AC1FAC">
                <w:rPr>
                  <w:rStyle w:val="Hyperlink"/>
                  <w:rFonts w:ascii="Arial" w:hAnsi="Arial" w:cs="Arial"/>
                  <w:noProof/>
                  <w:sz w:val="18"/>
                  <w:szCs w:val="18"/>
                </w:rPr>
                <w:t>6</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Saving the Project</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_Toc109222495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13</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496" w:history="1">
              <w:r w:rsidR="00AC1FAC" w:rsidRPr="00AC1FAC">
                <w:rPr>
                  <w:rStyle w:val="Hyperlink"/>
                  <w:rFonts w:ascii="Arial" w:hAnsi="Arial" w:cs="Arial"/>
                  <w:noProof/>
                  <w:sz w:val="18"/>
                  <w:szCs w:val="18"/>
                </w:rPr>
                <w:t>7</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Feature Objects</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_Toc109222496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13</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497" w:history="1">
              <w:r w:rsidR="00AC1FAC" w:rsidRPr="00AC1FAC">
                <w:rPr>
                  <w:rStyle w:val="Hyperlink"/>
                  <w:rFonts w:ascii="Arial" w:hAnsi="Arial" w:cs="Arial"/>
                  <w:noProof/>
                  <w:sz w:val="18"/>
                  <w:szCs w:val="18"/>
                </w:rPr>
                <w:t>8</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Creating a UGrid</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_Toc109222497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15</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498" w:history="1">
              <w:r w:rsidR="00AC1FAC" w:rsidRPr="00AC1FAC">
                <w:rPr>
                  <w:rStyle w:val="Hyperlink"/>
                  <w:rFonts w:ascii="Arial" w:hAnsi="Arial" w:cs="Arial"/>
                  <w:noProof/>
                  <w:sz w:val="18"/>
                  <w:szCs w:val="18"/>
                </w:rPr>
                <w:t>9</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Creating a MODFLOW Simulation</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_Toc109222498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15</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499" w:history="1">
              <w:r w:rsidR="00AC1FAC" w:rsidRPr="00AC1FAC">
                <w:rPr>
                  <w:rStyle w:val="Hyperlink"/>
                  <w:rFonts w:ascii="Arial" w:hAnsi="Arial" w:cs="Arial"/>
                  <w:noProof/>
                  <w:sz w:val="18"/>
                  <w:szCs w:val="18"/>
                </w:rPr>
                <w:t>10</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Printing</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_Toc109222499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16</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500" w:history="1">
              <w:r w:rsidR="00AC1FAC" w:rsidRPr="00AC1FAC">
                <w:rPr>
                  <w:rStyle w:val="Hyperlink"/>
                  <w:rFonts w:ascii="Arial" w:hAnsi="Arial" w:cs="Arial"/>
                  <w:noProof/>
                  <w:sz w:val="18"/>
                  <w:szCs w:val="18"/>
                </w:rPr>
                <w:t>11</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Stratigraphy Modeling</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_Toc109222500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16</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501" w:history="1">
              <w:r w:rsidR="00AC1FAC" w:rsidRPr="00AC1FAC">
                <w:rPr>
                  <w:rStyle w:val="Hyperlink"/>
                  <w:rFonts w:ascii="Arial" w:hAnsi="Arial" w:cs="Arial"/>
                  <w:noProof/>
                  <w:sz w:val="18"/>
                  <w:szCs w:val="18"/>
                </w:rPr>
                <w:t>12</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Geostatistics</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_Toc109222501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17</w:t>
              </w:r>
              <w:r w:rsidR="00AC1FAC" w:rsidRPr="00AC1FAC">
                <w:rPr>
                  <w:rFonts w:ascii="Arial" w:hAnsi="Arial" w:cs="Arial"/>
                  <w:noProof/>
                  <w:webHidden/>
                  <w:sz w:val="18"/>
                  <w:szCs w:val="18"/>
                </w:rPr>
                <w:fldChar w:fldCharType="end"/>
              </w:r>
            </w:hyperlink>
          </w:p>
          <w:p w:rsidR="00AC1FAC" w:rsidRPr="00AC1FAC" w:rsidRDefault="00560AB3">
            <w:pPr>
              <w:pStyle w:val="TOC1"/>
              <w:rPr>
                <w:rFonts w:ascii="Arial" w:eastAsiaTheme="minorEastAsia" w:hAnsi="Arial" w:cs="Arial"/>
                <w:b w:val="0"/>
                <w:noProof/>
                <w:sz w:val="18"/>
                <w:szCs w:val="18"/>
              </w:rPr>
            </w:pPr>
            <w:hyperlink w:anchor="_Toc109222502" w:history="1">
              <w:r w:rsidR="00AC1FAC" w:rsidRPr="00AC1FAC">
                <w:rPr>
                  <w:rStyle w:val="Hyperlink"/>
                  <w:rFonts w:ascii="Arial" w:hAnsi="Arial" w:cs="Arial"/>
                  <w:noProof/>
                  <w:sz w:val="18"/>
                  <w:szCs w:val="18"/>
                </w:rPr>
                <w:t>13</w:t>
              </w:r>
              <w:r w:rsidR="00AC1FAC" w:rsidRPr="00AC1FAC">
                <w:rPr>
                  <w:rFonts w:ascii="Arial" w:eastAsiaTheme="minorEastAsia" w:hAnsi="Arial" w:cs="Arial"/>
                  <w:b w:val="0"/>
                  <w:noProof/>
                  <w:sz w:val="18"/>
                  <w:szCs w:val="18"/>
                </w:rPr>
                <w:tab/>
              </w:r>
              <w:r w:rsidR="00AC1FAC" w:rsidRPr="00AC1FAC">
                <w:rPr>
                  <w:rStyle w:val="Hyperlink"/>
                  <w:rFonts w:ascii="Arial" w:hAnsi="Arial" w:cs="Arial"/>
                  <w:noProof/>
                  <w:sz w:val="18"/>
                  <w:szCs w:val="18"/>
                </w:rPr>
                <w:t>Conclusion</w:t>
              </w:r>
              <w:r w:rsidR="00AC1FAC" w:rsidRPr="00AC1FAC">
                <w:rPr>
                  <w:rFonts w:ascii="Arial" w:hAnsi="Arial" w:cs="Arial"/>
                  <w:noProof/>
                  <w:webHidden/>
                  <w:sz w:val="18"/>
                  <w:szCs w:val="18"/>
                </w:rPr>
                <w:tab/>
              </w:r>
              <w:r w:rsidR="00AC1FAC" w:rsidRPr="00AC1FAC">
                <w:rPr>
                  <w:rFonts w:ascii="Arial" w:hAnsi="Arial" w:cs="Arial"/>
                  <w:noProof/>
                  <w:webHidden/>
                  <w:sz w:val="18"/>
                  <w:szCs w:val="18"/>
                </w:rPr>
                <w:fldChar w:fldCharType="begin"/>
              </w:r>
              <w:r w:rsidR="00AC1FAC" w:rsidRPr="00AC1FAC">
                <w:rPr>
                  <w:rFonts w:ascii="Arial" w:hAnsi="Arial" w:cs="Arial"/>
                  <w:noProof/>
                  <w:webHidden/>
                  <w:sz w:val="18"/>
                  <w:szCs w:val="18"/>
                </w:rPr>
                <w:instrText xml:space="preserve"> PAGEREF _Toc109222502 \h </w:instrText>
              </w:r>
              <w:r w:rsidR="00AC1FAC" w:rsidRPr="00AC1FAC">
                <w:rPr>
                  <w:rFonts w:ascii="Arial" w:hAnsi="Arial" w:cs="Arial"/>
                  <w:noProof/>
                  <w:webHidden/>
                  <w:sz w:val="18"/>
                  <w:szCs w:val="18"/>
                </w:rPr>
              </w:r>
              <w:r w:rsidR="00AC1FAC" w:rsidRPr="00AC1FAC">
                <w:rPr>
                  <w:rFonts w:ascii="Arial" w:hAnsi="Arial" w:cs="Arial"/>
                  <w:noProof/>
                  <w:webHidden/>
                  <w:sz w:val="18"/>
                  <w:szCs w:val="18"/>
                </w:rPr>
                <w:fldChar w:fldCharType="separate"/>
              </w:r>
              <w:r w:rsidR="00A53F99">
                <w:rPr>
                  <w:rFonts w:ascii="Arial" w:hAnsi="Arial" w:cs="Arial"/>
                  <w:noProof/>
                  <w:webHidden/>
                  <w:sz w:val="18"/>
                  <w:szCs w:val="18"/>
                </w:rPr>
                <w:t>20</w:t>
              </w:r>
              <w:r w:rsidR="00AC1FAC" w:rsidRPr="00AC1FAC">
                <w:rPr>
                  <w:rFonts w:ascii="Arial" w:hAnsi="Arial" w:cs="Arial"/>
                  <w:noProof/>
                  <w:webHidden/>
                  <w:sz w:val="18"/>
                  <w:szCs w:val="18"/>
                </w:rPr>
                <w:fldChar w:fldCharType="end"/>
              </w:r>
            </w:hyperlink>
          </w:p>
          <w:p w:rsidR="00887603" w:rsidRPr="005B5313" w:rsidRDefault="00887603" w:rsidP="005B5313">
            <w:pPr>
              <w:spacing w:before="0" w:after="0"/>
              <w:ind w:left="0"/>
              <w:rPr>
                <w:sz w:val="6"/>
                <w:szCs w:val="6"/>
              </w:rPr>
            </w:pPr>
            <w:r w:rsidRPr="00AC1FAC">
              <w:rPr>
                <w:rFonts w:ascii="Arial" w:hAnsi="Arial" w:cs="Arial"/>
                <w:smallCaps/>
                <w:sz w:val="18"/>
                <w:szCs w:val="18"/>
              </w:rPr>
              <w:fldChar w:fldCharType="end"/>
            </w:r>
          </w:p>
        </w:tc>
      </w:tr>
    </w:tbl>
    <w:p w:rsidR="00506A05" w:rsidRDefault="00506A05" w:rsidP="00AC1FAC">
      <w:pPr>
        <w:pStyle w:val="Heading1"/>
      </w:pPr>
      <w:bookmarkStart w:id="1" w:name="_Toc85634501"/>
      <w:bookmarkStart w:id="2" w:name="_Toc109222484"/>
      <w:bookmarkStart w:id="3" w:name="_Toc117573605"/>
      <w:r>
        <w:t>Introduction and Getting Started</w:t>
      </w:r>
      <w:bookmarkEnd w:id="1"/>
      <w:bookmarkEnd w:id="2"/>
    </w:p>
    <w:p w:rsidR="00506A05" w:rsidRDefault="00506A05" w:rsidP="00506A05">
      <w:pPr>
        <w:pStyle w:val="BodyText"/>
      </w:pPr>
      <w:r>
        <w:t>This is the first tutorial all new GMS users should complete. It introduces the GMS user interface and the most commonly used tools and commands. Other tutorials build on the information introduced in this tutorial.</w:t>
      </w:r>
    </w:p>
    <w:p w:rsidR="00506A05" w:rsidRDefault="00506A05" w:rsidP="00506A05">
      <w:pPr>
        <w:pStyle w:val="BodyText"/>
      </w:pPr>
      <w:r>
        <w:t>This tutorial does not go in-depth on any one topic, but gives a general overview of several topics and refers to other tutorials for a more complete coverage. The purpose of this tutorial is to familiarize the user with the GMS interface and capabilities.</w:t>
      </w:r>
    </w:p>
    <w:p w:rsidR="00506A05" w:rsidRDefault="00506A05" w:rsidP="00506A05">
      <w:pPr>
        <w:pStyle w:val="BodyText"/>
      </w:pPr>
      <w:r>
        <w:t>The following wi</w:t>
      </w:r>
      <w:r w:rsidRPr="008B1C95">
        <w:rPr>
          <w:rStyle w:val="BodyTextChar"/>
        </w:rPr>
        <w:t>l</w:t>
      </w:r>
      <w:r>
        <w:t>l be introduced and briefly covered in this tutorial:</w:t>
      </w:r>
    </w:p>
    <w:p w:rsidR="00506A05" w:rsidRDefault="00506A05" w:rsidP="00506A05">
      <w:pPr>
        <w:pStyle w:val="CorrectBulletedList"/>
        <w:numPr>
          <w:ilvl w:val="0"/>
          <w:numId w:val="2"/>
        </w:numPr>
        <w:tabs>
          <w:tab w:val="clear" w:pos="2160"/>
          <w:tab w:val="num" w:pos="-720"/>
        </w:tabs>
        <w:ind w:left="2520"/>
      </w:pPr>
      <w:r>
        <w:t xml:space="preserve">The GMS user interface, static tools, and display options. </w:t>
      </w:r>
    </w:p>
    <w:bookmarkEnd w:id="3"/>
    <w:p w:rsidR="00506A05" w:rsidRPr="002E4E1A" w:rsidRDefault="00506A05" w:rsidP="00506A05">
      <w:pPr>
        <w:pStyle w:val="CorrectBulletedList"/>
        <w:numPr>
          <w:ilvl w:val="0"/>
          <w:numId w:val="2"/>
        </w:numPr>
        <w:tabs>
          <w:tab w:val="clear" w:pos="2160"/>
          <w:tab w:val="num" w:pos="-360"/>
        </w:tabs>
        <w:ind w:left="2520"/>
      </w:pPr>
      <w:r w:rsidRPr="008B1C95">
        <w:t xml:space="preserve">The </w:t>
      </w:r>
      <w:r w:rsidRPr="002E4E1A">
        <w:rPr>
          <w:i/>
        </w:rPr>
        <w:t>File</w:t>
      </w:r>
      <w:r>
        <w:t xml:space="preserve"> </w:t>
      </w:r>
      <w:r w:rsidRPr="008B1C95">
        <w:t>|</w:t>
      </w:r>
      <w:r>
        <w:t xml:space="preserve"> </w:t>
      </w:r>
      <w:r w:rsidRPr="008B1C95">
        <w:rPr>
          <w:b/>
        </w:rPr>
        <w:t>New…</w:t>
      </w:r>
      <w:r w:rsidRPr="002E4E1A">
        <w:t xml:space="preserve"> command</w:t>
      </w:r>
      <w:r w:rsidRPr="008B1C95">
        <w:t>.</w:t>
      </w:r>
    </w:p>
    <w:p w:rsidR="00506A05" w:rsidRDefault="00506A05" w:rsidP="00506A05">
      <w:pPr>
        <w:pStyle w:val="CorrectBulletedList"/>
        <w:numPr>
          <w:ilvl w:val="0"/>
          <w:numId w:val="2"/>
        </w:numPr>
        <w:tabs>
          <w:tab w:val="clear" w:pos="2160"/>
          <w:tab w:val="num" w:pos="0"/>
        </w:tabs>
        <w:ind w:left="2520"/>
      </w:pPr>
      <w:r>
        <w:t>Projections and coordinate systems.</w:t>
      </w:r>
    </w:p>
    <w:p w:rsidR="00506A05" w:rsidRDefault="00506A05" w:rsidP="00506A05">
      <w:pPr>
        <w:pStyle w:val="CorrectBulletedList"/>
        <w:numPr>
          <w:ilvl w:val="0"/>
          <w:numId w:val="2"/>
        </w:numPr>
        <w:tabs>
          <w:tab w:val="clear" w:pos="2160"/>
          <w:tab w:val="num" w:pos="360"/>
        </w:tabs>
        <w:ind w:left="2520"/>
      </w:pPr>
      <w:r>
        <w:t>Importing an online map and importing a shapefile.</w:t>
      </w:r>
    </w:p>
    <w:p w:rsidR="00506A05" w:rsidRDefault="00506A05" w:rsidP="00506A05">
      <w:pPr>
        <w:pStyle w:val="CorrectBulletedList"/>
        <w:numPr>
          <w:ilvl w:val="0"/>
          <w:numId w:val="2"/>
        </w:numPr>
        <w:tabs>
          <w:tab w:val="clear" w:pos="2160"/>
          <w:tab w:val="num" w:pos="720"/>
        </w:tabs>
        <w:ind w:left="2520"/>
      </w:pPr>
      <w:r>
        <w:t>Printing and saving the project.</w:t>
      </w:r>
    </w:p>
    <w:p w:rsidR="00506A05" w:rsidRDefault="00506A05" w:rsidP="00506A05">
      <w:pPr>
        <w:pStyle w:val="CorrectBulletedList"/>
        <w:numPr>
          <w:ilvl w:val="0"/>
          <w:numId w:val="2"/>
        </w:numPr>
        <w:tabs>
          <w:tab w:val="clear" w:pos="2160"/>
          <w:tab w:val="num" w:pos="1080"/>
        </w:tabs>
        <w:ind w:left="2520"/>
      </w:pPr>
      <w:r>
        <w:t xml:space="preserve">Creating feature objects, </w:t>
      </w:r>
      <w:proofErr w:type="spellStart"/>
      <w:r>
        <w:t>UGrids</w:t>
      </w:r>
      <w:proofErr w:type="spellEnd"/>
      <w:r>
        <w:t>, and MODFLOW simulations.</w:t>
      </w:r>
    </w:p>
    <w:p w:rsidR="00506A05" w:rsidRPr="00124FD4" w:rsidRDefault="00506A05" w:rsidP="00506A05">
      <w:pPr>
        <w:pStyle w:val="CorrectBulletedList"/>
        <w:numPr>
          <w:ilvl w:val="0"/>
          <w:numId w:val="2"/>
        </w:numPr>
        <w:tabs>
          <w:tab w:val="clear" w:pos="2160"/>
          <w:tab w:val="num" w:pos="1440"/>
        </w:tabs>
        <w:ind w:left="2520"/>
        <w:rPr>
          <w:i/>
        </w:rPr>
      </w:pPr>
      <w:proofErr w:type="gramStart"/>
      <w:r>
        <w:t>Stratigraphy modeling, including boreholes, cross</w:t>
      </w:r>
      <w:proofErr w:type="gramEnd"/>
      <w:r>
        <w:t xml:space="preserve"> sections, and solids.</w:t>
      </w:r>
    </w:p>
    <w:p w:rsidR="00506A05" w:rsidRPr="007B3799" w:rsidRDefault="00506A05" w:rsidP="00506A05">
      <w:pPr>
        <w:pStyle w:val="CorrectBulletedList"/>
        <w:numPr>
          <w:ilvl w:val="0"/>
          <w:numId w:val="2"/>
        </w:numPr>
        <w:tabs>
          <w:tab w:val="clear" w:pos="2160"/>
          <w:tab w:val="num" w:pos="1800"/>
        </w:tabs>
        <w:ind w:left="2520"/>
        <w:rPr>
          <w:i/>
        </w:rPr>
      </w:pPr>
      <w:r>
        <w:t xml:space="preserve">Using </w:t>
      </w:r>
      <w:proofErr w:type="spellStart"/>
      <w:r>
        <w:t>geostatistics</w:t>
      </w:r>
      <w:proofErr w:type="spellEnd"/>
      <w:r>
        <w:t xml:space="preserve"> with scatter points.</w:t>
      </w:r>
    </w:p>
    <w:p w:rsidR="00506A05" w:rsidRDefault="00506A05" w:rsidP="00506A05">
      <w:pPr>
        <w:pStyle w:val="BodyText"/>
      </w:pPr>
      <w:r>
        <w:t>To get started, do the following:</w:t>
      </w:r>
    </w:p>
    <w:p w:rsidR="00506A05" w:rsidRDefault="00506A05" w:rsidP="00506A05">
      <w:pPr>
        <w:pStyle w:val="CorrectNumberedList"/>
      </w:pPr>
      <w:r>
        <w:t xml:space="preserve">Launch GMS.  </w:t>
      </w:r>
    </w:p>
    <w:p w:rsidR="00506A05" w:rsidRDefault="00506A05" w:rsidP="00506A05">
      <w:pPr>
        <w:pStyle w:val="CorrectNumberedList"/>
      </w:pPr>
      <w:r>
        <w:t xml:space="preserve">If GMS is already running, </w:t>
      </w:r>
      <w:r w:rsidRPr="002E4E1A">
        <w:t xml:space="preserve">select </w:t>
      </w:r>
      <w:r w:rsidRPr="002914EE">
        <w:rPr>
          <w:i/>
        </w:rPr>
        <w:t>File</w:t>
      </w:r>
      <w:r w:rsidRPr="008B1C95">
        <w:t xml:space="preserve"> | </w:t>
      </w:r>
      <w:r w:rsidRPr="002914EE">
        <w:rPr>
          <w:b/>
        </w:rPr>
        <w:t>New…</w:t>
      </w:r>
      <w:r>
        <w:t xml:space="preserve"> to ensure that the program settings are restored to their default state. A dialog may appear asking to save changes. Click </w:t>
      </w:r>
      <w:r>
        <w:rPr>
          <w:b/>
        </w:rPr>
        <w:t>Don’t Save</w:t>
      </w:r>
      <w:r>
        <w:t xml:space="preserve"> to clear all data. The </w:t>
      </w:r>
      <w:r w:rsidR="00B736A2">
        <w:t>Graphics W</w:t>
      </w:r>
      <w:r>
        <w:t>indow of GMS should refresh to show an empty space.</w:t>
      </w:r>
    </w:p>
    <w:p w:rsidR="00506A05" w:rsidRDefault="00506A05" w:rsidP="00AC1FAC">
      <w:pPr>
        <w:pStyle w:val="Heading2"/>
      </w:pPr>
      <w:bookmarkStart w:id="4" w:name="_Toc85634502"/>
      <w:bookmarkStart w:id="5" w:name="_Toc109222485"/>
      <w:r>
        <w:t>Registering GMS</w:t>
      </w:r>
      <w:bookmarkEnd w:id="4"/>
      <w:bookmarkEnd w:id="5"/>
    </w:p>
    <w:p w:rsidR="00506A05" w:rsidRDefault="00506A05" w:rsidP="00506A05">
      <w:pPr>
        <w:pStyle w:val="BodyText"/>
      </w:pPr>
      <w:r>
        <w:t xml:space="preserve">Registering enables GMS with a valid license. Without a license, GMS runs as the free "Community Edition" and many features are not available. The user’s license may not </w:t>
      </w:r>
      <w:r>
        <w:lastRenderedPageBreak/>
        <w:t>include all components covered in the tutorial.</w:t>
      </w:r>
      <w:r w:rsidDel="0096790D">
        <w:t xml:space="preserve"> </w:t>
      </w:r>
      <w:r>
        <w:t>A free evaluation license can be requested that enables everything in GMS for two weeks, allowing completion of the tutorial.</w:t>
      </w:r>
    </w:p>
    <w:p w:rsidR="00506A05" w:rsidRDefault="00506A05" w:rsidP="00506A05">
      <w:pPr>
        <w:pStyle w:val="BodyText"/>
      </w:pPr>
      <w:r>
        <w:t>If GMS has not been registered, do the following to register GMS:</w:t>
      </w:r>
    </w:p>
    <w:p w:rsidR="00506A05" w:rsidRDefault="00506A05" w:rsidP="00345B5C">
      <w:pPr>
        <w:pStyle w:val="CorrectNumberedList"/>
        <w:numPr>
          <w:ilvl w:val="0"/>
          <w:numId w:val="9"/>
        </w:numPr>
      </w:pPr>
      <w:r w:rsidRPr="002E4E1A">
        <w:t xml:space="preserve">Select </w:t>
      </w:r>
      <w:r w:rsidRPr="00506A05">
        <w:rPr>
          <w:i/>
        </w:rPr>
        <w:t>Help</w:t>
      </w:r>
      <w:r w:rsidRPr="008B1C95">
        <w:t xml:space="preserve"> | </w:t>
      </w:r>
      <w:r w:rsidRPr="00506A05">
        <w:rPr>
          <w:b/>
        </w:rPr>
        <w:t>Register…</w:t>
      </w:r>
      <w:r w:rsidRPr="002E4E1A">
        <w:t xml:space="preserve"> </w:t>
      </w:r>
      <w:r>
        <w:t xml:space="preserve">to bring up the </w:t>
      </w:r>
      <w:proofErr w:type="spellStart"/>
      <w:r w:rsidRPr="00506A05">
        <w:rPr>
          <w:i/>
        </w:rPr>
        <w:t>Aquaveo</w:t>
      </w:r>
      <w:proofErr w:type="spellEnd"/>
      <w:r w:rsidR="0083000E">
        <w:rPr>
          <w:i/>
        </w:rPr>
        <w:t xml:space="preserve"> </w:t>
      </w:r>
      <w:r w:rsidRPr="00506A05">
        <w:rPr>
          <w:i/>
        </w:rPr>
        <w:t>License Registration</w:t>
      </w:r>
      <w:r>
        <w:t xml:space="preserve"> dialog.</w:t>
      </w:r>
    </w:p>
    <w:p w:rsidR="00506A05" w:rsidRDefault="00506A05" w:rsidP="00506A05">
      <w:pPr>
        <w:pStyle w:val="CorrectNumberedList"/>
      </w:pPr>
      <w:r>
        <w:t xml:space="preserve">If the user has a valid license, the dialog will indicate that this copy of GMS is licensed. If the user does not have a valid license, skip to step 6. </w:t>
      </w:r>
    </w:p>
    <w:p w:rsidR="00506A05" w:rsidRDefault="00506A05" w:rsidP="00506A05">
      <w:pPr>
        <w:pStyle w:val="BodyText"/>
      </w:pPr>
      <w:r>
        <w:t>If the user has a valid license, make sure the required components listed at the beginning of this tutorial are enabled by doing the following:</w:t>
      </w:r>
    </w:p>
    <w:p w:rsidR="00506A05" w:rsidRDefault="00506A05" w:rsidP="00506A05">
      <w:pPr>
        <w:pStyle w:val="CorrectNumberedList"/>
      </w:pPr>
      <w:r>
        <w:t xml:space="preserve">Click on </w:t>
      </w:r>
      <w:r>
        <w:rPr>
          <w:b/>
        </w:rPr>
        <w:t xml:space="preserve">Advanced Options… </w:t>
      </w:r>
      <w:r>
        <w:t xml:space="preserve">to bring up the </w:t>
      </w:r>
      <w:proofErr w:type="spellStart"/>
      <w:r>
        <w:rPr>
          <w:i/>
        </w:rPr>
        <w:t>Aquaveo</w:t>
      </w:r>
      <w:proofErr w:type="spellEnd"/>
      <w:r>
        <w:rPr>
          <w:i/>
        </w:rPr>
        <w:t xml:space="preserve"> License Registration – Advanced </w:t>
      </w:r>
      <w:r>
        <w:t>dialog. The dialog will display the GMS release date in the title bar.</w:t>
      </w:r>
    </w:p>
    <w:p w:rsidR="00506A05" w:rsidRDefault="00506A05" w:rsidP="00506A05">
      <w:pPr>
        <w:pStyle w:val="CorrectNumberedList"/>
      </w:pPr>
      <w:r>
        <w:t xml:space="preserve">Click on the </w:t>
      </w:r>
      <w:r>
        <w:rPr>
          <w:b/>
        </w:rPr>
        <w:t xml:space="preserve">Details… </w:t>
      </w:r>
      <w:r>
        <w:t xml:space="preserve">button for the relevant license to bring up the </w:t>
      </w:r>
      <w:proofErr w:type="spellStart"/>
      <w:r>
        <w:rPr>
          <w:i/>
        </w:rPr>
        <w:t>Aquaveo</w:t>
      </w:r>
      <w:proofErr w:type="spellEnd"/>
      <w:r>
        <w:rPr>
          <w:i/>
        </w:rPr>
        <w:t xml:space="preserve"> License Registration – License Details </w:t>
      </w:r>
      <w:r>
        <w:t>dialog.</w:t>
      </w:r>
    </w:p>
    <w:p w:rsidR="00506A05" w:rsidRDefault="00506A05" w:rsidP="00506A05">
      <w:pPr>
        <w:pStyle w:val="BodyText"/>
      </w:pPr>
      <w:r>
        <w:t xml:space="preserve">If the user has a valid license, the dialog should appear similar to </w:t>
      </w:r>
      <w:r>
        <w:fldChar w:fldCharType="begin"/>
      </w:r>
      <w:r>
        <w:instrText xml:space="preserve"> REF _Ref433720154 \h </w:instrText>
      </w:r>
      <w:r>
        <w:fldChar w:fldCharType="separate"/>
      </w:r>
      <w:r w:rsidR="0097410E">
        <w:t xml:space="preserve">Figure </w:t>
      </w:r>
      <w:r w:rsidR="0097410E">
        <w:rPr>
          <w:noProof/>
        </w:rPr>
        <w:t>1</w:t>
      </w:r>
      <w:r>
        <w:fldChar w:fldCharType="end"/>
      </w:r>
      <w:r>
        <w:t xml:space="preserve">. If any of the required components are not enabled, enable them by requesting an evaluation </w:t>
      </w:r>
      <w:r w:rsidRPr="00FE2F3F">
        <w:t>license, or skip the parts of the tutorial that require them</w:t>
      </w:r>
      <w:r>
        <w:t>.</w:t>
      </w:r>
    </w:p>
    <w:p w:rsidR="00506A05" w:rsidRDefault="00506A05" w:rsidP="00A568ED">
      <w:pPr>
        <w:pStyle w:val="BodyText"/>
      </w:pPr>
      <w:r>
        <w:rPr>
          <w:noProof/>
        </w:rPr>
        <w:drawing>
          <wp:inline distT="0" distB="0" distL="0" distR="0" wp14:anchorId="0C7904A6" wp14:editId="19B403D0">
            <wp:extent cx="4114800" cy="4334256"/>
            <wp:effectExtent l="0" t="0" r="0" b="9525"/>
            <wp:docPr id="100" name="Picture 100" descr="gms-started-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s-started-fig-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4334256"/>
                    </a:xfrm>
                    <a:prstGeom prst="rect">
                      <a:avLst/>
                    </a:prstGeom>
                    <a:noFill/>
                    <a:ln>
                      <a:noFill/>
                    </a:ln>
                  </pic:spPr>
                </pic:pic>
              </a:graphicData>
            </a:graphic>
          </wp:inline>
        </w:drawing>
      </w:r>
    </w:p>
    <w:p w:rsidR="00506A05" w:rsidRDefault="00506A05" w:rsidP="00A568ED">
      <w:pPr>
        <w:pStyle w:val="Caption"/>
      </w:pPr>
      <w:bookmarkStart w:id="6" w:name="_Ref433720154"/>
      <w:r w:rsidRPr="00512144">
        <w:t>Figure</w:t>
      </w:r>
      <w:r>
        <w:t xml:space="preserve"> </w:t>
      </w:r>
      <w:r w:rsidR="007D3A6B">
        <w:fldChar w:fldCharType="begin"/>
      </w:r>
      <w:r w:rsidR="007D3A6B">
        <w:instrText xml:space="preserve"> SEQ Figure \* ARABIC </w:instrText>
      </w:r>
      <w:r w:rsidR="007D3A6B">
        <w:fldChar w:fldCharType="separate"/>
      </w:r>
      <w:r w:rsidR="0097410E">
        <w:rPr>
          <w:noProof/>
        </w:rPr>
        <w:t>1</w:t>
      </w:r>
      <w:r w:rsidR="007D3A6B">
        <w:rPr>
          <w:noProof/>
        </w:rPr>
        <w:fldChar w:fldCharType="end"/>
      </w:r>
      <w:bookmarkEnd w:id="6"/>
      <w:r>
        <w:t xml:space="preserve">      Enabled components</w:t>
      </w:r>
    </w:p>
    <w:p w:rsidR="00506A05" w:rsidRPr="00DA3507" w:rsidRDefault="00506A05" w:rsidP="00506A05">
      <w:pPr>
        <w:pStyle w:val="CorrectNumberedList"/>
      </w:pPr>
      <w:r>
        <w:t xml:space="preserve">If an evaluation license is needed for components that aren’t already enabled, click the </w:t>
      </w:r>
      <w:r>
        <w:rPr>
          <w:b/>
        </w:rPr>
        <w:t>Request License…</w:t>
      </w:r>
      <w:r>
        <w:t xml:space="preserve"> button </w:t>
      </w:r>
      <w:r w:rsidRPr="00FE2F3F">
        <w:t xml:space="preserve">and </w:t>
      </w:r>
      <w:r>
        <w:t>skip</w:t>
      </w:r>
      <w:r w:rsidRPr="00FE2F3F">
        <w:t xml:space="preserve"> to step </w:t>
      </w:r>
      <w:r>
        <w:t>8</w:t>
      </w:r>
      <w:r w:rsidRPr="00FE2F3F">
        <w:t xml:space="preserve">. </w:t>
      </w:r>
      <w:r>
        <w:t>Otherwise</w:t>
      </w:r>
      <w:r w:rsidRPr="00FE2F3F">
        <w:t>, click the</w:t>
      </w:r>
      <w:r>
        <w:t xml:space="preserve"> </w:t>
      </w:r>
      <w:r>
        <w:rPr>
          <w:b/>
        </w:rPr>
        <w:t xml:space="preserve">OK </w:t>
      </w:r>
      <w:r>
        <w:t>or</w:t>
      </w:r>
      <w:r w:rsidRPr="00FE2F3F">
        <w:t xml:space="preserve"> </w:t>
      </w:r>
      <w:r w:rsidRPr="008B1C95">
        <w:rPr>
          <w:b/>
        </w:rPr>
        <w:t>Close</w:t>
      </w:r>
      <w:r w:rsidRPr="00FE2F3F">
        <w:t xml:space="preserve"> button</w:t>
      </w:r>
      <w:r>
        <w:t xml:space="preserve">s on all of the </w:t>
      </w:r>
      <w:proofErr w:type="spellStart"/>
      <w:r>
        <w:rPr>
          <w:i/>
        </w:rPr>
        <w:t>Aquaveo</w:t>
      </w:r>
      <w:proofErr w:type="spellEnd"/>
      <w:r>
        <w:rPr>
          <w:i/>
        </w:rPr>
        <w:t xml:space="preserve"> License Registration </w:t>
      </w:r>
      <w:r>
        <w:t>dialogs</w:t>
      </w:r>
      <w:r w:rsidRPr="00FE2F3F">
        <w:t xml:space="preserve"> and skip to the next section of the</w:t>
      </w:r>
      <w:r>
        <w:t xml:space="preserve"> tutorial.</w:t>
      </w:r>
    </w:p>
    <w:p w:rsidR="00506A05" w:rsidRDefault="00506A05" w:rsidP="00506A05">
      <w:pPr>
        <w:pStyle w:val="CorrectNumberedList"/>
      </w:pPr>
      <w:r>
        <w:lastRenderedPageBreak/>
        <w:t xml:space="preserve">If the copy of GMS is not licensed and the </w:t>
      </w:r>
      <w:proofErr w:type="spellStart"/>
      <w:r>
        <w:rPr>
          <w:i/>
        </w:rPr>
        <w:t>Aquaveo</w:t>
      </w:r>
      <w:proofErr w:type="spellEnd"/>
      <w:r>
        <w:rPr>
          <w:i/>
        </w:rPr>
        <w:t xml:space="preserve"> License Registration </w:t>
      </w:r>
      <w:r>
        <w:t xml:space="preserve">dialog indicates so, click on </w:t>
      </w:r>
      <w:r>
        <w:rPr>
          <w:b/>
        </w:rPr>
        <w:t xml:space="preserve">Advanced Options… </w:t>
      </w:r>
      <w:r>
        <w:t xml:space="preserve">to bring up the </w:t>
      </w:r>
      <w:proofErr w:type="spellStart"/>
      <w:r>
        <w:rPr>
          <w:i/>
        </w:rPr>
        <w:t>Aquaveo</w:t>
      </w:r>
      <w:proofErr w:type="spellEnd"/>
      <w:r>
        <w:rPr>
          <w:i/>
        </w:rPr>
        <w:t xml:space="preserve"> License Registration – Advanced </w:t>
      </w:r>
      <w:r>
        <w:t xml:space="preserve">dialog. </w:t>
      </w:r>
    </w:p>
    <w:p w:rsidR="00506A05" w:rsidRDefault="00506A05" w:rsidP="00506A05">
      <w:pPr>
        <w:pStyle w:val="CorrectNumberedList"/>
        <w:keepNext/>
      </w:pPr>
      <w:r>
        <w:t xml:space="preserve">Click the </w:t>
      </w:r>
      <w:r w:rsidRPr="00506A05">
        <w:rPr>
          <w:b/>
        </w:rPr>
        <w:t xml:space="preserve">Request License… </w:t>
      </w:r>
      <w:r>
        <w:t xml:space="preserve">button and continue to step 8.   </w:t>
      </w:r>
    </w:p>
    <w:p w:rsidR="00506A05" w:rsidRDefault="00506A05" w:rsidP="00506A05">
      <w:pPr>
        <w:pStyle w:val="CorrectNumberedList"/>
      </w:pPr>
      <w:r>
        <w:t xml:space="preserve">In either case, clicking </w:t>
      </w:r>
      <w:r w:rsidRPr="00FE2F3F">
        <w:t xml:space="preserve">the </w:t>
      </w:r>
      <w:r w:rsidRPr="00FE2F3F">
        <w:rPr>
          <w:b/>
        </w:rPr>
        <w:t>Request License</w:t>
      </w:r>
      <w:r>
        <w:rPr>
          <w:b/>
        </w:rPr>
        <w:t>…</w:t>
      </w:r>
      <w:r>
        <w:t xml:space="preserve"> button will open a web page in the default browser for requesting a software license. Click </w:t>
      </w:r>
      <w:r>
        <w:rPr>
          <w:b/>
        </w:rPr>
        <w:t xml:space="preserve">Evaluate </w:t>
      </w:r>
      <w:r>
        <w:t xml:space="preserve">and complete the form to request the license. After submitting, an email with the license code will be sent to the email address as entered in the form. </w:t>
      </w:r>
    </w:p>
    <w:p w:rsidR="00506A05" w:rsidRDefault="00506A05" w:rsidP="00506A05">
      <w:pPr>
        <w:pStyle w:val="CorrectNumberedList"/>
      </w:pPr>
      <w:r>
        <w:t xml:space="preserve">From the </w:t>
      </w:r>
      <w:proofErr w:type="spellStart"/>
      <w:r>
        <w:rPr>
          <w:i/>
        </w:rPr>
        <w:t>Aquaveo</w:t>
      </w:r>
      <w:proofErr w:type="spellEnd"/>
      <w:r>
        <w:rPr>
          <w:i/>
        </w:rPr>
        <w:t xml:space="preserve"> License Registration </w:t>
      </w:r>
      <w:r>
        <w:t>–</w:t>
      </w:r>
      <w:r>
        <w:rPr>
          <w:i/>
        </w:rPr>
        <w:t xml:space="preserve"> Advanced </w:t>
      </w:r>
      <w:r>
        <w:t xml:space="preserve">dialog, click on </w:t>
      </w:r>
      <w:r>
        <w:rPr>
          <w:b/>
        </w:rPr>
        <w:t xml:space="preserve">Add License… </w:t>
      </w:r>
      <w:r>
        <w:t xml:space="preserve">to bring up the </w:t>
      </w:r>
      <w:proofErr w:type="spellStart"/>
      <w:r>
        <w:rPr>
          <w:i/>
        </w:rPr>
        <w:t>Aquaveo</w:t>
      </w:r>
      <w:proofErr w:type="spellEnd"/>
      <w:r>
        <w:rPr>
          <w:i/>
        </w:rPr>
        <w:t xml:space="preserve"> License Registration </w:t>
      </w:r>
      <w:r>
        <w:t>–</w:t>
      </w:r>
      <w:r>
        <w:rPr>
          <w:i/>
        </w:rPr>
        <w:t xml:space="preserve"> Add License </w:t>
      </w:r>
      <w:r>
        <w:t xml:space="preserve">dialog (as seen in </w:t>
      </w:r>
      <w:r>
        <w:fldChar w:fldCharType="begin"/>
      </w:r>
      <w:r>
        <w:instrText xml:space="preserve"> REF _Ref433803509 \h </w:instrText>
      </w:r>
      <w:r>
        <w:fldChar w:fldCharType="separate"/>
      </w:r>
      <w:r w:rsidR="0097410E">
        <w:t xml:space="preserve">Figure </w:t>
      </w:r>
      <w:r w:rsidR="0097410E">
        <w:rPr>
          <w:noProof/>
        </w:rPr>
        <w:t>2</w:t>
      </w:r>
      <w:r>
        <w:fldChar w:fldCharType="end"/>
      </w:r>
      <w:r>
        <w:t>)</w:t>
      </w:r>
    </w:p>
    <w:p w:rsidR="00506A05" w:rsidRDefault="00506A05" w:rsidP="00506A05">
      <w:pPr>
        <w:pStyle w:val="CorrectNumberedList"/>
      </w:pPr>
      <w:r>
        <w:t xml:space="preserve">Enter the code from the email in the </w:t>
      </w:r>
      <w:r w:rsidRPr="00506A05">
        <w:rPr>
          <w:i/>
        </w:rPr>
        <w:t xml:space="preserve">License </w:t>
      </w:r>
      <w:r w:rsidR="009C4D8A">
        <w:rPr>
          <w:i/>
        </w:rPr>
        <w:t>C</w:t>
      </w:r>
      <w:r w:rsidRPr="00506A05">
        <w:rPr>
          <w:i/>
        </w:rPr>
        <w:t>ode</w:t>
      </w:r>
      <w:r>
        <w:t xml:space="preserve"> field. </w:t>
      </w:r>
    </w:p>
    <w:p w:rsidR="00506A05" w:rsidRDefault="00506A05" w:rsidP="00506A05">
      <w:pPr>
        <w:pStyle w:val="CorrectNumberedList"/>
      </w:pPr>
      <w:r>
        <w:t xml:space="preserve">Click </w:t>
      </w:r>
      <w:r>
        <w:rPr>
          <w:b/>
        </w:rPr>
        <w:t>OK</w:t>
      </w:r>
      <w:r>
        <w:t xml:space="preserve"> to close the </w:t>
      </w:r>
      <w:proofErr w:type="spellStart"/>
      <w:r w:rsidRPr="00A568ED">
        <w:rPr>
          <w:i/>
        </w:rPr>
        <w:t>Aquaveo</w:t>
      </w:r>
      <w:proofErr w:type="spellEnd"/>
      <w:r w:rsidRPr="00A568ED">
        <w:rPr>
          <w:i/>
        </w:rPr>
        <w:t xml:space="preserve"> License Registration – Add License</w:t>
      </w:r>
      <w:r w:rsidRPr="00FE2F3F" w:rsidDel="00FB517F">
        <w:t xml:space="preserve"> </w:t>
      </w:r>
      <w:r>
        <w:t>dialog</w:t>
      </w:r>
      <w:r w:rsidRPr="002E4E1A">
        <w:t>.</w:t>
      </w:r>
    </w:p>
    <w:p w:rsidR="00506A05" w:rsidRDefault="00506A05" w:rsidP="00506A05">
      <w:pPr>
        <w:pStyle w:val="CorrectNumberedList"/>
      </w:pPr>
      <w:r>
        <w:t xml:space="preserve">Click </w:t>
      </w:r>
      <w:r>
        <w:rPr>
          <w:b/>
        </w:rPr>
        <w:t xml:space="preserve">Close </w:t>
      </w:r>
      <w:r>
        <w:t xml:space="preserve">to close the </w:t>
      </w:r>
      <w:proofErr w:type="spellStart"/>
      <w:r w:rsidRPr="00A568ED">
        <w:rPr>
          <w:i/>
        </w:rPr>
        <w:t>Aquaveo</w:t>
      </w:r>
      <w:proofErr w:type="spellEnd"/>
      <w:r w:rsidRPr="00A568ED">
        <w:rPr>
          <w:i/>
        </w:rPr>
        <w:t xml:space="preserve"> License Registration – Advanced</w:t>
      </w:r>
      <w:r>
        <w:t xml:space="preserve"> dialog.</w:t>
      </w:r>
    </w:p>
    <w:p w:rsidR="00506A05" w:rsidRPr="002E4E1A" w:rsidRDefault="00506A05" w:rsidP="00506A05">
      <w:pPr>
        <w:pStyle w:val="CorrectNumberedList"/>
      </w:pPr>
      <w:r>
        <w:t xml:space="preserve">Click </w:t>
      </w:r>
      <w:r>
        <w:rPr>
          <w:b/>
        </w:rPr>
        <w:t xml:space="preserve">OK </w:t>
      </w:r>
      <w:r>
        <w:t xml:space="preserve">to close the </w:t>
      </w:r>
      <w:proofErr w:type="spellStart"/>
      <w:r>
        <w:rPr>
          <w:i/>
        </w:rPr>
        <w:t>Aquaveo</w:t>
      </w:r>
      <w:proofErr w:type="spellEnd"/>
      <w:r>
        <w:rPr>
          <w:i/>
        </w:rPr>
        <w:t xml:space="preserve"> License Registration </w:t>
      </w:r>
      <w:r>
        <w:t>dialog.</w:t>
      </w:r>
    </w:p>
    <w:p w:rsidR="00506A05" w:rsidRDefault="00506A05" w:rsidP="00A568ED">
      <w:pPr>
        <w:pStyle w:val="BodyText"/>
      </w:pPr>
      <w:r>
        <w:rPr>
          <w:noProof/>
        </w:rPr>
        <w:drawing>
          <wp:inline distT="0" distB="0" distL="0" distR="0" wp14:anchorId="2A02FC2F" wp14:editId="4F9164B3">
            <wp:extent cx="3520440" cy="2286000"/>
            <wp:effectExtent l="0" t="0" r="3810" b="0"/>
            <wp:docPr id="99" name="Picture 99" descr="gms-started-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s-started-fig-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0440" cy="2286000"/>
                    </a:xfrm>
                    <a:prstGeom prst="rect">
                      <a:avLst/>
                    </a:prstGeom>
                    <a:noFill/>
                    <a:ln>
                      <a:noFill/>
                    </a:ln>
                  </pic:spPr>
                </pic:pic>
              </a:graphicData>
            </a:graphic>
          </wp:inline>
        </w:drawing>
      </w:r>
    </w:p>
    <w:p w:rsidR="00506A05" w:rsidRDefault="00506A05" w:rsidP="00A568ED">
      <w:pPr>
        <w:pStyle w:val="Caption"/>
      </w:pPr>
      <w:bookmarkStart w:id="7" w:name="_Ref433803509"/>
      <w:bookmarkStart w:id="8" w:name="_Ref85550340"/>
      <w:r>
        <w:t xml:space="preserve">Figure </w:t>
      </w:r>
      <w:r w:rsidR="007D3A6B">
        <w:fldChar w:fldCharType="begin"/>
      </w:r>
      <w:r w:rsidR="007D3A6B">
        <w:instrText xml:space="preserve"> SEQ Figure \* ARABIC </w:instrText>
      </w:r>
      <w:r w:rsidR="007D3A6B">
        <w:fldChar w:fldCharType="separate"/>
      </w:r>
      <w:r w:rsidR="0097410E">
        <w:rPr>
          <w:noProof/>
        </w:rPr>
        <w:t>2</w:t>
      </w:r>
      <w:r w:rsidR="007D3A6B">
        <w:rPr>
          <w:noProof/>
        </w:rPr>
        <w:fldChar w:fldCharType="end"/>
      </w:r>
      <w:bookmarkEnd w:id="7"/>
      <w:r>
        <w:t xml:space="preserve">      </w:t>
      </w:r>
      <w:r w:rsidRPr="00D853C7">
        <w:rPr>
          <w:i w:val="0"/>
        </w:rPr>
        <w:t xml:space="preserve"> </w:t>
      </w:r>
      <w:proofErr w:type="spellStart"/>
      <w:r w:rsidRPr="00BD77A0">
        <w:t>Aquaveo</w:t>
      </w:r>
      <w:proofErr w:type="spellEnd"/>
      <w:r w:rsidRPr="007C6C27">
        <w:t xml:space="preserve"> License Registration </w:t>
      </w:r>
      <w:r w:rsidRPr="00E03456">
        <w:t>–</w:t>
      </w:r>
      <w:r w:rsidRPr="007C6C27">
        <w:t xml:space="preserve"> Add License</w:t>
      </w:r>
      <w:r>
        <w:t xml:space="preserve"> dialog</w:t>
      </w:r>
      <w:bookmarkEnd w:id="8"/>
    </w:p>
    <w:p w:rsidR="00506A05" w:rsidRDefault="00506A05" w:rsidP="00AC1FAC">
      <w:pPr>
        <w:pStyle w:val="Heading1"/>
      </w:pPr>
      <w:bookmarkStart w:id="9" w:name="_Toc85634503"/>
      <w:bookmarkStart w:id="10" w:name="_Toc109222486"/>
      <w:r>
        <w:t>GMS User Interface</w:t>
      </w:r>
      <w:bookmarkEnd w:id="9"/>
      <w:bookmarkEnd w:id="10"/>
    </w:p>
    <w:p w:rsidR="00506A05" w:rsidRDefault="00506A05" w:rsidP="00506A05">
      <w:pPr>
        <w:pStyle w:val="BodyText"/>
      </w:pPr>
      <w:r>
        <w:t>Start with looking at the different parts of the GMS user interface (</w:t>
      </w:r>
      <w:r>
        <w:fldChar w:fldCharType="begin"/>
      </w:r>
      <w:r>
        <w:instrText xml:space="preserve"> REF _Ref433803759 \h </w:instrText>
      </w:r>
      <w:r>
        <w:fldChar w:fldCharType="separate"/>
      </w:r>
      <w:r w:rsidR="0097410E">
        <w:t xml:space="preserve">Figure </w:t>
      </w:r>
      <w:r w:rsidR="0097410E">
        <w:rPr>
          <w:noProof/>
        </w:rPr>
        <w:t>3</w:t>
      </w:r>
      <w:r>
        <w:fldChar w:fldCharType="end"/>
      </w:r>
      <w:r>
        <w:t>).</w:t>
      </w:r>
    </w:p>
    <w:p w:rsidR="00506A05" w:rsidRDefault="00506A05" w:rsidP="00506A05">
      <w:pPr>
        <w:keepNext/>
      </w:pPr>
      <w:r>
        <w:rPr>
          <w:noProof/>
        </w:rPr>
        <w:lastRenderedPageBreak/>
        <mc:AlternateContent>
          <mc:Choice Requires="wps">
            <w:drawing>
              <wp:anchor distT="0" distB="0" distL="114300" distR="114300" simplePos="0" relativeHeight="251737600" behindDoc="0" locked="0" layoutInCell="1" allowOverlap="1" wp14:anchorId="17D107C3" wp14:editId="49238A6C">
                <wp:simplePos x="0" y="0"/>
                <wp:positionH relativeFrom="column">
                  <wp:posOffset>3460750</wp:posOffset>
                </wp:positionH>
                <wp:positionV relativeFrom="paragraph">
                  <wp:posOffset>2713355</wp:posOffset>
                </wp:positionV>
                <wp:extent cx="1371600" cy="146050"/>
                <wp:effectExtent l="3175" t="0" r="0" b="63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Mouse Tracking 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33" type="#_x0000_t202" style="position:absolute;left:0;text-align:left;margin-left:272.5pt;margin-top:213.65pt;width:108pt;height:11.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" filled="f" stroked="f">
                <v:textbox inset="0,0,0,0">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Mouse Tracking Bar</w:t>
                      </w:r>
                    </w:p>
                  </w:txbxContent>
                </v:textbox>
              </v:shape>
            </w:pict>
          </mc:Fallback>
        </mc:AlternateContent>
      </w:r>
      <w:r>
        <w:rPr>
          <w:noProof/>
        </w:rPr>
        <mc:AlternateContent>
          <mc:Choice Requires="wps">
            <w:drawing>
              <wp:anchor distT="0" distB="0" distL="114300" distR="114300" simplePos="0" relativeHeight="251738624" behindDoc="0" locked="0" layoutInCell="1" allowOverlap="1" wp14:anchorId="73822F1E" wp14:editId="64568297">
                <wp:simplePos x="0" y="0"/>
                <wp:positionH relativeFrom="column">
                  <wp:posOffset>3200400</wp:posOffset>
                </wp:positionH>
                <wp:positionV relativeFrom="paragraph">
                  <wp:posOffset>2757805</wp:posOffset>
                </wp:positionV>
                <wp:extent cx="228600" cy="228600"/>
                <wp:effectExtent l="19050" t="12065" r="9525" b="16510"/>
                <wp:wrapNone/>
                <wp:docPr id="123"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V="1">
                          <a:off x="0" y="0"/>
                          <a:ext cx="228600" cy="228600"/>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00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3" o:spid="_x0000_s1026" style="position:absolute;margin-left:252pt;margin-top:217.15pt;width:18pt;height:18pt;rotation:-90;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" path="m21600,6079l15126,r,2912l12427,2912c5564,2912,,7052,,12158r,9442l6474,21600r,-9442c6474,10550,9139,9246,12427,9246r2699,l15126,12158,21600,6079xe" fillcolor="fuchsia">
                <v:stroke joinstyle="miter"/>
                <v:path o:connecttype="custom" o:connectlocs="160084,0;160084,128672;34258,228600;228600,64336" o:connectangles="270,90,90,0" textboxrect="12427,2912,18227,9246"/>
              </v:shape>
            </w:pict>
          </mc:Fallback>
        </mc:AlternateContent>
      </w:r>
      <w:r>
        <w:rPr>
          <w:noProof/>
        </w:rPr>
        <mc:AlternateContent>
          <mc:Choice Requires="wps">
            <w:drawing>
              <wp:anchor distT="0" distB="0" distL="114300" distR="114300" simplePos="0" relativeHeight="251733504" behindDoc="0" locked="0" layoutInCell="1" allowOverlap="1" wp14:anchorId="65DCBBE3" wp14:editId="6020D5EB">
                <wp:simplePos x="0" y="0"/>
                <wp:positionH relativeFrom="column">
                  <wp:posOffset>1190625</wp:posOffset>
                </wp:positionH>
                <wp:positionV relativeFrom="paragraph">
                  <wp:posOffset>2843530</wp:posOffset>
                </wp:positionV>
                <wp:extent cx="685800" cy="130175"/>
                <wp:effectExtent l="0" t="2540" r="0" b="63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30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Status 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034" type="#_x0000_t202" style="position:absolute;left:0;text-align:left;margin-left:93.75pt;margin-top:223.9pt;width:54pt;height:10.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" stroked="f">
                <v:textbox inset="0,0,0,0">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Status Bar</w:t>
                      </w:r>
                    </w:p>
                  </w:txbxContent>
                </v:textbox>
              </v:shape>
            </w:pict>
          </mc:Fallback>
        </mc:AlternateContent>
      </w:r>
      <w:r>
        <w:rPr>
          <w:noProof/>
        </w:rPr>
        <mc:AlternateContent>
          <mc:Choice Requires="wps">
            <w:drawing>
              <wp:anchor distT="0" distB="0" distL="114300" distR="114300" simplePos="0" relativeHeight="251734528" behindDoc="0" locked="0" layoutInCell="1" allowOverlap="1" wp14:anchorId="66BB8C22" wp14:editId="43FBE68B">
                <wp:simplePos x="0" y="0"/>
                <wp:positionH relativeFrom="column">
                  <wp:posOffset>1841500</wp:posOffset>
                </wp:positionH>
                <wp:positionV relativeFrom="paragraph">
                  <wp:posOffset>2884805</wp:posOffset>
                </wp:positionV>
                <wp:extent cx="241300" cy="228600"/>
                <wp:effectExtent l="9525" t="8890" r="19050" b="16510"/>
                <wp:wrapNone/>
                <wp:docPr id="121" name="Freeform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flipV="1">
                          <a:off x="0" y="0"/>
                          <a:ext cx="241300" cy="228600"/>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00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 o:spid="_x0000_s1026" style="position:absolute;margin-left:145pt;margin-top:227.15pt;width:19pt;height:18pt;rotation:-90;flip:x 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" path="m21600,6079l15126,r,2912l12427,2912c5564,2912,,7052,,12158r,9442l6474,21600r,-9442c6474,10550,9139,9246,12427,9246r2699,l15126,12158,21600,6079xe" fillcolor="fuchsia">
                <v:stroke joinstyle="miter"/>
                <v:path o:connecttype="custom" o:connectlocs="168977,0;168977,128672;36161,228600;241300,64336" o:connectangles="270,90,90,0" textboxrect="12427,2912,18227,9246"/>
              </v:shape>
            </w:pict>
          </mc:Fallback>
        </mc:AlternateContent>
      </w:r>
      <w:r>
        <w:rPr>
          <w:noProof/>
        </w:rPr>
        <mc:AlternateContent>
          <mc:Choice Requires="wps">
            <w:drawing>
              <wp:anchor distT="0" distB="0" distL="114300" distR="114300" simplePos="0" relativeHeight="251745792" behindDoc="0" locked="0" layoutInCell="1" allowOverlap="1" wp14:anchorId="31C83571" wp14:editId="68B70CCF">
                <wp:simplePos x="0" y="0"/>
                <wp:positionH relativeFrom="column">
                  <wp:posOffset>2518410</wp:posOffset>
                </wp:positionH>
                <wp:positionV relativeFrom="paragraph">
                  <wp:posOffset>17780</wp:posOffset>
                </wp:positionV>
                <wp:extent cx="457200" cy="133350"/>
                <wp:effectExtent l="3810" t="0" r="0" b="381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Menus</w:t>
                            </w:r>
                          </w:p>
                        </w:txbxContent>
                      </wps:txbx>
                      <wps:bodyPr rot="0" vert="horz" wrap="square" lIns="18288"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35" type="#_x0000_t202" style="position:absolute;left:0;text-align:left;margin-left:198.3pt;margin-top:1.4pt;width:36pt;height:1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" filled="f" stroked="f">
                <v:textbox inset="1.44pt,0,0,0">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Menus</w:t>
                      </w:r>
                    </w:p>
                  </w:txbxContent>
                </v:textbox>
              </v:shape>
            </w:pict>
          </mc:Fallback>
        </mc:AlternateContent>
      </w:r>
      <w:r>
        <w:rPr>
          <w:noProof/>
        </w:rPr>
        <mc:AlternateContent>
          <mc:Choice Requires="wps">
            <w:drawing>
              <wp:anchor distT="0" distB="0" distL="114300" distR="114300" simplePos="0" relativeHeight="251743744" behindDoc="0" locked="0" layoutInCell="1" allowOverlap="1" wp14:anchorId="51735C75" wp14:editId="51AEC6A0">
                <wp:simplePos x="0" y="0"/>
                <wp:positionH relativeFrom="column">
                  <wp:posOffset>3472180</wp:posOffset>
                </wp:positionH>
                <wp:positionV relativeFrom="paragraph">
                  <wp:posOffset>111760</wp:posOffset>
                </wp:positionV>
                <wp:extent cx="1014095" cy="136525"/>
                <wp:effectExtent l="0" t="4445" r="0" b="1905"/>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095"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Macro Toolbars</w:t>
                            </w:r>
                          </w:p>
                        </w:txbxContent>
                      </wps:txbx>
                      <wps:bodyPr rot="0" vert="horz" wrap="square" lIns="18288"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36" type="#_x0000_t202" style="position:absolute;left:0;text-align:left;margin-left:273.4pt;margin-top:8.8pt;width:79.85pt;height:10.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" filled="f" stroked="f">
                <v:textbox inset="1.44pt,0,0,0">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Macro Toolbars</w:t>
                      </w:r>
                    </w:p>
                  </w:txbxContent>
                </v:textbox>
              </v:shape>
            </w:pict>
          </mc:Fallback>
        </mc:AlternateContent>
      </w:r>
      <w:r>
        <w:rPr>
          <w:noProof/>
        </w:rPr>
        <mc:AlternateContent>
          <mc:Choice Requires="wps">
            <w:drawing>
              <wp:anchor distT="0" distB="0" distL="114300" distR="114300" simplePos="0" relativeHeight="251746816" behindDoc="0" locked="0" layoutInCell="1" allowOverlap="1" wp14:anchorId="3906C4F6" wp14:editId="53BEED3A">
                <wp:simplePos x="0" y="0"/>
                <wp:positionH relativeFrom="column">
                  <wp:posOffset>2235200</wp:posOffset>
                </wp:positionH>
                <wp:positionV relativeFrom="paragraph">
                  <wp:posOffset>40005</wp:posOffset>
                </wp:positionV>
                <wp:extent cx="228600" cy="228600"/>
                <wp:effectExtent l="15875" t="8890" r="12700" b="19685"/>
                <wp:wrapNone/>
                <wp:docPr id="118" name="Freeform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V="1">
                          <a:off x="0" y="0"/>
                          <a:ext cx="228600" cy="228600"/>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00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8" o:spid="_x0000_s1026" style="position:absolute;margin-left:176pt;margin-top:3.15pt;width:18pt;height:18pt;rotation:-90;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" path="m21600,6079l15126,r,2912l12427,2912c5564,2912,,7052,,12158r,9442l6474,21600r,-9442c6474,10550,9139,9246,12427,9246r2699,l15126,12158,21600,6079xe" fillcolor="fuchsia">
                <v:stroke joinstyle="miter"/>
                <v:path o:connecttype="custom" o:connectlocs="160084,0;160084,128672;34258,228600;228600,64336" o:connectangles="270,90,90,0" textboxrect="12427,2912,18227,9246"/>
              </v:shape>
            </w:pict>
          </mc:Fallback>
        </mc:AlternateContent>
      </w:r>
      <w:r>
        <w:rPr>
          <w:noProof/>
        </w:rPr>
        <mc:AlternateContent>
          <mc:Choice Requires="wps">
            <w:drawing>
              <wp:anchor distT="0" distB="0" distL="114300" distR="114300" simplePos="0" relativeHeight="251744768" behindDoc="0" locked="0" layoutInCell="1" allowOverlap="1" wp14:anchorId="5E9FBE6F" wp14:editId="31598589">
                <wp:simplePos x="0" y="0"/>
                <wp:positionH relativeFrom="column">
                  <wp:posOffset>3230245</wp:posOffset>
                </wp:positionH>
                <wp:positionV relativeFrom="paragraph">
                  <wp:posOffset>149860</wp:posOffset>
                </wp:positionV>
                <wp:extent cx="225425" cy="228600"/>
                <wp:effectExtent l="19050" t="5715" r="9525" b="16510"/>
                <wp:wrapNone/>
                <wp:docPr id="117" name="Freeform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V="1">
                          <a:off x="0" y="0"/>
                          <a:ext cx="225425" cy="228600"/>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00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7" o:spid="_x0000_s1026" style="position:absolute;margin-left:254.35pt;margin-top:11.8pt;width:17.75pt;height:18pt;rotation:-90;flip:y;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" path="m21600,6079l15126,r,2912l12427,2912c5564,2912,,7052,,12158r,9442l6474,21600r,-9442c6474,10550,9139,9246,12427,9246r2699,l15126,12158,21600,6079xe" fillcolor="fuchsia">
                <v:stroke joinstyle="miter"/>
                <v:path o:connecttype="custom" o:connectlocs="157860,0;157860,128672;33782,228600;225425,64336" o:connectangles="270,90,90,0" textboxrect="12427,2912,18227,9246"/>
              </v:shape>
            </w:pict>
          </mc:Fallback>
        </mc:AlternateContent>
      </w:r>
      <w:r>
        <w:rPr>
          <w:noProof/>
        </w:rPr>
        <mc:AlternateContent>
          <mc:Choice Requires="wps">
            <w:drawing>
              <wp:anchor distT="0" distB="0" distL="114300" distR="114300" simplePos="0" relativeHeight="251742720" behindDoc="0" locked="0" layoutInCell="1" allowOverlap="1" wp14:anchorId="5264B11C" wp14:editId="7BEB5EED">
                <wp:simplePos x="0" y="0"/>
                <wp:positionH relativeFrom="column">
                  <wp:posOffset>2624455</wp:posOffset>
                </wp:positionH>
                <wp:positionV relativeFrom="paragraph">
                  <wp:posOffset>930910</wp:posOffset>
                </wp:positionV>
                <wp:extent cx="228600" cy="114300"/>
                <wp:effectExtent l="14605" t="23495" r="13970" b="24130"/>
                <wp:wrapNone/>
                <wp:docPr id="116" name="Left Arrow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leftArrow">
                          <a:avLst>
                            <a:gd name="adj1" fmla="val 50000"/>
                            <a:gd name="adj2" fmla="val 50000"/>
                          </a:avLst>
                        </a:prstGeom>
                        <a:solidFill>
                          <a:srgbClr val="FF00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16" o:spid="_x0000_s1026" type="#_x0000_t66" style="position:absolute;margin-left:206.65pt;margin-top:73.3pt;width:18pt;height:9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" fillcolor="fuchsia"/>
            </w:pict>
          </mc:Fallback>
        </mc:AlternateContent>
      </w:r>
      <w:r>
        <w:rPr>
          <w:noProof/>
        </w:rPr>
        <mc:AlternateContent>
          <mc:Choice Requires="wps">
            <w:drawing>
              <wp:anchor distT="0" distB="0" distL="114300" distR="114300" simplePos="0" relativeHeight="251741696" behindDoc="0" locked="0" layoutInCell="1" allowOverlap="1" wp14:anchorId="0FA5AF8C" wp14:editId="624C54AA">
                <wp:simplePos x="0" y="0"/>
                <wp:positionH relativeFrom="column">
                  <wp:posOffset>2882900</wp:posOffset>
                </wp:positionH>
                <wp:positionV relativeFrom="paragraph">
                  <wp:posOffset>911860</wp:posOffset>
                </wp:positionV>
                <wp:extent cx="952500" cy="142875"/>
                <wp:effectExtent l="0" t="4445" r="3175" b="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Static Tools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37" type="#_x0000_t202" style="position:absolute;left:0;text-align:left;margin-left:227pt;margin-top:71.8pt;width:75pt;height:11.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gOMrwIAALQ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" filled="f" stroked="f">
                <v:textbox inset="0,0,0,0">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Static Tools</w:t>
                      </w:r>
                    </w:p>
                  </w:txbxContent>
                </v:textbox>
              </v:shape>
            </w:pict>
          </mc:Fallback>
        </mc:AlternateContent>
      </w:r>
      <w:r>
        <w:rPr>
          <w:noProof/>
        </w:rPr>
        <mc:AlternateContent>
          <mc:Choice Requires="wps">
            <w:drawing>
              <wp:anchor distT="0" distB="0" distL="114300" distR="114300" simplePos="0" relativeHeight="251740672" behindDoc="0" locked="0" layoutInCell="1" allowOverlap="1" wp14:anchorId="2558F08D" wp14:editId="60110F30">
                <wp:simplePos x="0" y="0"/>
                <wp:positionH relativeFrom="column">
                  <wp:posOffset>2628900</wp:posOffset>
                </wp:positionH>
                <wp:positionV relativeFrom="paragraph">
                  <wp:posOffset>1616710</wp:posOffset>
                </wp:positionV>
                <wp:extent cx="228600" cy="114300"/>
                <wp:effectExtent l="19050" t="23495" r="9525" b="24130"/>
                <wp:wrapNone/>
                <wp:docPr id="114" name="Left Arrow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leftArrow">
                          <a:avLst>
                            <a:gd name="adj1" fmla="val 50000"/>
                            <a:gd name="adj2" fmla="val 50000"/>
                          </a:avLst>
                        </a:prstGeom>
                        <a:solidFill>
                          <a:srgbClr val="FF00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Arrow 114" o:spid="_x0000_s1026" type="#_x0000_t66" style="position:absolute;margin-left:207pt;margin-top:127.3pt;width:18pt;height:9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" fillcolor="fuchsia"/>
            </w:pict>
          </mc:Fallback>
        </mc:AlternateContent>
      </w:r>
      <w:r>
        <w:rPr>
          <w:noProof/>
        </w:rPr>
        <mc:AlternateContent>
          <mc:Choice Requires="wps">
            <w:drawing>
              <wp:anchor distT="0" distB="0" distL="114300" distR="114300" simplePos="0" relativeHeight="251739648" behindDoc="0" locked="0" layoutInCell="1" allowOverlap="1" wp14:anchorId="09808699" wp14:editId="22B84D1D">
                <wp:simplePos x="0" y="0"/>
                <wp:positionH relativeFrom="column">
                  <wp:posOffset>2882900</wp:posOffset>
                </wp:positionH>
                <wp:positionV relativeFrom="paragraph">
                  <wp:posOffset>1597660</wp:posOffset>
                </wp:positionV>
                <wp:extent cx="952500" cy="142875"/>
                <wp:effectExtent l="0" t="4445" r="3175" b="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Dynamic Tools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38" type="#_x0000_t202" style="position:absolute;left:0;text-align:left;margin-left:227pt;margin-top:125.8pt;width:75pt;height:11.2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8hFr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" filled="f" stroked="f">
                <v:textbox inset="0,0,0,0">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Dynamic Tools</w:t>
                      </w:r>
                    </w:p>
                  </w:txbxContent>
                </v:textbox>
              </v:shape>
            </w:pict>
          </mc:Fallback>
        </mc:AlternateContent>
      </w:r>
      <w:r>
        <w:rPr>
          <w:noProof/>
        </w:rPr>
        <mc:AlternateContent>
          <mc:Choice Requires="wps">
            <w:drawing>
              <wp:anchor distT="0" distB="0" distL="114300" distR="114300" simplePos="0" relativeHeight="251736576" behindDoc="0" locked="0" layoutInCell="1" allowOverlap="1" wp14:anchorId="1373077D" wp14:editId="3EF2F17F">
                <wp:simplePos x="0" y="0"/>
                <wp:positionH relativeFrom="column">
                  <wp:posOffset>3901440</wp:posOffset>
                </wp:positionH>
                <wp:positionV relativeFrom="paragraph">
                  <wp:posOffset>1805305</wp:posOffset>
                </wp:positionV>
                <wp:extent cx="1080135" cy="304165"/>
                <wp:effectExtent l="0" t="2540" r="0" b="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3F7684" w:rsidRDefault="00B736A2" w:rsidP="00506A05">
                            <w:pPr>
                              <w:ind w:left="0"/>
                              <w:rPr>
                                <w:rFonts w:ascii="Arial" w:hAnsi="Arial" w:cs="Arial"/>
                                <w:b/>
                                <w:color w:val="FF00FF"/>
                                <w:sz w:val="20"/>
                                <w:szCs w:val="20"/>
                              </w:rPr>
                            </w:pPr>
                            <w:r>
                              <w:rPr>
                                <w:rFonts w:ascii="Arial" w:hAnsi="Arial" w:cs="Arial"/>
                                <w:b/>
                                <w:color w:val="FF00FF"/>
                                <w:sz w:val="20"/>
                                <w:szCs w:val="20"/>
                              </w:rPr>
                              <w:t>Graphics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39" type="#_x0000_t202" style="position:absolute;left:0;text-align:left;margin-left:307.2pt;margin-top:142.15pt;width:85.05pt;height:23.9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" filled="f" stroked="f">
                <v:textbox inset="0,0,0,0">
                  <w:txbxContent>
                    <w:p w:rsidR="00B736A2" w:rsidRPr="003F7684" w:rsidRDefault="00B736A2" w:rsidP="00506A05">
                      <w:pPr>
                        <w:ind w:left="0"/>
                        <w:rPr>
                          <w:rFonts w:ascii="Arial" w:hAnsi="Arial" w:cs="Arial"/>
                          <w:b/>
                          <w:color w:val="FF00FF"/>
                          <w:sz w:val="20"/>
                          <w:szCs w:val="20"/>
                        </w:rPr>
                      </w:pPr>
                      <w:r>
                        <w:rPr>
                          <w:rFonts w:ascii="Arial" w:hAnsi="Arial" w:cs="Arial"/>
                          <w:b/>
                          <w:color w:val="FF00FF"/>
                          <w:sz w:val="20"/>
                          <w:szCs w:val="20"/>
                        </w:rPr>
                        <w:t>Graphics Window</w:t>
                      </w:r>
                    </w:p>
                  </w:txbxContent>
                </v:textbox>
              </v:shape>
            </w:pict>
          </mc:Fallback>
        </mc:AlternateContent>
      </w:r>
      <w:r>
        <w:rPr>
          <w:noProof/>
        </w:rPr>
        <mc:AlternateContent>
          <mc:Choice Requires="wps">
            <w:drawing>
              <wp:anchor distT="0" distB="0" distL="114300" distR="114300" simplePos="0" relativeHeight="251735552" behindDoc="0" locked="0" layoutInCell="1" allowOverlap="1" wp14:anchorId="092759A0" wp14:editId="45A6035A">
                <wp:simplePos x="0" y="0"/>
                <wp:positionH relativeFrom="column">
                  <wp:posOffset>1190625</wp:posOffset>
                </wp:positionH>
                <wp:positionV relativeFrom="paragraph">
                  <wp:posOffset>1805305</wp:posOffset>
                </wp:positionV>
                <wp:extent cx="1080135" cy="304165"/>
                <wp:effectExtent l="0" t="2540" r="0" b="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736A2" w:rsidRPr="003F7684" w:rsidRDefault="00B736A2" w:rsidP="00506A05">
                            <w:pPr>
                              <w:ind w:left="0"/>
                              <w:rPr>
                                <w:rFonts w:ascii="Arial" w:hAnsi="Arial" w:cs="Arial"/>
                                <w:b/>
                                <w:color w:val="FF00FF"/>
                                <w:sz w:val="20"/>
                                <w:szCs w:val="20"/>
                              </w:rPr>
                            </w:pPr>
                            <w:r w:rsidRPr="003F7684">
                              <w:rPr>
                                <w:rFonts w:ascii="Arial" w:hAnsi="Arial" w:cs="Arial"/>
                                <w:b/>
                                <w:color w:val="FF00FF"/>
                                <w:sz w:val="20"/>
                                <w:szCs w:val="20"/>
                              </w:rPr>
                              <w:t>Project Explorer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40" type="#_x0000_t202" style="position:absolute;left:0;text-align:left;margin-left:93.75pt;margin-top:142.15pt;width:85.05pt;height:23.9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" filled="f" stroked="f">
                <v:textbox inset="0,0,0,0">
                  <w:txbxContent>
                    <w:p w:rsidR="00B736A2" w:rsidRPr="003F7684" w:rsidRDefault="00B736A2" w:rsidP="00506A05">
                      <w:pPr>
                        <w:ind w:left="0"/>
                        <w:rPr>
                          <w:rFonts w:ascii="Arial" w:hAnsi="Arial" w:cs="Arial"/>
                          <w:b/>
                          <w:color w:val="FF00FF"/>
                          <w:sz w:val="20"/>
                          <w:szCs w:val="20"/>
                        </w:rPr>
                      </w:pPr>
                      <w:r w:rsidRPr="003F7684">
                        <w:rPr>
                          <w:rFonts w:ascii="Arial" w:hAnsi="Arial" w:cs="Arial"/>
                          <w:b/>
                          <w:color w:val="FF00FF"/>
                          <w:sz w:val="20"/>
                          <w:szCs w:val="20"/>
                        </w:rPr>
                        <w:t>Project Explorer</w:t>
                      </w:r>
                    </w:p>
                  </w:txbxContent>
                </v:textbox>
              </v:shape>
            </w:pict>
          </mc:Fallback>
        </mc:AlternateContent>
      </w:r>
      <w:r>
        <w:rPr>
          <w:noProof/>
        </w:rPr>
        <w:drawing>
          <wp:inline distT="0" distB="0" distL="0" distR="0" wp14:anchorId="0CDB5E54" wp14:editId="56BE6CB2">
            <wp:extent cx="5029200" cy="3148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148330"/>
                    </a:xfrm>
                    <a:prstGeom prst="rect">
                      <a:avLst/>
                    </a:prstGeom>
                    <a:noFill/>
                    <a:ln>
                      <a:noFill/>
                    </a:ln>
                  </pic:spPr>
                </pic:pic>
              </a:graphicData>
            </a:graphic>
          </wp:inline>
        </w:drawing>
      </w:r>
    </w:p>
    <w:p w:rsidR="00506A05" w:rsidRDefault="00506A05" w:rsidP="00506A05">
      <w:pPr>
        <w:pStyle w:val="Caption"/>
        <w:jc w:val="both"/>
      </w:pPr>
      <w:bookmarkStart w:id="11" w:name="_Ref433803759"/>
      <w:r>
        <w:t xml:space="preserve">Figure </w:t>
      </w:r>
      <w:r w:rsidR="007D3A6B">
        <w:fldChar w:fldCharType="begin"/>
      </w:r>
      <w:r w:rsidR="007D3A6B">
        <w:instrText xml:space="preserve"> SEQ Figure \* ARABIC </w:instrText>
      </w:r>
      <w:r w:rsidR="007D3A6B">
        <w:fldChar w:fldCharType="separate"/>
      </w:r>
      <w:r w:rsidR="0097410E">
        <w:rPr>
          <w:noProof/>
        </w:rPr>
        <w:t>3</w:t>
      </w:r>
      <w:r w:rsidR="007D3A6B">
        <w:rPr>
          <w:noProof/>
        </w:rPr>
        <w:fldChar w:fldCharType="end"/>
      </w:r>
      <w:bookmarkEnd w:id="11"/>
      <w:r>
        <w:t xml:space="preserve">      The GMS window</w:t>
      </w:r>
    </w:p>
    <w:p w:rsidR="00506A05" w:rsidRDefault="00506A05" w:rsidP="00506A05">
      <w:pPr>
        <w:pStyle w:val="BodyText"/>
      </w:pPr>
      <w:bookmarkStart w:id="12" w:name="_Toc117573612"/>
      <w:r>
        <w:t>The toolbars at the top can be grouped into three categories:</w:t>
      </w:r>
    </w:p>
    <w:p w:rsidR="00506A05" w:rsidRDefault="00506A05" w:rsidP="00506A05">
      <w:pPr>
        <w:pStyle w:val="BulletedList"/>
        <w:numPr>
          <w:ilvl w:val="0"/>
          <w:numId w:val="2"/>
        </w:numPr>
      </w:pPr>
      <w:r>
        <w:t>Macro toolbars, most of which are shortcuts for various menu commands:</w:t>
      </w:r>
    </w:p>
    <w:p w:rsidR="00506A05" w:rsidRDefault="00506A05" w:rsidP="00A568ED">
      <w:pPr>
        <w:pStyle w:val="Imagewspace"/>
      </w:pPr>
      <w:r>
        <w:rPr>
          <w:noProof/>
        </w:rPr>
        <w:drawing>
          <wp:inline distT="0" distB="0" distL="0" distR="0" wp14:anchorId="625CBAA2" wp14:editId="1A70CE1E">
            <wp:extent cx="5022850" cy="23495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2850" cy="234950"/>
                    </a:xfrm>
                    <a:prstGeom prst="rect">
                      <a:avLst/>
                    </a:prstGeom>
                    <a:noFill/>
                    <a:ln>
                      <a:noFill/>
                    </a:ln>
                  </pic:spPr>
                </pic:pic>
              </a:graphicData>
            </a:graphic>
          </wp:inline>
        </w:drawing>
      </w:r>
    </w:p>
    <w:p w:rsidR="00506A05" w:rsidRDefault="00506A05" w:rsidP="00506A05">
      <w:pPr>
        <w:pStyle w:val="BulletedList"/>
        <w:numPr>
          <w:ilvl w:val="0"/>
          <w:numId w:val="2"/>
        </w:numPr>
      </w:pPr>
      <w:r w:rsidRPr="002E4E1A">
        <w:t xml:space="preserve">The </w:t>
      </w:r>
      <w:r w:rsidRPr="008B1C95">
        <w:t>Module</w:t>
      </w:r>
      <w:r w:rsidRPr="002E4E1A">
        <w:t xml:space="preserve"> toolbar</w:t>
      </w:r>
      <w:r>
        <w:t>:</w:t>
      </w:r>
    </w:p>
    <w:p w:rsidR="00506A05" w:rsidRDefault="00506A05" w:rsidP="00A568ED">
      <w:pPr>
        <w:pStyle w:val="Imagewspace"/>
      </w:pPr>
      <w:r>
        <w:rPr>
          <w:noProof/>
        </w:rPr>
        <w:drawing>
          <wp:inline distT="0" distB="0" distL="0" distR="0" wp14:anchorId="74A012A3" wp14:editId="3BF7EAD4">
            <wp:extent cx="2717165" cy="234950"/>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7165" cy="234950"/>
                    </a:xfrm>
                    <a:prstGeom prst="rect">
                      <a:avLst/>
                    </a:prstGeom>
                    <a:noFill/>
                    <a:ln>
                      <a:noFill/>
                    </a:ln>
                  </pic:spPr>
                </pic:pic>
              </a:graphicData>
            </a:graphic>
          </wp:inline>
        </w:drawing>
      </w:r>
    </w:p>
    <w:p w:rsidR="00506A05" w:rsidRDefault="00506A05" w:rsidP="00506A05">
      <w:pPr>
        <w:pStyle w:val="BulletedList"/>
        <w:numPr>
          <w:ilvl w:val="0"/>
          <w:numId w:val="2"/>
        </w:numPr>
      </w:pPr>
      <w:r>
        <w:t xml:space="preserve">The </w:t>
      </w:r>
      <w:r w:rsidRPr="00272EA5">
        <w:rPr>
          <w:i/>
        </w:rPr>
        <w:t>XYZ</w:t>
      </w:r>
      <w:r>
        <w:rPr>
          <w:i/>
        </w:rPr>
        <w:t>S</w:t>
      </w:r>
      <w:r>
        <w:t xml:space="preserve"> toolbar:</w:t>
      </w:r>
    </w:p>
    <w:p w:rsidR="00506A05" w:rsidRDefault="00506A05" w:rsidP="00A568ED">
      <w:pPr>
        <w:pStyle w:val="Imagewspace"/>
      </w:pPr>
      <w:r>
        <w:rPr>
          <w:noProof/>
        </w:rPr>
        <w:drawing>
          <wp:inline distT="0" distB="0" distL="0" distR="0" wp14:anchorId="30F8AB59" wp14:editId="4ED23120">
            <wp:extent cx="5068570" cy="22225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8570" cy="222250"/>
                    </a:xfrm>
                    <a:prstGeom prst="rect">
                      <a:avLst/>
                    </a:prstGeom>
                    <a:noFill/>
                    <a:ln>
                      <a:noFill/>
                    </a:ln>
                  </pic:spPr>
                </pic:pic>
              </a:graphicData>
            </a:graphic>
          </wp:inline>
        </w:drawing>
      </w:r>
    </w:p>
    <w:p w:rsidR="00512144" w:rsidRDefault="00506A05" w:rsidP="00506A05">
      <w:pPr>
        <w:pStyle w:val="BodyText"/>
      </w:pPr>
      <w:r>
        <w:t xml:space="preserve">The Project Explorer, Static Tools, Dynamic Tools, and the Graphics Window occupy the middle from left to right. Be aware that most toolbars can be moved around the GMS window. </w:t>
      </w:r>
    </w:p>
    <w:p w:rsidR="00506A05" w:rsidRDefault="00506A05" w:rsidP="00506A05">
      <w:pPr>
        <w:pStyle w:val="BodyText"/>
      </w:pPr>
      <w:r>
        <w:t>At the bottom are the Status Bar and the Mouse Tracking Bar.</w:t>
      </w:r>
    </w:p>
    <w:p w:rsidR="00506A05" w:rsidRDefault="00506A05" w:rsidP="00AC1FAC">
      <w:pPr>
        <w:pStyle w:val="Heading2"/>
      </w:pPr>
      <w:bookmarkStart w:id="13" w:name="_Toc85634504"/>
      <w:bookmarkStart w:id="14" w:name="_Toc109222487"/>
      <w:bookmarkEnd w:id="12"/>
      <w:r>
        <w:t>Modules</w:t>
      </w:r>
      <w:bookmarkEnd w:id="13"/>
      <w:bookmarkEnd w:id="14"/>
    </w:p>
    <w:p w:rsidR="00506A05" w:rsidRPr="00E86E74" w:rsidRDefault="00506A05" w:rsidP="00506A05">
      <w:pPr>
        <w:pStyle w:val="BodyText"/>
      </w:pPr>
      <w:r w:rsidRPr="008B1C95">
        <w:t>There are currently twelve modules in GMS and each module focuses the user interface on a different type of data.</w:t>
      </w:r>
      <w:r>
        <w:t xml:space="preserve"> Only one module is active at a time, so switching to a different module will cause different toolbars and menus to appear. If a tool or menu command can’t be immediately located, it may be in a different module. </w:t>
      </w:r>
    </w:p>
    <w:p w:rsidR="00506A05" w:rsidRPr="008B1C95" w:rsidRDefault="00506A05" w:rsidP="00345B5C">
      <w:pPr>
        <w:pStyle w:val="CorrectNumberedList"/>
        <w:numPr>
          <w:ilvl w:val="0"/>
          <w:numId w:val="22"/>
        </w:numPr>
      </w:pPr>
      <w:r w:rsidRPr="002E4E1A">
        <w:t xml:space="preserve">Click on </w:t>
      </w:r>
      <w:proofErr w:type="spellStart"/>
      <w:r w:rsidRPr="00506A05">
        <w:rPr>
          <w:b/>
        </w:rPr>
        <w:t>UGrid</w:t>
      </w:r>
      <w:proofErr w:type="spellEnd"/>
      <w:r w:rsidRPr="002E4E1A">
        <w:t xml:space="preserve"> </w:t>
      </w:r>
      <w:r w:rsidR="0083000E">
        <w:rPr>
          <w:noProof/>
        </w:rPr>
        <w:drawing>
          <wp:inline distT="0" distB="0" distL="0" distR="0" wp14:anchorId="70B37083" wp14:editId="2EF05444">
            <wp:extent cx="145180" cy="155448"/>
            <wp:effectExtent l="0" t="0" r="7620" b="0"/>
            <wp:docPr id="126" name="Picture 126" descr="2D UGrid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D UGrid ite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80" cy="155448"/>
                    </a:xfrm>
                    <a:prstGeom prst="rect">
                      <a:avLst/>
                    </a:prstGeom>
                    <a:noFill/>
                    <a:ln>
                      <a:noFill/>
                    </a:ln>
                  </pic:spPr>
                </pic:pic>
              </a:graphicData>
            </a:graphic>
          </wp:inline>
        </w:drawing>
      </w:r>
      <w:r w:rsidRPr="008B1C95">
        <w:t xml:space="preserve"> in the Module</w:t>
      </w:r>
      <w:r w:rsidRPr="002E4E1A">
        <w:t>s toolbar.</w:t>
      </w:r>
    </w:p>
    <w:p w:rsidR="00506A05" w:rsidRPr="008B1C95" w:rsidRDefault="00506A05" w:rsidP="00506A05">
      <w:pPr>
        <w:pStyle w:val="BodyText"/>
      </w:pPr>
      <w:r w:rsidRPr="008B1C95">
        <w:t xml:space="preserve">Notice that the menus and dynamic tools change </w:t>
      </w:r>
      <w:r>
        <w:t>when changing modules</w:t>
      </w:r>
      <w:r w:rsidRPr="002E4E1A">
        <w:t xml:space="preserve">. The menus </w:t>
      </w:r>
      <w:r w:rsidRPr="008B1C95">
        <w:t>and dynamic tools now look like this:</w:t>
      </w:r>
    </w:p>
    <w:p w:rsidR="00506A05" w:rsidRDefault="00506A05" w:rsidP="00506A05">
      <w:pPr>
        <w:pStyle w:val="Figure"/>
      </w:pPr>
      <w:r>
        <w:rPr>
          <w:noProof/>
        </w:rPr>
        <w:lastRenderedPageBreak/>
        <w:drawing>
          <wp:inline distT="0" distB="0" distL="0" distR="0" wp14:anchorId="54DD8626" wp14:editId="51704AA7">
            <wp:extent cx="2226945" cy="182880"/>
            <wp:effectExtent l="0" t="0" r="1905"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6945" cy="182880"/>
                    </a:xfrm>
                    <a:prstGeom prst="rect">
                      <a:avLst/>
                    </a:prstGeom>
                    <a:noFill/>
                    <a:ln>
                      <a:noFill/>
                    </a:ln>
                  </pic:spPr>
                </pic:pic>
              </a:graphicData>
            </a:graphic>
          </wp:inline>
        </w:drawing>
      </w:r>
    </w:p>
    <w:p w:rsidR="00506A05" w:rsidRDefault="00506A05" w:rsidP="00506A05">
      <w:pPr>
        <w:pStyle w:val="Figure"/>
      </w:pPr>
      <w:r>
        <w:rPr>
          <w:noProof/>
        </w:rPr>
        <w:drawing>
          <wp:inline distT="0" distB="0" distL="0" distR="0" wp14:anchorId="5BECC341" wp14:editId="250B859B">
            <wp:extent cx="1560830" cy="248285"/>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0830" cy="248285"/>
                    </a:xfrm>
                    <a:prstGeom prst="rect">
                      <a:avLst/>
                    </a:prstGeom>
                    <a:noFill/>
                    <a:ln>
                      <a:noFill/>
                    </a:ln>
                  </pic:spPr>
                </pic:pic>
              </a:graphicData>
            </a:graphic>
          </wp:inline>
        </w:drawing>
      </w:r>
    </w:p>
    <w:p w:rsidR="00506A05" w:rsidRDefault="00506A05" w:rsidP="00506A05">
      <w:pPr>
        <w:pStyle w:val="Caption"/>
        <w:jc w:val="both"/>
      </w:pPr>
      <w:r>
        <w:t xml:space="preserve">Figure </w:t>
      </w:r>
      <w:r w:rsidR="007D3A6B">
        <w:fldChar w:fldCharType="begin"/>
      </w:r>
      <w:r w:rsidR="007D3A6B">
        <w:instrText xml:space="preserve"> SEQ Figure \* ARABIC </w:instrText>
      </w:r>
      <w:r w:rsidR="007D3A6B">
        <w:fldChar w:fldCharType="separate"/>
      </w:r>
      <w:r w:rsidR="0097410E">
        <w:rPr>
          <w:noProof/>
        </w:rPr>
        <w:t>4</w:t>
      </w:r>
      <w:r w:rsidR="007D3A6B">
        <w:rPr>
          <w:noProof/>
        </w:rPr>
        <w:fldChar w:fldCharType="end"/>
      </w:r>
      <w:r>
        <w:t xml:space="preserve">      </w:t>
      </w:r>
      <w:proofErr w:type="spellStart"/>
      <w:r w:rsidRPr="00BB7DDB">
        <w:t>UGrid</w:t>
      </w:r>
      <w:proofErr w:type="spellEnd"/>
      <w:r w:rsidRPr="00BB7DDB">
        <w:t xml:space="preserve"> module menus and dynamic tool</w:t>
      </w:r>
      <w:r>
        <w:t>bar</w:t>
      </w:r>
    </w:p>
    <w:p w:rsidR="00506A05" w:rsidRPr="002E4E1A" w:rsidRDefault="00506A05" w:rsidP="00506A05">
      <w:pPr>
        <w:pStyle w:val="BodyText"/>
      </w:pPr>
      <w:r w:rsidRPr="002E4E1A">
        <w:t xml:space="preserve">These are the menus and tools that correspond with </w:t>
      </w:r>
      <w:proofErr w:type="spellStart"/>
      <w:r w:rsidRPr="008B1C95">
        <w:t>UGrid</w:t>
      </w:r>
      <w:proofErr w:type="spellEnd"/>
      <w:r w:rsidRPr="008B1C95">
        <w:t xml:space="preserve"> objects. </w:t>
      </w:r>
      <w:proofErr w:type="gramStart"/>
      <w:r w:rsidRPr="008B1C95">
        <w:t>A</w:t>
      </w:r>
      <w:proofErr w:type="gramEnd"/>
      <w:r w:rsidRPr="008B1C95">
        <w:t xml:space="preserve"> </w:t>
      </w:r>
      <w:proofErr w:type="spellStart"/>
      <w:r w:rsidRPr="008B1C95">
        <w:t>UGrid</w:t>
      </w:r>
      <w:proofErr w:type="spellEnd"/>
      <w:r w:rsidRPr="008B1C95">
        <w:t xml:space="preserve"> is an unstructured grid composed of 2D or 3D cells and the cells can be of any type (triangles, quadrilaterals</w:t>
      </w:r>
      <w:r>
        <w:t>,</w:t>
      </w:r>
      <w:r w:rsidRPr="008B1C95">
        <w:t xml:space="preserve"> etc</w:t>
      </w:r>
      <w:r>
        <w:t>.</w:t>
      </w:r>
      <w:r w:rsidRPr="008B1C95">
        <w:t>).</w:t>
      </w:r>
      <w:r>
        <w:t xml:space="preserve"> </w:t>
      </w:r>
    </w:p>
    <w:p w:rsidR="00506A05" w:rsidRPr="002E4E1A" w:rsidRDefault="00506A05" w:rsidP="00506A05">
      <w:pPr>
        <w:pStyle w:val="CorrectNumberedList"/>
      </w:pPr>
      <w:r w:rsidRPr="008B1C95">
        <w:t xml:space="preserve">Click on </w:t>
      </w:r>
      <w:r w:rsidRPr="008B1C95">
        <w:rPr>
          <w:b/>
        </w:rPr>
        <w:t>Map</w:t>
      </w:r>
      <w:r w:rsidRPr="002E4E1A">
        <w:t xml:space="preserve"> </w:t>
      </w:r>
      <w:r>
        <w:rPr>
          <w:noProof/>
        </w:rPr>
        <w:drawing>
          <wp:inline distT="0" distB="0" distL="0" distR="0" wp14:anchorId="461161DA" wp14:editId="23E3BA2B">
            <wp:extent cx="137160" cy="150495"/>
            <wp:effectExtent l="0" t="0" r="0" b="1905"/>
            <wp:docPr id="91" name="Picture 91" descr="File:Map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Map Module Icon.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 cy="150495"/>
                    </a:xfrm>
                    <a:prstGeom prst="rect">
                      <a:avLst/>
                    </a:prstGeom>
                    <a:noFill/>
                    <a:ln>
                      <a:noFill/>
                    </a:ln>
                  </pic:spPr>
                </pic:pic>
              </a:graphicData>
            </a:graphic>
          </wp:inline>
        </w:drawing>
      </w:r>
      <w:r w:rsidRPr="008B1C95">
        <w:t xml:space="preserve"> in the Modules</w:t>
      </w:r>
      <w:r w:rsidRPr="002E4E1A">
        <w:t xml:space="preserve"> toolbar.</w:t>
      </w:r>
    </w:p>
    <w:p w:rsidR="00506A05" w:rsidRPr="008B1C95" w:rsidRDefault="00506A05" w:rsidP="00506A05">
      <w:pPr>
        <w:pStyle w:val="BodyText"/>
      </w:pPr>
      <w:r>
        <w:t>N</w:t>
      </w:r>
      <w:r w:rsidRPr="002E4E1A">
        <w:t>otice that the menus and dynamic tools have changed.</w:t>
      </w:r>
      <w:r w:rsidRPr="008B1C95">
        <w:t xml:space="preserve"> Now the menus and tools deal with feature object data. </w:t>
      </w:r>
      <w:r>
        <w:t>T</w:t>
      </w:r>
      <w:r w:rsidRPr="002E4E1A">
        <w:t xml:space="preserve">his type of data </w:t>
      </w:r>
      <w:r>
        <w:t xml:space="preserve">will be discussed </w:t>
      </w:r>
      <w:r w:rsidRPr="002E4E1A">
        <w:t>later.</w:t>
      </w:r>
    </w:p>
    <w:p w:rsidR="00506A05" w:rsidRDefault="00506A05" w:rsidP="00506A05">
      <w:pPr>
        <w:pStyle w:val="Figure"/>
      </w:pPr>
      <w:r>
        <w:rPr>
          <w:noProof/>
        </w:rPr>
        <w:drawing>
          <wp:inline distT="0" distB="0" distL="0" distR="0" wp14:anchorId="7269D285" wp14:editId="60BE1C6B">
            <wp:extent cx="3102610" cy="182880"/>
            <wp:effectExtent l="0" t="0" r="254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2610" cy="182880"/>
                    </a:xfrm>
                    <a:prstGeom prst="rect">
                      <a:avLst/>
                    </a:prstGeom>
                    <a:noFill/>
                    <a:ln>
                      <a:noFill/>
                    </a:ln>
                  </pic:spPr>
                </pic:pic>
              </a:graphicData>
            </a:graphic>
          </wp:inline>
        </w:drawing>
      </w:r>
    </w:p>
    <w:p w:rsidR="00506A05" w:rsidRDefault="00506A05" w:rsidP="00506A05">
      <w:pPr>
        <w:pStyle w:val="Figure"/>
      </w:pPr>
      <w:r>
        <w:rPr>
          <w:noProof/>
        </w:rPr>
        <w:drawing>
          <wp:inline distT="0" distB="0" distL="0" distR="0" wp14:anchorId="7855287B" wp14:editId="75FF014C">
            <wp:extent cx="2266315" cy="248285"/>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6315" cy="248285"/>
                    </a:xfrm>
                    <a:prstGeom prst="rect">
                      <a:avLst/>
                    </a:prstGeom>
                    <a:noFill/>
                    <a:ln>
                      <a:noFill/>
                    </a:ln>
                  </pic:spPr>
                </pic:pic>
              </a:graphicData>
            </a:graphic>
          </wp:inline>
        </w:drawing>
      </w:r>
    </w:p>
    <w:p w:rsidR="00506A05" w:rsidRDefault="00506A05" w:rsidP="00506A05">
      <w:pPr>
        <w:pStyle w:val="Caption"/>
        <w:jc w:val="both"/>
      </w:pPr>
      <w:r>
        <w:t xml:space="preserve">Figure </w:t>
      </w:r>
      <w:r w:rsidR="007D3A6B">
        <w:fldChar w:fldCharType="begin"/>
      </w:r>
      <w:r w:rsidR="007D3A6B">
        <w:instrText xml:space="preserve"> SEQ Figure \* ARABIC </w:instrText>
      </w:r>
      <w:r w:rsidR="007D3A6B">
        <w:fldChar w:fldCharType="separate"/>
      </w:r>
      <w:r w:rsidR="0097410E">
        <w:rPr>
          <w:noProof/>
        </w:rPr>
        <w:t>5</w:t>
      </w:r>
      <w:r w:rsidR="007D3A6B">
        <w:rPr>
          <w:noProof/>
        </w:rPr>
        <w:fldChar w:fldCharType="end"/>
      </w:r>
      <w:r>
        <w:t xml:space="preserve">      </w:t>
      </w:r>
      <w:r w:rsidRPr="003403BE">
        <w:t>Map module menus and dynamic tools</w:t>
      </w:r>
    </w:p>
    <w:p w:rsidR="00506A05" w:rsidRDefault="00506A05" w:rsidP="00AC1FAC">
      <w:pPr>
        <w:pStyle w:val="Heading2"/>
      </w:pPr>
      <w:bookmarkStart w:id="15" w:name="_Toc433804035"/>
      <w:bookmarkStart w:id="16" w:name="_Toc434243739"/>
      <w:bookmarkStart w:id="17" w:name="_Toc433804036"/>
      <w:bookmarkStart w:id="18" w:name="_Toc434243740"/>
      <w:bookmarkStart w:id="19" w:name="_Toc85634505"/>
      <w:bookmarkStart w:id="20" w:name="_Toc109222488"/>
      <w:bookmarkEnd w:id="15"/>
      <w:bookmarkEnd w:id="16"/>
      <w:bookmarkEnd w:id="17"/>
      <w:bookmarkEnd w:id="18"/>
      <w:r>
        <w:t>Project Explorer</w:t>
      </w:r>
      <w:bookmarkEnd w:id="19"/>
      <w:bookmarkEnd w:id="20"/>
    </w:p>
    <w:p w:rsidR="00506A05" w:rsidRPr="008B1C95" w:rsidRDefault="00506A05" w:rsidP="00506A05">
      <w:pPr>
        <w:pStyle w:val="BodyText"/>
      </w:pPr>
      <w:r w:rsidRPr="002E4E1A">
        <w:t xml:space="preserve">The </w:t>
      </w:r>
      <w:r w:rsidRPr="008B1C95">
        <w:t>Project Explorer</w:t>
      </w:r>
      <w:r w:rsidRPr="002E4E1A">
        <w:t xml:space="preserve"> displays the objects and data that are in the project.</w:t>
      </w:r>
    </w:p>
    <w:p w:rsidR="00506A05" w:rsidRPr="002E4E1A" w:rsidRDefault="00506A05" w:rsidP="00345B5C">
      <w:pPr>
        <w:pStyle w:val="CorrectNumberedList"/>
        <w:numPr>
          <w:ilvl w:val="0"/>
          <w:numId w:val="10"/>
        </w:numPr>
      </w:pPr>
      <w:r w:rsidRPr="008B1C95">
        <w:t>Right-click in the Project Explorer</w:t>
      </w:r>
      <w:r w:rsidRPr="002E4E1A">
        <w:t xml:space="preserve"> and select </w:t>
      </w:r>
      <w:r w:rsidRPr="00506A05">
        <w:rPr>
          <w:i/>
        </w:rPr>
        <w:t>New</w:t>
      </w:r>
      <w:r w:rsidRPr="008B1C95">
        <w:t xml:space="preserve"> | </w:t>
      </w:r>
      <w:proofErr w:type="spellStart"/>
      <w:r w:rsidRPr="00506A05">
        <w:rPr>
          <w:b/>
        </w:rPr>
        <w:t>UGrid</w:t>
      </w:r>
      <w:proofErr w:type="spellEnd"/>
      <w:r w:rsidRPr="00506A05">
        <w:rPr>
          <w:b/>
        </w:rPr>
        <w:t xml:space="preserve"> 3D…</w:t>
      </w:r>
      <w:r w:rsidRPr="002E4E1A">
        <w:t xml:space="preserve"> </w:t>
      </w:r>
      <w:r>
        <w:t xml:space="preserve">to bring up the </w:t>
      </w:r>
      <w:r w:rsidRPr="00506A05">
        <w:rPr>
          <w:i/>
        </w:rPr>
        <w:t xml:space="preserve">New </w:t>
      </w:r>
      <w:proofErr w:type="spellStart"/>
      <w:r w:rsidRPr="00506A05">
        <w:rPr>
          <w:i/>
        </w:rPr>
        <w:t>UGrid</w:t>
      </w:r>
      <w:proofErr w:type="spellEnd"/>
      <w:r>
        <w:t xml:space="preserve"> dialog</w:t>
      </w:r>
      <w:r w:rsidRPr="002E4E1A">
        <w:t>.</w:t>
      </w:r>
    </w:p>
    <w:p w:rsidR="00506A05" w:rsidRPr="002E4E1A" w:rsidRDefault="00506A05" w:rsidP="00345B5C">
      <w:pPr>
        <w:pStyle w:val="CorrectNumberedList"/>
        <w:numPr>
          <w:ilvl w:val="0"/>
          <w:numId w:val="10"/>
        </w:numPr>
      </w:pPr>
      <w:r>
        <w:t>C</w:t>
      </w:r>
      <w:r w:rsidRPr="002E4E1A">
        <w:t xml:space="preserve">lick </w:t>
      </w:r>
      <w:r w:rsidRPr="00506A05">
        <w:rPr>
          <w:b/>
        </w:rPr>
        <w:t>OK</w:t>
      </w:r>
      <w:r>
        <w:t xml:space="preserve"> to accept the defaults and close the </w:t>
      </w:r>
      <w:r w:rsidRPr="00506A05">
        <w:rPr>
          <w:i/>
        </w:rPr>
        <w:t xml:space="preserve">New </w:t>
      </w:r>
      <w:proofErr w:type="spellStart"/>
      <w:r w:rsidRPr="00506A05">
        <w:rPr>
          <w:i/>
        </w:rPr>
        <w:t>UGrid</w:t>
      </w:r>
      <w:proofErr w:type="spellEnd"/>
      <w:r>
        <w:t xml:space="preserve"> dialog</w:t>
      </w:r>
      <w:r w:rsidRPr="002E4E1A">
        <w:t>.</w:t>
      </w:r>
    </w:p>
    <w:p w:rsidR="00506A05" w:rsidRPr="008B1C95" w:rsidRDefault="00506A05" w:rsidP="00506A05">
      <w:pPr>
        <w:pStyle w:val="BodyText"/>
      </w:pPr>
      <w:r>
        <w:t>A</w:t>
      </w:r>
      <w:r w:rsidRPr="002E4E1A">
        <w:t xml:space="preserve"> </w:t>
      </w:r>
      <w:r>
        <w:t xml:space="preserve">new </w:t>
      </w:r>
      <w:r w:rsidRPr="002E4E1A">
        <w:t xml:space="preserve">3D </w:t>
      </w:r>
      <w:proofErr w:type="spellStart"/>
      <w:r w:rsidRPr="002E4E1A">
        <w:t>UGrid</w:t>
      </w:r>
      <w:proofErr w:type="spellEnd"/>
      <w:r w:rsidRPr="002E4E1A">
        <w:t xml:space="preserve"> </w:t>
      </w:r>
      <w:r>
        <w:t>will appear in the Graphics Window</w:t>
      </w:r>
      <w:r w:rsidRPr="002E4E1A">
        <w:t xml:space="preserve">. </w:t>
      </w:r>
      <w:r w:rsidRPr="008B1C95">
        <w:t xml:space="preserve">Notice that GMS automatically switched to the </w:t>
      </w:r>
      <w:proofErr w:type="spellStart"/>
      <w:r w:rsidRPr="00FE2F3F">
        <w:rPr>
          <w:b/>
        </w:rPr>
        <w:t>UGrid</w:t>
      </w:r>
      <w:proofErr w:type="spellEnd"/>
      <w:r w:rsidRPr="00FE2F3F">
        <w:t xml:space="preserve"> </w:t>
      </w:r>
      <w:r w:rsidR="0083000E">
        <w:rPr>
          <w:noProof/>
        </w:rPr>
        <w:drawing>
          <wp:inline distT="0" distB="0" distL="0" distR="0" wp14:anchorId="52E1C24F" wp14:editId="39E83AB9">
            <wp:extent cx="145180" cy="155448"/>
            <wp:effectExtent l="0" t="0" r="7620" b="0"/>
            <wp:docPr id="127" name="Picture 127" descr="2D UGrid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D UGrid ite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80" cy="155448"/>
                    </a:xfrm>
                    <a:prstGeom prst="rect">
                      <a:avLst/>
                    </a:prstGeom>
                    <a:noFill/>
                    <a:ln>
                      <a:noFill/>
                    </a:ln>
                  </pic:spPr>
                </pic:pic>
              </a:graphicData>
            </a:graphic>
          </wp:inline>
        </w:drawing>
      </w:r>
      <w:r>
        <w:t xml:space="preserve"> module</w:t>
      </w:r>
      <w:r w:rsidRPr="008B1C95">
        <w:t xml:space="preserve">. </w:t>
      </w:r>
      <w:r>
        <w:t>A</w:t>
      </w:r>
      <w:r w:rsidRPr="002E4E1A">
        <w:t xml:space="preserve"> wireframe view of </w:t>
      </w:r>
      <w:r w:rsidRPr="008B1C95">
        <w:t xml:space="preserve">the </w:t>
      </w:r>
      <w:proofErr w:type="spellStart"/>
      <w:r w:rsidRPr="008B1C95">
        <w:t>UGrid</w:t>
      </w:r>
      <w:proofErr w:type="spellEnd"/>
      <w:r w:rsidRPr="008B1C95">
        <w:t xml:space="preserve"> </w:t>
      </w:r>
      <w:r>
        <w:t xml:space="preserve">will appear </w:t>
      </w:r>
      <w:r w:rsidRPr="002E4E1A">
        <w:t xml:space="preserve">in the </w:t>
      </w:r>
      <w:r w:rsidRPr="008B1C95">
        <w:t>Graphics Window</w:t>
      </w:r>
      <w:r>
        <w:t>. A</w:t>
      </w:r>
      <w:r w:rsidRPr="002E4E1A">
        <w:t xml:space="preserve"> number of items</w:t>
      </w:r>
      <w:r>
        <w:t xml:space="preserve"> will also appear</w:t>
      </w:r>
      <w:r w:rsidRPr="002E4E1A">
        <w:t xml:space="preserve"> in the </w:t>
      </w:r>
      <w:r w:rsidRPr="008B1C95">
        <w:t>Project Explorer</w:t>
      </w:r>
      <w:r>
        <w:t xml:space="preserve"> (</w:t>
      </w:r>
      <w:r>
        <w:fldChar w:fldCharType="begin"/>
      </w:r>
      <w:r>
        <w:instrText xml:space="preserve"> REF _Ref434825399 \h </w:instrText>
      </w:r>
      <w:r>
        <w:fldChar w:fldCharType="separate"/>
      </w:r>
      <w:r w:rsidR="0097410E">
        <w:t xml:space="preserve">Figure </w:t>
      </w:r>
      <w:r w:rsidR="0097410E">
        <w:rPr>
          <w:noProof/>
        </w:rPr>
        <w:t>6</w:t>
      </w:r>
      <w:r>
        <w:fldChar w:fldCharType="end"/>
      </w:r>
      <w:r>
        <w:t>)</w:t>
      </w:r>
      <w:r w:rsidRPr="002E4E1A">
        <w:t>.</w:t>
      </w:r>
    </w:p>
    <w:p w:rsidR="00506A05" w:rsidRDefault="0083000E" w:rsidP="00506A05">
      <w:pPr>
        <w:pStyle w:val="Figure"/>
      </w:pPr>
      <w:r>
        <w:rPr>
          <w:noProof/>
        </w:rPr>
        <w:drawing>
          <wp:inline distT="0" distB="0" distL="0" distR="0" wp14:anchorId="1D21A5DF" wp14:editId="2EE52D9C">
            <wp:extent cx="2402205" cy="1330960"/>
            <wp:effectExtent l="19050" t="19050" r="17145" b="215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2205" cy="1330960"/>
                    </a:xfrm>
                    <a:prstGeom prst="rect">
                      <a:avLst/>
                    </a:prstGeom>
                    <a:noFill/>
                    <a:ln>
                      <a:solidFill>
                        <a:schemeClr val="tx1"/>
                      </a:solidFill>
                    </a:ln>
                  </pic:spPr>
                </pic:pic>
              </a:graphicData>
            </a:graphic>
          </wp:inline>
        </w:drawing>
      </w:r>
    </w:p>
    <w:p w:rsidR="00506A05" w:rsidRDefault="00506A05" w:rsidP="00506A05">
      <w:pPr>
        <w:pStyle w:val="Caption"/>
        <w:jc w:val="both"/>
      </w:pPr>
      <w:bookmarkStart w:id="21" w:name="_Ref434825399"/>
      <w:r>
        <w:t xml:space="preserve">Figure </w:t>
      </w:r>
      <w:r w:rsidR="007D3A6B">
        <w:fldChar w:fldCharType="begin"/>
      </w:r>
      <w:r w:rsidR="007D3A6B">
        <w:instrText xml:space="preserve"> SEQ Figure \* ARABIC </w:instrText>
      </w:r>
      <w:r w:rsidR="007D3A6B">
        <w:fldChar w:fldCharType="separate"/>
      </w:r>
      <w:r w:rsidR="0097410E">
        <w:rPr>
          <w:noProof/>
        </w:rPr>
        <w:t>6</w:t>
      </w:r>
      <w:r w:rsidR="007D3A6B">
        <w:rPr>
          <w:noProof/>
        </w:rPr>
        <w:fldChar w:fldCharType="end"/>
      </w:r>
      <w:bookmarkEnd w:id="21"/>
      <w:r>
        <w:t xml:space="preserve">      Project Explorer showing the </w:t>
      </w:r>
      <w:proofErr w:type="spellStart"/>
      <w:r>
        <w:t>UGrid</w:t>
      </w:r>
      <w:proofErr w:type="spellEnd"/>
      <w:r>
        <w:t xml:space="preserve"> item</w:t>
      </w:r>
      <w:r w:rsidR="008F3055">
        <w:t>s</w:t>
      </w:r>
    </w:p>
    <w:p w:rsidR="00506A05" w:rsidRPr="002E4E1A" w:rsidRDefault="00506A05" w:rsidP="00506A05">
      <w:pPr>
        <w:pStyle w:val="BodyText"/>
      </w:pPr>
      <w:r w:rsidRPr="002E4E1A">
        <w:t xml:space="preserve">In the </w:t>
      </w:r>
      <w:r w:rsidRPr="008B1C95">
        <w:t>Project Explorer</w:t>
      </w:r>
      <w:r w:rsidRPr="002E4E1A">
        <w:t xml:space="preserve">, the item at the top is the </w:t>
      </w:r>
      <w:r>
        <w:rPr>
          <w:noProof/>
        </w:rPr>
        <w:drawing>
          <wp:inline distT="0" distB="0" distL="0" distR="0" wp14:anchorId="29138C18" wp14:editId="6DF24710">
            <wp:extent cx="143510" cy="150495"/>
            <wp:effectExtent l="0" t="0" r="889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510" cy="150495"/>
                    </a:xfrm>
                    <a:prstGeom prst="rect">
                      <a:avLst/>
                    </a:prstGeom>
                    <a:noFill/>
                    <a:ln>
                      <a:noFill/>
                    </a:ln>
                  </pic:spPr>
                </pic:pic>
              </a:graphicData>
            </a:graphic>
          </wp:inline>
        </w:drawing>
      </w:r>
      <w:r w:rsidRPr="008B1C95">
        <w:t xml:space="preserve"> Project</w:t>
      </w:r>
      <w:r w:rsidRPr="002E4E1A">
        <w:t xml:space="preserve"> item and everything </w:t>
      </w:r>
      <w:r>
        <w:t>else appears</w:t>
      </w:r>
      <w:r w:rsidRPr="002E4E1A">
        <w:t xml:space="preserve"> </w:t>
      </w:r>
      <w:r w:rsidRPr="008B1C95">
        <w:t xml:space="preserve">below it. The next item </w:t>
      </w:r>
      <w:r>
        <w:t xml:space="preserve">here </w:t>
      </w:r>
      <w:r w:rsidRPr="008B1C95">
        <w:t xml:space="preserve">is the </w:t>
      </w:r>
      <w:r>
        <w:t>“</w:t>
      </w:r>
      <w:r>
        <w:rPr>
          <w:noProof/>
        </w:rPr>
        <w:drawing>
          <wp:inline distT="0" distB="0" distL="0" distR="0" wp14:anchorId="029D228F" wp14:editId="6143713C">
            <wp:extent cx="182880" cy="156845"/>
            <wp:effectExtent l="0" t="0" r="7620" b="0"/>
            <wp:docPr id="85" name="Picture 85" descr="120px-Generic_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20px-Generic_Fold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 cy="156845"/>
                    </a:xfrm>
                    <a:prstGeom prst="rect">
                      <a:avLst/>
                    </a:prstGeom>
                    <a:noFill/>
                    <a:ln>
                      <a:noFill/>
                    </a:ln>
                  </pic:spPr>
                </pic:pic>
              </a:graphicData>
            </a:graphic>
          </wp:inline>
        </w:drawing>
      </w:r>
      <w:r>
        <w:t xml:space="preserve"> </w:t>
      </w:r>
      <w:proofErr w:type="spellStart"/>
      <w:r w:rsidRPr="008B1C95">
        <w:t>UGrid</w:t>
      </w:r>
      <w:proofErr w:type="spellEnd"/>
      <w:r w:rsidRPr="008B1C95">
        <w:t xml:space="preserve"> Data</w:t>
      </w:r>
      <w:r>
        <w:t>”</w:t>
      </w:r>
      <w:r w:rsidRPr="002E4E1A">
        <w:t xml:space="preserve"> </w:t>
      </w:r>
      <w:r w:rsidRPr="008B1C95">
        <w:t xml:space="preserve">folder. This folder is where all </w:t>
      </w:r>
      <w:proofErr w:type="spellStart"/>
      <w:r w:rsidRPr="008B1C95">
        <w:t>UGrids</w:t>
      </w:r>
      <w:proofErr w:type="spellEnd"/>
      <w:r w:rsidRPr="008B1C95">
        <w:t xml:space="preserve"> are placed as they are created. Clicking on this item </w:t>
      </w:r>
      <w:r>
        <w:t>switches</w:t>
      </w:r>
      <w:r w:rsidRPr="002E4E1A">
        <w:t xml:space="preserve"> to the </w:t>
      </w:r>
      <w:proofErr w:type="spellStart"/>
      <w:r w:rsidRPr="002E4E1A">
        <w:t>UGrid</w:t>
      </w:r>
      <w:proofErr w:type="spellEnd"/>
      <w:r w:rsidRPr="002E4E1A">
        <w:t xml:space="preserve"> module</w:t>
      </w:r>
      <w:r w:rsidRPr="008B1C95">
        <w:t xml:space="preserve">, thus changing the menus and dynamic tools. This is </w:t>
      </w:r>
      <w:r>
        <w:t>a</w:t>
      </w:r>
      <w:r w:rsidRPr="002E4E1A">
        <w:t xml:space="preserve"> </w:t>
      </w:r>
      <w:r w:rsidRPr="008B1C95">
        <w:t xml:space="preserve">way to change modules </w:t>
      </w:r>
      <w:r>
        <w:t>without</w:t>
      </w:r>
      <w:r w:rsidRPr="002E4E1A">
        <w:t xml:space="preserve"> using the </w:t>
      </w:r>
      <w:r w:rsidRPr="008B1C95">
        <w:t>Modules</w:t>
      </w:r>
      <w:r w:rsidRPr="002E4E1A">
        <w:t xml:space="preserve"> toolbar.</w:t>
      </w:r>
    </w:p>
    <w:p w:rsidR="00506A05" w:rsidRPr="008B1C95" w:rsidRDefault="00506A05" w:rsidP="00506A05">
      <w:pPr>
        <w:pStyle w:val="BodyText"/>
      </w:pPr>
      <w:r w:rsidRPr="008B1C95">
        <w:t xml:space="preserve">Below the </w:t>
      </w:r>
      <w:r>
        <w:t>“</w:t>
      </w:r>
      <w:r>
        <w:rPr>
          <w:noProof/>
        </w:rPr>
        <w:drawing>
          <wp:inline distT="0" distB="0" distL="0" distR="0" wp14:anchorId="735BE7DB" wp14:editId="27DAC455">
            <wp:extent cx="182880" cy="156845"/>
            <wp:effectExtent l="0" t="0" r="7620" b="0"/>
            <wp:docPr id="84" name="Picture 84" descr="120px-Generic_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20px-Generic_Fold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 cy="156845"/>
                    </a:xfrm>
                    <a:prstGeom prst="rect">
                      <a:avLst/>
                    </a:prstGeom>
                    <a:noFill/>
                    <a:ln>
                      <a:noFill/>
                    </a:ln>
                  </pic:spPr>
                </pic:pic>
              </a:graphicData>
            </a:graphic>
          </wp:inline>
        </w:drawing>
      </w:r>
      <w:r>
        <w:t xml:space="preserve"> </w:t>
      </w:r>
      <w:proofErr w:type="spellStart"/>
      <w:r w:rsidRPr="008B1C95">
        <w:t>UGrid</w:t>
      </w:r>
      <w:proofErr w:type="spellEnd"/>
      <w:r w:rsidRPr="008B1C95">
        <w:t xml:space="preserve"> Data</w:t>
      </w:r>
      <w:r>
        <w:t>”</w:t>
      </w:r>
      <w:r w:rsidRPr="008B1C95">
        <w:t xml:space="preserve"> folder is the </w:t>
      </w:r>
      <w:r>
        <w:t>“</w:t>
      </w:r>
      <w:r w:rsidR="00547563">
        <w:rPr>
          <w:noProof/>
        </w:rPr>
        <w:drawing>
          <wp:inline distT="0" distB="0" distL="0" distR="0" wp14:anchorId="0EAAA974" wp14:editId="44337FF0">
            <wp:extent cx="137721" cy="15544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21" cy="155448"/>
                    </a:xfrm>
                    <a:prstGeom prst="rect">
                      <a:avLst/>
                    </a:prstGeom>
                    <a:noFill/>
                    <a:ln>
                      <a:noFill/>
                    </a:ln>
                  </pic:spPr>
                </pic:pic>
              </a:graphicData>
            </a:graphic>
          </wp:inline>
        </w:drawing>
      </w:r>
      <w:r>
        <w:t xml:space="preserve"> </w:t>
      </w:r>
      <w:proofErr w:type="spellStart"/>
      <w:r w:rsidRPr="008B1C95">
        <w:t>ugrid</w:t>
      </w:r>
      <w:proofErr w:type="spellEnd"/>
      <w:r>
        <w:t>”</w:t>
      </w:r>
      <w:r w:rsidRPr="008B1C95">
        <w:t xml:space="preserve"> </w:t>
      </w:r>
      <w:r>
        <w:t>that was just</w:t>
      </w:r>
      <w:r w:rsidRPr="002E4E1A">
        <w:t xml:space="preserve"> </w:t>
      </w:r>
      <w:r w:rsidRPr="008B1C95">
        <w:t xml:space="preserve">created, </w:t>
      </w:r>
      <w:r w:rsidRPr="006C01A4">
        <w:t xml:space="preserve">and below it </w:t>
      </w:r>
      <w:r>
        <w:t>are</w:t>
      </w:r>
      <w:r w:rsidRPr="006C01A4">
        <w:t xml:space="preserve"> dataset</w:t>
      </w:r>
      <w:r>
        <w:t>s</w:t>
      </w:r>
      <w:r w:rsidRPr="006C01A4">
        <w:t xml:space="preserve"> named "</w:t>
      </w:r>
      <w:r>
        <w:rPr>
          <w:noProof/>
        </w:rPr>
        <w:drawing>
          <wp:inline distT="0" distB="0" distL="0" distR="0" wp14:anchorId="06BFE7E4" wp14:editId="0B2FD72B">
            <wp:extent cx="156845" cy="150495"/>
            <wp:effectExtent l="0" t="0" r="0" b="1905"/>
            <wp:docPr id="82" name="Picture 82" descr="120px-Elevation_Data_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20px-Elevation_Data_Activ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845" cy="150495"/>
                    </a:xfrm>
                    <a:prstGeom prst="rect">
                      <a:avLst/>
                    </a:prstGeom>
                    <a:noFill/>
                    <a:ln>
                      <a:noFill/>
                    </a:ln>
                  </pic:spPr>
                </pic:pic>
              </a:graphicData>
            </a:graphic>
          </wp:inline>
        </w:drawing>
      </w:r>
      <w:r>
        <w:t xml:space="preserve"> Point Z</w:t>
      </w:r>
      <w:r w:rsidRPr="006C01A4">
        <w:t>"</w:t>
      </w:r>
      <w:r>
        <w:t>, “</w:t>
      </w:r>
      <w:r>
        <w:rPr>
          <w:noProof/>
        </w:rPr>
        <w:drawing>
          <wp:inline distT="0" distB="0" distL="0" distR="0" wp14:anchorId="455E4F15" wp14:editId="4E0CB6E3">
            <wp:extent cx="156845" cy="150495"/>
            <wp:effectExtent l="0" t="0" r="0" b="1905"/>
            <wp:docPr id="81" name="Picture 81" descr="120px-Elevation_Data_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20px-Elevation_Data_Activ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845" cy="150495"/>
                    </a:xfrm>
                    <a:prstGeom prst="rect">
                      <a:avLst/>
                    </a:prstGeom>
                    <a:noFill/>
                    <a:ln>
                      <a:noFill/>
                    </a:ln>
                  </pic:spPr>
                </pic:pic>
              </a:graphicData>
            </a:graphic>
          </wp:inline>
        </w:drawing>
      </w:r>
      <w:r>
        <w:t xml:space="preserve"> Cell Top Z”, and “</w:t>
      </w:r>
      <w:r>
        <w:rPr>
          <w:noProof/>
        </w:rPr>
        <w:drawing>
          <wp:inline distT="0" distB="0" distL="0" distR="0" wp14:anchorId="58D10FA2" wp14:editId="6751ACA4">
            <wp:extent cx="156845" cy="150495"/>
            <wp:effectExtent l="0" t="0" r="0" b="1905"/>
            <wp:docPr id="80" name="Picture 80" descr="120px-Elevation_Data_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20px-Elevation_Data_Activ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845" cy="150495"/>
                    </a:xfrm>
                    <a:prstGeom prst="rect">
                      <a:avLst/>
                    </a:prstGeom>
                    <a:noFill/>
                    <a:ln>
                      <a:noFill/>
                    </a:ln>
                  </pic:spPr>
                </pic:pic>
              </a:graphicData>
            </a:graphic>
          </wp:inline>
        </w:drawing>
      </w:r>
      <w:r>
        <w:t xml:space="preserve"> Cell Bottom Z”</w:t>
      </w:r>
      <w:r w:rsidRPr="006C01A4">
        <w:t xml:space="preserve">. </w:t>
      </w:r>
      <w:r>
        <w:t>The</w:t>
      </w:r>
      <w:r w:rsidRPr="006C01A4">
        <w:t xml:space="preserve"> dataset</w:t>
      </w:r>
      <w:r>
        <w:t>s</w:t>
      </w:r>
      <w:r w:rsidRPr="006C01A4">
        <w:t xml:space="preserve"> </w:t>
      </w:r>
      <w:r>
        <w:t>are</w:t>
      </w:r>
      <w:r w:rsidRPr="006C01A4">
        <w:t xml:space="preserve"> simply array</w:t>
      </w:r>
      <w:r>
        <w:t>s</w:t>
      </w:r>
      <w:r w:rsidRPr="006C01A4">
        <w:t xml:space="preserve"> of values associated with a geometric object. A dataset can represent anything such as elevations, contaminant concentrations, head, and so forth. In this case, there is one value in the dataset for every </w:t>
      </w:r>
      <w:proofErr w:type="spellStart"/>
      <w:r w:rsidRPr="006C01A4">
        <w:t>UGrid</w:t>
      </w:r>
      <w:proofErr w:type="spellEnd"/>
      <w:r w:rsidRPr="006C01A4">
        <w:t xml:space="preserve"> cell.</w:t>
      </w:r>
    </w:p>
    <w:p w:rsidR="00506A05" w:rsidRPr="002E4E1A" w:rsidRDefault="00506A05" w:rsidP="00506A05">
      <w:pPr>
        <w:pStyle w:val="CorrectNumberedList"/>
      </w:pPr>
      <w:r>
        <w:lastRenderedPageBreak/>
        <w:t>Turn</w:t>
      </w:r>
      <w:r w:rsidRPr="002E4E1A">
        <w:t xml:space="preserve"> </w:t>
      </w:r>
      <w:r w:rsidRPr="008B1C95">
        <w:t xml:space="preserve">off the display of the </w:t>
      </w:r>
      <w:r>
        <w:t>“</w:t>
      </w:r>
      <w:r w:rsidR="004060A0">
        <w:rPr>
          <w:noProof/>
        </w:rPr>
        <w:drawing>
          <wp:inline distT="0" distB="0" distL="0" distR="0" wp14:anchorId="4358F3E8" wp14:editId="4691ED70">
            <wp:extent cx="137721" cy="15544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21" cy="155448"/>
                    </a:xfrm>
                    <a:prstGeom prst="rect">
                      <a:avLst/>
                    </a:prstGeom>
                    <a:noFill/>
                    <a:ln>
                      <a:noFill/>
                    </a:ln>
                  </pic:spPr>
                </pic:pic>
              </a:graphicData>
            </a:graphic>
          </wp:inline>
        </w:drawing>
      </w:r>
      <w:r>
        <w:t xml:space="preserve"> </w:t>
      </w:r>
      <w:proofErr w:type="spellStart"/>
      <w:r w:rsidRPr="008B1C95">
        <w:t>ugrid</w:t>
      </w:r>
      <w:proofErr w:type="spellEnd"/>
      <w:r>
        <w:t>”</w:t>
      </w:r>
      <w:r w:rsidRPr="008B1C95">
        <w:t xml:space="preserve"> </w:t>
      </w:r>
      <w:r w:rsidRPr="002E4E1A">
        <w:t>by</w:t>
      </w:r>
      <w:r w:rsidRPr="008B1C95">
        <w:t xml:space="preserve"> unchecking its box (</w:t>
      </w:r>
      <w:r>
        <w:rPr>
          <w:noProof/>
        </w:rPr>
        <w:drawing>
          <wp:inline distT="0" distB="0" distL="0" distR="0" wp14:anchorId="674EB994" wp14:editId="52323F14">
            <wp:extent cx="150495" cy="150495"/>
            <wp:effectExtent l="0" t="0" r="1905" b="1905"/>
            <wp:docPr id="78" name="Picture 78"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ec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8B1C95">
        <w:t xml:space="preserve"> </w:t>
      </w:r>
      <w:proofErr w:type="gramStart"/>
      <w:r w:rsidRPr="008B1C95">
        <w:t xml:space="preserve">to </w:t>
      </w:r>
      <w:r>
        <w:rPr>
          <w:noProof/>
        </w:rPr>
        <w:drawing>
          <wp:inline distT="0" distB="0" distL="0" distR="0" wp14:anchorId="6CAAB3B6" wp14:editId="6BBD37F6">
            <wp:extent cx="150495" cy="150495"/>
            <wp:effectExtent l="0" t="0" r="1905" b="1905"/>
            <wp:docPr id="77" name="Picture 77" descr="chec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eck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proofErr w:type="gramEnd"/>
      <w:r w:rsidRPr="008B1C95">
        <w:t xml:space="preserve"> ) in the Project Explorer</w:t>
      </w:r>
      <w:r w:rsidRPr="002E4E1A">
        <w:t>.</w:t>
      </w:r>
      <w:r>
        <w:t xml:space="preserve"> The</w:t>
      </w:r>
      <w:r w:rsidRPr="00FE2F3F">
        <w:t xml:space="preserve"> </w:t>
      </w:r>
      <w:r>
        <w:t>“</w:t>
      </w:r>
      <w:r w:rsidR="004060A0">
        <w:rPr>
          <w:noProof/>
        </w:rPr>
        <w:drawing>
          <wp:inline distT="0" distB="0" distL="0" distR="0" wp14:anchorId="5518D978" wp14:editId="355BA93C">
            <wp:extent cx="137721" cy="15544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21" cy="155448"/>
                    </a:xfrm>
                    <a:prstGeom prst="rect">
                      <a:avLst/>
                    </a:prstGeom>
                    <a:noFill/>
                    <a:ln>
                      <a:noFill/>
                    </a:ln>
                  </pic:spPr>
                </pic:pic>
              </a:graphicData>
            </a:graphic>
          </wp:inline>
        </w:drawing>
      </w:r>
      <w:r>
        <w:t xml:space="preserve"> </w:t>
      </w:r>
      <w:proofErr w:type="spellStart"/>
      <w:r w:rsidRPr="008B1C95">
        <w:t>ugrid</w:t>
      </w:r>
      <w:proofErr w:type="spellEnd"/>
      <w:r>
        <w:t>”</w:t>
      </w:r>
      <w:r w:rsidRPr="008B1C95">
        <w:t xml:space="preserve"> </w:t>
      </w:r>
      <w:r>
        <w:t>is no longer visible</w:t>
      </w:r>
      <w:r w:rsidRPr="00FE2F3F">
        <w:t xml:space="preserve"> in the Graphics Window.</w:t>
      </w:r>
    </w:p>
    <w:p w:rsidR="00506A05" w:rsidRPr="002E4E1A" w:rsidRDefault="00506A05" w:rsidP="00506A05">
      <w:pPr>
        <w:pStyle w:val="CorrectNumberedList"/>
      </w:pPr>
      <w:r>
        <w:t>Turn</w:t>
      </w:r>
      <w:r w:rsidRPr="002E4E1A">
        <w:t xml:space="preserve"> </w:t>
      </w:r>
      <w:r w:rsidRPr="008B1C95">
        <w:t xml:space="preserve">on </w:t>
      </w:r>
      <w:r>
        <w:t>the “</w:t>
      </w:r>
      <w:r w:rsidR="004060A0">
        <w:rPr>
          <w:noProof/>
        </w:rPr>
        <w:drawing>
          <wp:inline distT="0" distB="0" distL="0" distR="0" wp14:anchorId="18783811" wp14:editId="570BB2C6">
            <wp:extent cx="137721" cy="15544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21" cy="155448"/>
                    </a:xfrm>
                    <a:prstGeom prst="rect">
                      <a:avLst/>
                    </a:prstGeom>
                    <a:noFill/>
                    <a:ln>
                      <a:noFill/>
                    </a:ln>
                  </pic:spPr>
                </pic:pic>
              </a:graphicData>
            </a:graphic>
          </wp:inline>
        </w:drawing>
      </w:r>
      <w:r>
        <w:t xml:space="preserve"> </w:t>
      </w:r>
      <w:proofErr w:type="spellStart"/>
      <w:r w:rsidRPr="008B1C95">
        <w:t>ugrid</w:t>
      </w:r>
      <w:proofErr w:type="spellEnd"/>
      <w:r>
        <w:t>”</w:t>
      </w:r>
      <w:r w:rsidRPr="002E4E1A">
        <w:t>.</w:t>
      </w:r>
      <w:r>
        <w:t xml:space="preserve"> It is visible again in the Graphics Window.</w:t>
      </w:r>
    </w:p>
    <w:p w:rsidR="00506A05" w:rsidRDefault="00506A05" w:rsidP="00AC1FAC">
      <w:pPr>
        <w:pStyle w:val="Heading2"/>
      </w:pPr>
      <w:bookmarkStart w:id="22" w:name="_Toc85634506"/>
      <w:bookmarkStart w:id="23" w:name="_Toc109222489"/>
      <w:r>
        <w:t>Graphics Window</w:t>
      </w:r>
      <w:bookmarkEnd w:id="22"/>
      <w:bookmarkEnd w:id="23"/>
    </w:p>
    <w:p w:rsidR="00506A05" w:rsidRPr="008B1C95" w:rsidRDefault="00506A05" w:rsidP="00506A05">
      <w:pPr>
        <w:pStyle w:val="BodyText"/>
      </w:pPr>
      <w:r w:rsidRPr="008B1C95">
        <w:t>The Graphics Window</w:t>
      </w:r>
      <w:r w:rsidRPr="002E4E1A">
        <w:t xml:space="preserve"> is </w:t>
      </w:r>
      <w:r w:rsidRPr="008B1C95">
        <w:t xml:space="preserve">the main window where things are displayed. </w:t>
      </w:r>
      <w:r>
        <w:t>To see</w:t>
      </w:r>
      <w:r w:rsidRPr="002E4E1A">
        <w:t xml:space="preserve"> how t</w:t>
      </w:r>
      <w:r w:rsidRPr="008B1C95">
        <w:t>he Graphics Window</w:t>
      </w:r>
      <w:r w:rsidRPr="002E4E1A">
        <w:t xml:space="preserve"> displays 3D data</w:t>
      </w:r>
      <w:r>
        <w:t>, do the following:</w:t>
      </w:r>
    </w:p>
    <w:p w:rsidR="00506A05" w:rsidRPr="002E4E1A" w:rsidRDefault="00506A05" w:rsidP="00345B5C">
      <w:pPr>
        <w:pStyle w:val="CorrectNumberedList"/>
        <w:numPr>
          <w:ilvl w:val="0"/>
          <w:numId w:val="11"/>
        </w:numPr>
      </w:pPr>
      <w:r>
        <w:t>Click</w:t>
      </w:r>
      <w:r w:rsidRPr="002E4E1A">
        <w:t xml:space="preserve"> </w:t>
      </w:r>
      <w:r w:rsidRPr="008B1C95">
        <w:t xml:space="preserve">the </w:t>
      </w:r>
      <w:r w:rsidRPr="00506A05">
        <w:rPr>
          <w:b/>
        </w:rPr>
        <w:t>Front View</w:t>
      </w:r>
      <w:r>
        <w:t xml:space="preserve"> </w:t>
      </w:r>
      <w:r>
        <w:rPr>
          <w:noProof/>
        </w:rPr>
        <w:drawing>
          <wp:inline distT="0" distB="0" distL="0" distR="0" wp14:anchorId="76D64485" wp14:editId="150FA66B">
            <wp:extent cx="156845" cy="156845"/>
            <wp:effectExtent l="0" t="0" r="0" b="0"/>
            <wp:docPr id="74" name="Picture 74" descr="File:Front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Front View Macro.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2E4E1A">
        <w:t xml:space="preserve"> </w:t>
      </w:r>
      <w:r>
        <w:t>macro</w:t>
      </w:r>
      <w:r w:rsidRPr="002E4E1A">
        <w:t>.</w:t>
      </w:r>
    </w:p>
    <w:p w:rsidR="00506A05" w:rsidRDefault="00506A05" w:rsidP="00506A05">
      <w:pPr>
        <w:pStyle w:val="Figure"/>
      </w:pPr>
      <w:r>
        <w:rPr>
          <w:noProof/>
        </w:rPr>
        <w:drawing>
          <wp:inline distT="0" distB="0" distL="0" distR="0" wp14:anchorId="14701357" wp14:editId="2AA2BA7D">
            <wp:extent cx="5068570" cy="1136650"/>
            <wp:effectExtent l="19050" t="19050" r="1778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8570" cy="1136650"/>
                    </a:xfrm>
                    <a:prstGeom prst="rect">
                      <a:avLst/>
                    </a:prstGeom>
                    <a:noFill/>
                    <a:ln w="6350" cmpd="sng">
                      <a:solidFill>
                        <a:srgbClr val="000000"/>
                      </a:solidFill>
                      <a:miter lim="800000"/>
                      <a:headEnd/>
                      <a:tailEnd/>
                    </a:ln>
                    <a:effectLst/>
                  </pic:spPr>
                </pic:pic>
              </a:graphicData>
            </a:graphic>
          </wp:inline>
        </w:drawing>
      </w:r>
    </w:p>
    <w:p w:rsidR="00506A05" w:rsidRDefault="00506A05" w:rsidP="00506A05">
      <w:pPr>
        <w:pStyle w:val="Caption"/>
      </w:pPr>
      <w:bookmarkStart w:id="24" w:name="_Ref433978931"/>
      <w:r>
        <w:t xml:space="preserve">Figure </w:t>
      </w:r>
      <w:r w:rsidR="007D3A6B">
        <w:fldChar w:fldCharType="begin"/>
      </w:r>
      <w:r w:rsidR="007D3A6B">
        <w:instrText xml:space="preserve"> SEQ Figure \* ARABIC </w:instrText>
      </w:r>
      <w:r w:rsidR="007D3A6B">
        <w:fldChar w:fldCharType="separate"/>
      </w:r>
      <w:r w:rsidR="0097410E">
        <w:rPr>
          <w:noProof/>
        </w:rPr>
        <w:t>7</w:t>
      </w:r>
      <w:r w:rsidR="007D3A6B">
        <w:rPr>
          <w:noProof/>
        </w:rPr>
        <w:fldChar w:fldCharType="end"/>
      </w:r>
      <w:bookmarkEnd w:id="24"/>
      <w:r>
        <w:t xml:space="preserve">      </w:t>
      </w:r>
      <w:proofErr w:type="spellStart"/>
      <w:r>
        <w:t>UGrid</w:t>
      </w:r>
      <w:proofErr w:type="spellEnd"/>
      <w:r>
        <w:t xml:space="preserve"> in front view</w:t>
      </w:r>
    </w:p>
    <w:p w:rsidR="00506A05" w:rsidRDefault="00506A05" w:rsidP="00506A05">
      <w:pPr>
        <w:pStyle w:val="BodyText"/>
      </w:pPr>
      <w:r>
        <w:t xml:space="preserve">This is the view of the </w:t>
      </w:r>
      <w:proofErr w:type="spellStart"/>
      <w:r>
        <w:t>UGrid</w:t>
      </w:r>
      <w:proofErr w:type="spellEnd"/>
      <w:r>
        <w:t xml:space="preserve"> from the front (</w:t>
      </w:r>
      <w:r>
        <w:fldChar w:fldCharType="begin"/>
      </w:r>
      <w:r>
        <w:instrText xml:space="preserve"> REF _Ref433978931 \h </w:instrText>
      </w:r>
      <w:r>
        <w:fldChar w:fldCharType="separate"/>
      </w:r>
      <w:r w:rsidR="0097410E">
        <w:t xml:space="preserve">Figure </w:t>
      </w:r>
      <w:r w:rsidR="0097410E">
        <w:rPr>
          <w:noProof/>
        </w:rPr>
        <w:t>7</w:t>
      </w:r>
      <w:r>
        <w:fldChar w:fldCharType="end"/>
      </w:r>
      <w:r>
        <w:t xml:space="preserve">). The </w:t>
      </w:r>
      <w:r w:rsidRPr="008B1C95">
        <w:rPr>
          <w:i/>
        </w:rPr>
        <w:t>XYZ</w:t>
      </w:r>
      <w:r>
        <w:t xml:space="preserve"> triad in the bottom-left corner of the window shows the orientation of the current view. In this view, the </w:t>
      </w:r>
      <w:proofErr w:type="spellStart"/>
      <w:r>
        <w:t>UGrid</w:t>
      </w:r>
      <w:proofErr w:type="spellEnd"/>
      <w:r>
        <w:t xml:space="preserve"> has three layers of cells.</w:t>
      </w:r>
    </w:p>
    <w:p w:rsidR="00506A05" w:rsidRPr="002E4E1A" w:rsidRDefault="00506A05" w:rsidP="00506A05">
      <w:pPr>
        <w:pStyle w:val="CorrectNumberedList"/>
      </w:pPr>
      <w:r>
        <w:t>Click</w:t>
      </w:r>
      <w:r w:rsidRPr="002E4E1A">
        <w:t xml:space="preserve"> </w:t>
      </w:r>
      <w:r w:rsidRPr="008B1C95">
        <w:t xml:space="preserve">the </w:t>
      </w:r>
      <w:r w:rsidRPr="008B1C95">
        <w:rPr>
          <w:b/>
        </w:rPr>
        <w:t>Oblique View</w:t>
      </w:r>
      <w:r>
        <w:t xml:space="preserve"> </w:t>
      </w:r>
      <w:r>
        <w:rPr>
          <w:noProof/>
        </w:rPr>
        <w:drawing>
          <wp:inline distT="0" distB="0" distL="0" distR="0" wp14:anchorId="3FD904A2" wp14:editId="03938FAD">
            <wp:extent cx="123825" cy="150495"/>
            <wp:effectExtent l="0" t="0" r="9525" b="1905"/>
            <wp:docPr id="72" name="Picture 72" descr="obliqu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liqu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825" cy="150495"/>
                    </a:xfrm>
                    <a:prstGeom prst="rect">
                      <a:avLst/>
                    </a:prstGeom>
                    <a:noFill/>
                    <a:ln>
                      <a:noFill/>
                    </a:ln>
                  </pic:spPr>
                </pic:pic>
              </a:graphicData>
            </a:graphic>
          </wp:inline>
        </w:drawing>
      </w:r>
      <w:r w:rsidRPr="002E4E1A">
        <w:t xml:space="preserve"> </w:t>
      </w:r>
      <w:r>
        <w:t>macro</w:t>
      </w:r>
      <w:r w:rsidRPr="002E4E1A">
        <w:t>.</w:t>
      </w:r>
    </w:p>
    <w:p w:rsidR="00506A05" w:rsidRDefault="00506A05" w:rsidP="00506A05">
      <w:pPr>
        <w:pStyle w:val="Figure"/>
      </w:pPr>
      <w:r>
        <w:rPr>
          <w:noProof/>
        </w:rPr>
        <w:drawing>
          <wp:inline distT="0" distB="0" distL="0" distR="0" wp14:anchorId="4EFB84A3" wp14:editId="221C422D">
            <wp:extent cx="4970145" cy="2762885"/>
            <wp:effectExtent l="19050" t="19050" r="20955"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0145" cy="2762885"/>
                    </a:xfrm>
                    <a:prstGeom prst="rect">
                      <a:avLst/>
                    </a:prstGeom>
                    <a:noFill/>
                    <a:ln w="6350" cmpd="sng">
                      <a:solidFill>
                        <a:srgbClr val="000000"/>
                      </a:solidFill>
                      <a:miter lim="800000"/>
                      <a:headEnd/>
                      <a:tailEnd/>
                    </a:ln>
                    <a:effectLst/>
                  </pic:spPr>
                </pic:pic>
              </a:graphicData>
            </a:graphic>
          </wp:inline>
        </w:drawing>
      </w:r>
    </w:p>
    <w:p w:rsidR="00506A05" w:rsidRDefault="00506A05" w:rsidP="00506A05">
      <w:pPr>
        <w:pStyle w:val="Caption"/>
      </w:pPr>
      <w:bookmarkStart w:id="25" w:name="_Ref433978862"/>
      <w:r>
        <w:t xml:space="preserve">Figure </w:t>
      </w:r>
      <w:r w:rsidR="007D3A6B">
        <w:fldChar w:fldCharType="begin"/>
      </w:r>
      <w:r w:rsidR="007D3A6B">
        <w:instrText xml:space="preserve"> SEQ Figure \* ARABIC </w:instrText>
      </w:r>
      <w:r w:rsidR="007D3A6B">
        <w:fldChar w:fldCharType="separate"/>
      </w:r>
      <w:r w:rsidR="0097410E">
        <w:rPr>
          <w:noProof/>
        </w:rPr>
        <w:t>8</w:t>
      </w:r>
      <w:r w:rsidR="007D3A6B">
        <w:rPr>
          <w:noProof/>
        </w:rPr>
        <w:fldChar w:fldCharType="end"/>
      </w:r>
      <w:bookmarkEnd w:id="25"/>
      <w:r>
        <w:t xml:space="preserve">      Oblique view of </w:t>
      </w:r>
      <w:proofErr w:type="spellStart"/>
      <w:r>
        <w:t>UGrid</w:t>
      </w:r>
      <w:proofErr w:type="spellEnd"/>
    </w:p>
    <w:p w:rsidR="00506A05" w:rsidRPr="002E4E1A" w:rsidRDefault="00506A05" w:rsidP="00506A05">
      <w:pPr>
        <w:pStyle w:val="BodyText"/>
      </w:pPr>
      <w:r w:rsidRPr="002E4E1A">
        <w:t xml:space="preserve">Now the </w:t>
      </w:r>
      <w:proofErr w:type="spellStart"/>
      <w:r w:rsidRPr="002E4E1A">
        <w:t>UGrid</w:t>
      </w:r>
      <w:proofErr w:type="spellEnd"/>
      <w:r w:rsidRPr="002E4E1A">
        <w:t xml:space="preserve"> is displayed from </w:t>
      </w:r>
      <w:r>
        <w:t>a</w:t>
      </w:r>
      <w:r w:rsidRPr="002E4E1A">
        <w:t>n oblique</w:t>
      </w:r>
      <w:r>
        <w:t xml:space="preserve"> </w:t>
      </w:r>
      <w:r w:rsidRPr="008B1C95">
        <w:t>angle</w:t>
      </w:r>
      <w:r>
        <w:t>, or a 3D view (</w:t>
      </w:r>
      <w:r>
        <w:fldChar w:fldCharType="begin"/>
      </w:r>
      <w:r>
        <w:instrText xml:space="preserve"> REF _Ref433978862 \h </w:instrText>
      </w:r>
      <w:r>
        <w:fldChar w:fldCharType="separate"/>
      </w:r>
      <w:r w:rsidR="0097410E">
        <w:t xml:space="preserve">Figure </w:t>
      </w:r>
      <w:r w:rsidR="0097410E">
        <w:rPr>
          <w:noProof/>
        </w:rPr>
        <w:t>8</w:t>
      </w:r>
      <w:r>
        <w:fldChar w:fldCharType="end"/>
      </w:r>
      <w:r>
        <w:t>).</w:t>
      </w:r>
    </w:p>
    <w:p w:rsidR="00506A05" w:rsidRPr="002E4E1A" w:rsidRDefault="00506A05" w:rsidP="00506A05">
      <w:pPr>
        <w:pStyle w:val="CorrectNumberedList"/>
      </w:pPr>
      <w:r w:rsidRPr="008B1C95">
        <w:t xml:space="preserve">Switch back to </w:t>
      </w:r>
      <w:r w:rsidRPr="008B1C95">
        <w:rPr>
          <w:b/>
        </w:rPr>
        <w:t xml:space="preserve">Plan </w:t>
      </w:r>
      <w:proofErr w:type="gramStart"/>
      <w:r w:rsidRPr="002E4E1A">
        <w:rPr>
          <w:b/>
        </w:rPr>
        <w:t>View</w:t>
      </w:r>
      <w:r>
        <w:rPr>
          <w:b/>
        </w:rPr>
        <w:t xml:space="preserve"> </w:t>
      </w:r>
      <w:proofErr w:type="gramEnd"/>
      <w:r>
        <w:rPr>
          <w:noProof/>
        </w:rPr>
        <w:drawing>
          <wp:inline distT="0" distB="0" distL="0" distR="0" wp14:anchorId="31236D79" wp14:editId="372B8C7B">
            <wp:extent cx="156845" cy="156845"/>
            <wp:effectExtent l="0" t="0" r="0" b="0"/>
            <wp:docPr id="70" name="Picture 70"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Plan View Macro.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2E4E1A">
        <w:t>.</w:t>
      </w:r>
      <w:r w:rsidRPr="008B1C95">
        <w:t xml:space="preserve"> </w:t>
      </w:r>
      <w:r>
        <w:t>This returns the project to the top-down view.</w:t>
      </w:r>
    </w:p>
    <w:p w:rsidR="00506A05" w:rsidRPr="008B1C95" w:rsidRDefault="00506A05" w:rsidP="00AC1FAC">
      <w:pPr>
        <w:pStyle w:val="Heading2"/>
      </w:pPr>
      <w:bookmarkStart w:id="26" w:name="_Toc85634507"/>
      <w:bookmarkStart w:id="27" w:name="_Toc109222490"/>
      <w:r w:rsidRPr="008B1C95">
        <w:lastRenderedPageBreak/>
        <w:t>Static Tool</w:t>
      </w:r>
      <w:r>
        <w:t>s</w:t>
      </w:r>
      <w:bookmarkEnd w:id="26"/>
      <w:bookmarkEnd w:id="27"/>
    </w:p>
    <w:p w:rsidR="00506A05" w:rsidRPr="002E4E1A" w:rsidRDefault="00506A05" w:rsidP="00506A05">
      <w:pPr>
        <w:pStyle w:val="BodyText"/>
      </w:pPr>
      <w:r>
        <w:t>The Static T</w:t>
      </w:r>
      <w:r w:rsidRPr="00FE2F3F">
        <w:t xml:space="preserve">ools are tools </w:t>
      </w:r>
      <w:r>
        <w:t>used</w:t>
      </w:r>
      <w:r w:rsidRPr="00FE2F3F">
        <w:t xml:space="preserve"> with the mouse in the Graphics Window. "Static" means that they don't change as modules</w:t>
      </w:r>
      <w:r>
        <w:t xml:space="preserve"> change</w:t>
      </w:r>
      <w:r w:rsidRPr="00FE2F3F">
        <w:t>. There is always one tool active at any given time, either one of the static tools or one of the dynamic tools.</w:t>
      </w:r>
      <w:r>
        <w:t xml:space="preserve"> T</w:t>
      </w:r>
      <w:r w:rsidRPr="002E4E1A">
        <w:t xml:space="preserve">he </w:t>
      </w:r>
      <w:r w:rsidRPr="008B1C95">
        <w:t>three most commonly used static tools</w:t>
      </w:r>
      <w:r>
        <w:t xml:space="preserve"> are covered below:</w:t>
      </w:r>
    </w:p>
    <w:p w:rsidR="00506A05" w:rsidRPr="002E4E1A" w:rsidRDefault="00506A05" w:rsidP="00345B5C">
      <w:pPr>
        <w:pStyle w:val="CorrectNumberedList"/>
        <w:numPr>
          <w:ilvl w:val="0"/>
          <w:numId w:val="12"/>
        </w:numPr>
      </w:pPr>
      <w:r>
        <w:t>Select</w:t>
      </w:r>
      <w:r w:rsidRPr="002E4E1A">
        <w:t xml:space="preserve"> the </w:t>
      </w:r>
      <w:r w:rsidRPr="00506A05">
        <w:rPr>
          <w:b/>
        </w:rPr>
        <w:t>Pan</w:t>
      </w:r>
      <w:r w:rsidRPr="002E4E1A">
        <w:t xml:space="preserve"> </w:t>
      </w:r>
      <w:r>
        <w:rPr>
          <w:noProof/>
        </w:rPr>
        <w:drawing>
          <wp:inline distT="0" distB="0" distL="0" distR="0" wp14:anchorId="1CB91624" wp14:editId="03931330">
            <wp:extent cx="143510" cy="143510"/>
            <wp:effectExtent l="0" t="0" r="8890" b="8890"/>
            <wp:docPr id="69" name="Picture 69" descr="File:Pan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Pan Tool.sv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t xml:space="preserve"> </w:t>
      </w:r>
      <w:r w:rsidRPr="002E4E1A">
        <w:t>tool.</w:t>
      </w:r>
    </w:p>
    <w:p w:rsidR="00506A05" w:rsidRPr="002E4E1A" w:rsidRDefault="00506A05" w:rsidP="00506A05">
      <w:pPr>
        <w:pStyle w:val="CorrectNumberedList"/>
      </w:pPr>
      <w:r w:rsidRPr="008B1C95">
        <w:t>Click and drag the mouse in any direction in the Graphics Window</w:t>
      </w:r>
      <w:r w:rsidRPr="002E4E1A">
        <w:t>.</w:t>
      </w:r>
      <w:r>
        <w:t xml:space="preserve"> </w:t>
      </w:r>
      <w:r w:rsidRPr="008B1C95">
        <w:t xml:space="preserve">Notice </w:t>
      </w:r>
      <w:r>
        <w:t xml:space="preserve">that </w:t>
      </w:r>
      <w:r w:rsidRPr="002E4E1A">
        <w:t xml:space="preserve">the </w:t>
      </w:r>
      <w:proofErr w:type="spellStart"/>
      <w:r w:rsidRPr="002E4E1A">
        <w:t>UGrid</w:t>
      </w:r>
      <w:proofErr w:type="spellEnd"/>
      <w:r w:rsidRPr="002E4E1A">
        <w:t xml:space="preserve"> moves as </w:t>
      </w:r>
      <w:r>
        <w:t>the mouse is dragged</w:t>
      </w:r>
      <w:r w:rsidRPr="002E4E1A">
        <w:t xml:space="preserve"> around in the window.</w:t>
      </w:r>
    </w:p>
    <w:p w:rsidR="00506A05" w:rsidRPr="008B1C95" w:rsidRDefault="00506A05" w:rsidP="00506A05">
      <w:pPr>
        <w:pStyle w:val="CorrectNumberedList"/>
      </w:pPr>
      <w:proofErr w:type="gramStart"/>
      <w:r w:rsidRPr="008B1C95">
        <w:rPr>
          <w:b/>
        </w:rPr>
        <w:t>Frame</w:t>
      </w:r>
      <w:r>
        <w:t xml:space="preserve"> </w:t>
      </w:r>
      <w:proofErr w:type="gramEnd"/>
      <w:r>
        <w:rPr>
          <w:noProof/>
        </w:rPr>
        <w:drawing>
          <wp:inline distT="0" distB="0" distL="0" distR="0" wp14:anchorId="3C53BD14" wp14:editId="73897B49">
            <wp:extent cx="143510" cy="143510"/>
            <wp:effectExtent l="0" t="0" r="8890" b="8890"/>
            <wp:docPr id="68" name="Picture 68" descr="File:Fram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Frame Macro.sv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t xml:space="preserve">, or center, </w:t>
      </w:r>
      <w:r w:rsidRPr="008B1C95">
        <w:t>the displayed objects in the window.</w:t>
      </w:r>
    </w:p>
    <w:p w:rsidR="00506A05" w:rsidRPr="002E4E1A" w:rsidRDefault="00506A05" w:rsidP="00506A05">
      <w:pPr>
        <w:pStyle w:val="CorrectNumberedList"/>
      </w:pPr>
      <w:r w:rsidRPr="008B1C95">
        <w:t xml:space="preserve">Switch to the </w:t>
      </w:r>
      <w:r w:rsidRPr="008B1C95">
        <w:rPr>
          <w:b/>
        </w:rPr>
        <w:t>Zoom</w:t>
      </w:r>
      <w:r w:rsidRPr="002E4E1A">
        <w:t xml:space="preserve"> </w:t>
      </w:r>
      <w:r>
        <w:rPr>
          <w:noProof/>
        </w:rPr>
        <w:drawing>
          <wp:inline distT="0" distB="0" distL="0" distR="0" wp14:anchorId="7C4B833F" wp14:editId="77F6FF18">
            <wp:extent cx="143510" cy="156845"/>
            <wp:effectExtent l="0" t="0" r="8890" b="0"/>
            <wp:docPr id="67" name="Picture 67" descr="File:Zoom Too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le:Zoom Tool Icon.sv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t xml:space="preserve"> </w:t>
      </w:r>
      <w:r w:rsidRPr="002E4E1A">
        <w:t>tool.</w:t>
      </w:r>
    </w:p>
    <w:p w:rsidR="00506A05" w:rsidRPr="008B1C95" w:rsidRDefault="00506A05" w:rsidP="00506A05">
      <w:pPr>
        <w:pStyle w:val="CorrectNumberedList"/>
      </w:pPr>
      <w:r w:rsidRPr="008B1C95">
        <w:t>Click somewhere in the Graphics Window</w:t>
      </w:r>
      <w:r w:rsidRPr="002E4E1A">
        <w:t xml:space="preserve"> to zoo</w:t>
      </w:r>
      <w:r w:rsidRPr="008B1C95">
        <w:t>m in.</w:t>
      </w:r>
    </w:p>
    <w:p w:rsidR="00506A05" w:rsidRPr="008B1C95" w:rsidRDefault="00506A05" w:rsidP="00506A05">
      <w:pPr>
        <w:pStyle w:val="CorrectNumberedList"/>
      </w:pPr>
      <w:r w:rsidRPr="008B1C95">
        <w:t>Right-click to zoom out.</w:t>
      </w:r>
    </w:p>
    <w:p w:rsidR="00506A05" w:rsidRDefault="00506A05" w:rsidP="00506A05">
      <w:pPr>
        <w:pStyle w:val="CorrectNumberedList"/>
      </w:pPr>
      <w:r w:rsidRPr="008B1C95">
        <w:t xml:space="preserve">Click and drag a box to zoom in to the area </w:t>
      </w:r>
      <w:r>
        <w:t>with</w:t>
      </w:r>
      <w:r w:rsidRPr="002E4E1A">
        <w:t>in the box.</w:t>
      </w:r>
      <w:r>
        <w:t xml:space="preserve"> Zooming can also be done by moving the mouse wheel.</w:t>
      </w:r>
    </w:p>
    <w:p w:rsidR="00506A05" w:rsidRPr="008B1C95" w:rsidRDefault="00506A05" w:rsidP="00506A05">
      <w:pPr>
        <w:pStyle w:val="CorrectNumberedList"/>
      </w:pPr>
      <w:r w:rsidRPr="008B1C95">
        <w:rPr>
          <w:b/>
        </w:rPr>
        <w:t>Frame</w:t>
      </w:r>
      <w:r w:rsidRPr="002E4E1A">
        <w:t xml:space="preserve"> </w:t>
      </w:r>
      <w:r>
        <w:rPr>
          <w:noProof/>
        </w:rPr>
        <w:drawing>
          <wp:inline distT="0" distB="0" distL="0" distR="0" wp14:anchorId="59A53B9F" wp14:editId="32ED1F00">
            <wp:extent cx="143510" cy="143510"/>
            <wp:effectExtent l="0" t="0" r="8890" b="8890"/>
            <wp:docPr id="66" name="Picture 66" descr="File:Fram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le:Frame Macro.sv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8B1C95">
        <w:t xml:space="preserve"> the display again.</w:t>
      </w:r>
    </w:p>
    <w:p w:rsidR="00506A05" w:rsidRPr="002E4E1A" w:rsidRDefault="00506A05" w:rsidP="00506A05">
      <w:pPr>
        <w:pStyle w:val="CorrectNumberedList"/>
      </w:pPr>
      <w:r>
        <w:t>Select</w:t>
      </w:r>
      <w:r w:rsidRPr="008B1C95">
        <w:t xml:space="preserve"> the </w:t>
      </w:r>
      <w:r w:rsidRPr="008B1C95">
        <w:rPr>
          <w:b/>
        </w:rPr>
        <w:t>Rotate</w:t>
      </w:r>
      <w:r w:rsidRPr="002E4E1A">
        <w:t xml:space="preserve"> </w:t>
      </w:r>
      <w:r>
        <w:rPr>
          <w:noProof/>
        </w:rPr>
        <w:drawing>
          <wp:inline distT="0" distB="0" distL="0" distR="0" wp14:anchorId="4DCB0D7A" wp14:editId="01D0F04B">
            <wp:extent cx="156845" cy="156845"/>
            <wp:effectExtent l="0" t="0" r="0" b="0"/>
            <wp:docPr id="65" name="Picture 65" descr="File:Rotat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Rotate Tool.sv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2E4E1A">
        <w:t>tool.</w:t>
      </w:r>
    </w:p>
    <w:p w:rsidR="00506A05" w:rsidRPr="008B1C95" w:rsidRDefault="00506A05" w:rsidP="00506A05">
      <w:pPr>
        <w:pStyle w:val="CorrectNumberedList"/>
      </w:pPr>
      <w:r w:rsidRPr="008B1C95">
        <w:t>Click and drag the mouse in the Graphics Window</w:t>
      </w:r>
      <w:r w:rsidRPr="002E4E1A">
        <w:t>.</w:t>
      </w:r>
      <w:r>
        <w:t xml:space="preserve"> </w:t>
      </w:r>
      <w:r w:rsidRPr="008B1C95">
        <w:t xml:space="preserve">Notice the </w:t>
      </w:r>
      <w:proofErr w:type="spellStart"/>
      <w:r w:rsidRPr="008B1C95">
        <w:t>UGrid</w:t>
      </w:r>
      <w:proofErr w:type="spellEnd"/>
      <w:r w:rsidRPr="008B1C95">
        <w:t xml:space="preserve"> rotates as the mouse</w:t>
      </w:r>
      <w:r>
        <w:t xml:space="preserve"> is dragged</w:t>
      </w:r>
      <w:r w:rsidRPr="002E4E1A">
        <w:t>.</w:t>
      </w:r>
    </w:p>
    <w:p w:rsidR="00506A05" w:rsidRPr="008B1C95" w:rsidRDefault="00506A05" w:rsidP="00506A05">
      <w:pPr>
        <w:pStyle w:val="BodyText"/>
      </w:pPr>
      <w:r>
        <w:t>T</w:t>
      </w:r>
      <w:r w:rsidRPr="002E4E1A">
        <w:t xml:space="preserve">he </w:t>
      </w:r>
      <w:r w:rsidRPr="008B1C95">
        <w:rPr>
          <w:b/>
        </w:rPr>
        <w:t>Measure</w:t>
      </w:r>
      <w:r w:rsidRPr="002E4E1A">
        <w:t xml:space="preserve"> </w:t>
      </w:r>
      <w:r>
        <w:rPr>
          <w:noProof/>
        </w:rPr>
        <w:drawing>
          <wp:inline distT="0" distB="0" distL="0" distR="0" wp14:anchorId="479F2119" wp14:editId="3EC58A3C">
            <wp:extent cx="150495" cy="150495"/>
            <wp:effectExtent l="0" t="0" r="1905" b="1905"/>
            <wp:docPr id="64" name="Picture 64" descr="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as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t xml:space="preserve"> </w:t>
      </w:r>
      <w:r w:rsidRPr="002E4E1A">
        <w:t xml:space="preserve">tool </w:t>
      </w:r>
      <w:r w:rsidRPr="008B1C95">
        <w:t>is used to measure distances in the Graphics Window</w:t>
      </w:r>
      <w:r w:rsidRPr="002E4E1A">
        <w:t xml:space="preserve"> with the mouse. Feel free to</w:t>
      </w:r>
      <w:r>
        <w:t xml:space="preserve"> switch to Plan View and</w:t>
      </w:r>
      <w:r w:rsidRPr="002E4E1A">
        <w:t xml:space="preserve"> try </w:t>
      </w:r>
      <w:r w:rsidRPr="008B1C95">
        <w:t>it out.</w:t>
      </w:r>
    </w:p>
    <w:p w:rsidR="00506A05" w:rsidRPr="002E4E1A" w:rsidRDefault="00506A05" w:rsidP="00AC1FAC">
      <w:pPr>
        <w:pStyle w:val="Heading2"/>
      </w:pPr>
      <w:bookmarkStart w:id="28" w:name="_Toc85634508"/>
      <w:bookmarkStart w:id="29" w:name="_Toc109222491"/>
      <w:r w:rsidRPr="008B1C95">
        <w:t>Tracking</w:t>
      </w:r>
      <w:r>
        <w:t>, Selection, Status Bar, and XYZS</w:t>
      </w:r>
      <w:bookmarkEnd w:id="28"/>
      <w:bookmarkEnd w:id="29"/>
    </w:p>
    <w:p w:rsidR="00506A05" w:rsidRPr="002E4E1A" w:rsidRDefault="00506A05" w:rsidP="00345B5C">
      <w:pPr>
        <w:pStyle w:val="CorrectNumberedList"/>
        <w:numPr>
          <w:ilvl w:val="0"/>
          <w:numId w:val="21"/>
        </w:numPr>
      </w:pPr>
      <w:r w:rsidRPr="00506A05">
        <w:rPr>
          <w:b/>
        </w:rPr>
        <w:t>Frame</w:t>
      </w:r>
      <w:r w:rsidRPr="00FE2F3F">
        <w:t xml:space="preserve"> </w:t>
      </w:r>
      <w:r>
        <w:rPr>
          <w:noProof/>
        </w:rPr>
        <w:drawing>
          <wp:inline distT="0" distB="0" distL="0" distR="0" wp14:anchorId="3B54FB96" wp14:editId="46447086">
            <wp:extent cx="143510" cy="143510"/>
            <wp:effectExtent l="0" t="0" r="8890" b="8890"/>
            <wp:docPr id="63" name="Picture 63" descr="File:Fram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le:Frame Macro.sv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FE2F3F">
        <w:t xml:space="preserve"> the display</w:t>
      </w:r>
      <w:r>
        <w:t xml:space="preserve"> and s</w:t>
      </w:r>
      <w:r w:rsidRPr="002E4E1A">
        <w:t xml:space="preserve">witch back to </w:t>
      </w:r>
      <w:r w:rsidRPr="00506A05">
        <w:rPr>
          <w:b/>
        </w:rPr>
        <w:t xml:space="preserve">Plan </w:t>
      </w:r>
      <w:proofErr w:type="gramStart"/>
      <w:r w:rsidR="004060A0" w:rsidRPr="00506A05">
        <w:rPr>
          <w:b/>
        </w:rPr>
        <w:t>View</w:t>
      </w:r>
      <w:r w:rsidR="004060A0">
        <w:rPr>
          <w:b/>
        </w:rPr>
        <w:t xml:space="preserve"> </w:t>
      </w:r>
      <w:proofErr w:type="gramEnd"/>
      <w:r>
        <w:rPr>
          <w:noProof/>
        </w:rPr>
        <w:drawing>
          <wp:inline distT="0" distB="0" distL="0" distR="0" wp14:anchorId="4A9DA603" wp14:editId="1CF6990F">
            <wp:extent cx="156845" cy="156845"/>
            <wp:effectExtent l="0" t="0" r="0" b="0"/>
            <wp:docPr id="62" name="Picture 62"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le:Plan View Macro.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2E4E1A">
        <w:t>.</w:t>
      </w:r>
    </w:p>
    <w:p w:rsidR="00506A05" w:rsidRDefault="00506A05" w:rsidP="00506A05">
      <w:pPr>
        <w:pStyle w:val="CorrectNumberedList"/>
      </w:pPr>
      <w:r>
        <w:t>Using</w:t>
      </w:r>
      <w:r w:rsidRPr="002E4E1A">
        <w:t xml:space="preserve"> the </w:t>
      </w:r>
      <w:r w:rsidRPr="008B1C95">
        <w:rPr>
          <w:b/>
        </w:rPr>
        <w:t>Select Cells</w:t>
      </w:r>
      <w:r w:rsidRPr="002E4E1A">
        <w:t xml:space="preserve"> </w:t>
      </w:r>
      <w:r>
        <w:rPr>
          <w:noProof/>
        </w:rPr>
        <w:drawing>
          <wp:inline distT="0" distB="0" distL="0" distR="0" wp14:anchorId="3B5A915E" wp14:editId="1C87907A">
            <wp:extent cx="117475" cy="156845"/>
            <wp:effectExtent l="0" t="0" r="0" b="0"/>
            <wp:docPr id="61" name="Picture 61" descr="File:Select UGri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le:Select UGrid Cell Tool.sv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7475" cy="156845"/>
                    </a:xfrm>
                    <a:prstGeom prst="rect">
                      <a:avLst/>
                    </a:prstGeom>
                    <a:noFill/>
                    <a:ln>
                      <a:noFill/>
                    </a:ln>
                  </pic:spPr>
                </pic:pic>
              </a:graphicData>
            </a:graphic>
          </wp:inline>
        </w:drawing>
      </w:r>
      <w:r>
        <w:t xml:space="preserve"> </w:t>
      </w:r>
      <w:r w:rsidRPr="002E4E1A">
        <w:t>tool</w:t>
      </w:r>
      <w:r>
        <w:t>, m</w:t>
      </w:r>
      <w:r w:rsidRPr="00FE2F3F">
        <w:t xml:space="preserve">ove </w:t>
      </w:r>
      <w:r>
        <w:t>the</w:t>
      </w:r>
      <w:r w:rsidRPr="00FE2F3F">
        <w:t xml:space="preserve"> mouse around inside the Graphics Window</w:t>
      </w:r>
      <w:r>
        <w:t>.</w:t>
      </w:r>
      <w:r w:rsidRPr="002E4E1A">
        <w:t xml:space="preserve"> </w:t>
      </w:r>
    </w:p>
    <w:p w:rsidR="00506A05" w:rsidRPr="008B1C95" w:rsidRDefault="00506A05" w:rsidP="00506A05">
      <w:pPr>
        <w:pStyle w:val="CorrectNumberedList"/>
      </w:pPr>
      <w:r>
        <w:t xml:space="preserve">If the </w:t>
      </w:r>
      <w:proofErr w:type="spellStart"/>
      <w:r>
        <w:t>UGrid</w:t>
      </w:r>
      <w:proofErr w:type="spellEnd"/>
      <w:r>
        <w:t xml:space="preserve"> is locked, right-click on “</w:t>
      </w:r>
      <w:r w:rsidR="004060A0">
        <w:rPr>
          <w:noProof/>
        </w:rPr>
        <w:drawing>
          <wp:inline distT="0" distB="0" distL="0" distR="0" wp14:anchorId="17BE5D2F" wp14:editId="7D0984C6">
            <wp:extent cx="137721" cy="15544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21" cy="155448"/>
                    </a:xfrm>
                    <a:prstGeom prst="rect">
                      <a:avLst/>
                    </a:prstGeom>
                    <a:noFill/>
                    <a:ln>
                      <a:noFill/>
                    </a:ln>
                  </pic:spPr>
                </pic:pic>
              </a:graphicData>
            </a:graphic>
          </wp:inline>
        </w:drawing>
      </w:r>
      <w:r>
        <w:t xml:space="preserve"> </w:t>
      </w:r>
      <w:proofErr w:type="spellStart"/>
      <w:r>
        <w:t>ugrid</w:t>
      </w:r>
      <w:proofErr w:type="spellEnd"/>
      <w:r>
        <w:t xml:space="preserve">” in the Project Explorer and select </w:t>
      </w:r>
      <w:r w:rsidRPr="001B6C67">
        <w:rPr>
          <w:b/>
        </w:rPr>
        <w:t>Lock/Unlock Editing</w:t>
      </w:r>
      <w:r>
        <w:t xml:space="preserve"> from the menu.</w:t>
      </w:r>
    </w:p>
    <w:p w:rsidR="00506A05" w:rsidRPr="008B1C95" w:rsidRDefault="00506A05" w:rsidP="00506A05">
      <w:pPr>
        <w:pStyle w:val="BodyText"/>
      </w:pPr>
      <w:r w:rsidRPr="008B1C95">
        <w:t xml:space="preserve">Notice that the </w:t>
      </w:r>
      <w:r w:rsidRPr="008B1C95">
        <w:rPr>
          <w:i/>
        </w:rPr>
        <w:t>XYZ</w:t>
      </w:r>
      <w:r w:rsidRPr="008B1C95">
        <w:t xml:space="preserve"> coordinates and the </w:t>
      </w:r>
      <w:r w:rsidRPr="006C01A4">
        <w:t>"F</w:t>
      </w:r>
      <w:r w:rsidRPr="008B1C95">
        <w:t>" and "ID" values in the Mouse Tracking</w:t>
      </w:r>
      <w:r w:rsidRPr="002E4E1A">
        <w:t xml:space="preserve"> bar change as </w:t>
      </w:r>
      <w:r w:rsidRPr="008B1C95">
        <w:t>the mouse</w:t>
      </w:r>
      <w:r>
        <w:t xml:space="preserve"> is moved (</w:t>
      </w:r>
      <w:r>
        <w:fldChar w:fldCharType="begin"/>
      </w:r>
      <w:r>
        <w:instrText xml:space="preserve"> REF _Ref464570631 \h </w:instrText>
      </w:r>
      <w:r>
        <w:fldChar w:fldCharType="separate"/>
      </w:r>
      <w:r w:rsidR="0097410E" w:rsidRPr="002E4E1A">
        <w:t xml:space="preserve">Figure </w:t>
      </w:r>
      <w:r w:rsidR="0097410E">
        <w:rPr>
          <w:noProof/>
        </w:rPr>
        <w:t>9</w:t>
      </w:r>
      <w:r>
        <w:fldChar w:fldCharType="end"/>
      </w:r>
      <w:r>
        <w:t>)</w:t>
      </w:r>
      <w:r w:rsidRPr="002E4E1A">
        <w:t>.</w:t>
      </w:r>
      <w:r w:rsidRPr="008B1C95">
        <w:t xml:space="preserve"> The </w:t>
      </w:r>
      <w:r w:rsidRPr="008B1C95">
        <w:rPr>
          <w:i/>
        </w:rPr>
        <w:t>XYZ</w:t>
      </w:r>
      <w:r w:rsidRPr="008B1C95">
        <w:t xml:space="preserve"> values are the real</w:t>
      </w:r>
      <w:r>
        <w:t>-</w:t>
      </w:r>
      <w:r w:rsidRPr="008B1C95">
        <w:t xml:space="preserve">world coordinates of the mouse. The </w:t>
      </w:r>
      <w:r w:rsidRPr="008B1C95">
        <w:rPr>
          <w:i/>
        </w:rPr>
        <w:t>F</w:t>
      </w:r>
      <w:r w:rsidRPr="008B1C95">
        <w:t xml:space="preserve"> value is the scalar value of the </w:t>
      </w:r>
      <w:r>
        <w:t>dataset</w:t>
      </w:r>
      <w:r w:rsidRPr="002E4E1A">
        <w:t xml:space="preserve"> in the cell that the mouse is currently over. The </w:t>
      </w:r>
      <w:r w:rsidRPr="008B1C95">
        <w:rPr>
          <w:i/>
        </w:rPr>
        <w:t>ID</w:t>
      </w:r>
      <w:r w:rsidRPr="002E4E1A">
        <w:t xml:space="preserve"> is the number of the cell the mouse is currently over.</w:t>
      </w:r>
      <w:r w:rsidRPr="008B1C95">
        <w:t xml:space="preserve"> If the mouse is not currently over a cell then the </w:t>
      </w:r>
      <w:r w:rsidRPr="006C01A4">
        <w:rPr>
          <w:i/>
        </w:rPr>
        <w:t>F</w:t>
      </w:r>
      <w:r w:rsidRPr="008B1C95">
        <w:t xml:space="preserve"> and </w:t>
      </w:r>
      <w:r w:rsidRPr="008B1C95">
        <w:rPr>
          <w:i/>
        </w:rPr>
        <w:t>ID</w:t>
      </w:r>
      <w:r w:rsidRPr="008B1C95">
        <w:t xml:space="preserve"> values are not updated.</w:t>
      </w:r>
    </w:p>
    <w:p w:rsidR="00506A05" w:rsidRPr="008B1C95" w:rsidRDefault="00506A05" w:rsidP="00506A05">
      <w:pPr>
        <w:pStyle w:val="Figure"/>
      </w:pPr>
      <w:r>
        <w:rPr>
          <w:noProof/>
        </w:rPr>
        <mc:AlternateContent>
          <mc:Choice Requires="wpc">
            <w:drawing>
              <wp:inline distT="0" distB="0" distL="0" distR="0" wp14:anchorId="7137A2AD" wp14:editId="7E68C5B3">
                <wp:extent cx="4838700" cy="1203960"/>
                <wp:effectExtent l="19050" t="19050" r="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05" name="Picture 5" descr="mousetrac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11296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106" name="Text Box 6"/>
                        <wps:cNvSpPr txBox="1">
                          <a:spLocks noChangeArrowheads="1"/>
                        </wps:cNvSpPr>
                        <wps:spPr bwMode="auto">
                          <a:xfrm>
                            <a:off x="481965" y="495300"/>
                            <a:ext cx="1028700" cy="114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XYZ Coordinates</w:t>
                              </w:r>
                            </w:p>
                          </w:txbxContent>
                        </wps:txbx>
                        <wps:bodyPr rot="0" vert="horz" wrap="square" lIns="0" tIns="0" rIns="0" bIns="0" anchor="t" anchorCtr="0" upright="1">
                          <a:noAutofit/>
                        </wps:bodyPr>
                      </wps:wsp>
                      <wps:wsp>
                        <wps:cNvPr id="107" name="Text Box 7"/>
                        <wps:cNvSpPr txBox="1">
                          <a:spLocks noChangeArrowheads="1"/>
                        </wps:cNvSpPr>
                        <wps:spPr bwMode="auto">
                          <a:xfrm>
                            <a:off x="3305175" y="342900"/>
                            <a:ext cx="13716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Dataset value and ID of cell under cursor</w:t>
                              </w:r>
                            </w:p>
                          </w:txbxContent>
                        </wps:txbx>
                        <wps:bodyPr rot="0" vert="horz" wrap="square" lIns="0" tIns="0" rIns="0" bIns="0" anchor="t" anchorCtr="0" upright="1">
                          <a:noAutofit/>
                        </wps:bodyPr>
                      </wps:wsp>
                      <wps:wsp>
                        <wps:cNvPr id="108" name="AutoShape 8"/>
                        <wps:cNvSpPr>
                          <a:spLocks noChangeArrowheads="1"/>
                        </wps:cNvSpPr>
                        <wps:spPr bwMode="auto">
                          <a:xfrm flipV="1">
                            <a:off x="3314700" y="676275"/>
                            <a:ext cx="227965" cy="227330"/>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00FF"/>
                          </a:solidFill>
                          <a:ln w="9525">
                            <a:solidFill>
                              <a:srgbClr val="000000"/>
                            </a:solidFill>
                            <a:miter lim="800000"/>
                            <a:headEnd/>
                            <a:tailEnd/>
                          </a:ln>
                        </wps:spPr>
                        <wps:bodyPr rot="0" vert="horz" wrap="square" lIns="91440" tIns="45720" rIns="91440" bIns="45720" anchor="t" anchorCtr="0" upright="1">
                          <a:noAutofit/>
                        </wps:bodyPr>
                      </wps:wsp>
                      <wps:wsp>
                        <wps:cNvPr id="109" name="AutoShape 9"/>
                        <wps:cNvSpPr>
                          <a:spLocks noChangeArrowheads="1"/>
                        </wps:cNvSpPr>
                        <wps:spPr bwMode="auto">
                          <a:xfrm rot="16200000" flipH="1">
                            <a:off x="218440" y="524510"/>
                            <a:ext cx="229235" cy="228600"/>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00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110" o:spid="_x0000_s1041" editas="canvas" style="width:381pt;height:94.8pt;mso-position-horizontal-relative:char;mso-position-vertical-relative:line" coordsize="48387,12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width:48387;height:12039;visibility:visible;mso-wrap-style:square">
                  <v:fill o:detectmouseclick="t"/>
                  <v:path o:connecttype="none"/>
                </v:shape>
                <v:shape id="Picture 5" o:spid="_x0000_s1043" type="#_x0000_t75" alt="mousetrack" style="position:absolute;width:48006;height:11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yw2DCAAAA3AAAAA8AAABkcnMvZG93bnJldi54bWxET01rAjEQvQv+hzCCN00qbZGtUdpawZNQ&#10;LW29DZtxd+lmsiRxTf+9KRS8zeN9zmKVbCt68qFxrOFuqkAQl840XGn4OGwmcxAhIhtsHZOGXwqw&#10;Wg4HCyyMu/A79ftYiRzCoUANdYxdIWUoa7IYpq4jztzJeYsxQ19J4/GSw20rZ0o9SosN54YaO3qt&#10;qfzZn62G9fem+zrd71L/qY6+OcrzW3ohrcej9PwEIlKKN/G/e2vyfPUAf8/kC+Ty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MsNgwgAAANwAAAAPAAAAAAAAAAAAAAAAAJ8C&#10;AABkcnMvZG93bnJldi54bWxQSwUGAAAAAAQABAD3AAAAjgMAAAAA&#10;" stroked="t">
                  <v:imagedata r:id="rId50" o:title="mousetrack"/>
                </v:shape>
                <v:shape id="Text Box 6" o:spid="_x0000_s1044" type="#_x0000_t202" style="position:absolute;left:4819;top:4953;width:10287;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L5MMA&#10;AADcAAAADwAAAGRycy9kb3ducmV2LnhtbERPO2vDMBDeC/kP4gJdSizHgymOldAmKWRohzzIfFhX&#10;29Q6GUmJ7X8fFQrd7uN7XrkZTSfu5HxrWcEySUEQV1a3XCu4nD8WryB8QNbYWSYFE3nYrGdPJRba&#10;Dnyk+ynUIoawL1BBE0JfSOmrhgz6xPbEkfu2zmCI0NVSOxxiuOlklqa5NNhybGiwp21D1c/pZhTk&#10;O3cbjrx92V32n/jV19n1fboq9Twf31YgAo3hX/znPug4P83h95l4gV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KL5MMAAADcAAAADwAAAAAAAAAAAAAAAACYAgAAZHJzL2Rv&#10;d25yZXYueG1sUEsFBgAAAAAEAAQA9QAAAIgDAAAAAA==&#10;" stroked="f">
                  <v:textbox inset="0,0,0,0">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XYZ Coordinates</w:t>
                        </w:r>
                      </w:p>
                    </w:txbxContent>
                  </v:textbox>
                </v:shape>
                <v:shape id="Text Box 7" o:spid="_x0000_s1045" type="#_x0000_t202" style="position:absolute;left:33051;top:3429;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f8MA&#10;AADcAAAADwAAAGRycy9kb3ducmV2LnhtbERPS2vCQBC+C/0PyxR6kbppDlFSV2m1hR7qISqeh+yY&#10;BLOzYXfN4993C4Xe5uN7zno7mlb05HxjWcHLIgFBXFrdcKXgfPp8XoHwAVlja5kUTORhu3mYrTHX&#10;duCC+mOoRAxhn6OCOoQul9KXNRn0C9sRR+5qncEQoaukdjjEcNPKNEkyabDh2FBjR7uaytvxbhRk&#10;e3cfCt7N9+ePbzx0VXp5ny5KPT2Ob68gAo3hX/zn/tJxfrKE32fi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uf8MAAADcAAAADwAAAAAAAAAAAAAAAACYAgAAZHJzL2Rv&#10;d25yZXYueG1sUEsFBgAAAAAEAAQA9QAAAIgDAAAAAA==&#10;" stroked="f">
                  <v:textbox inset="0,0,0,0">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Dataset value and ID of cell under cursor</w:t>
                        </w:r>
                      </w:p>
                    </w:txbxContent>
                  </v:textbox>
                </v:shape>
                <v:shape id="AutoShape 8" o:spid="_x0000_s1046" style="position:absolute;left:33147;top:6762;width:2279;height:227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0D8YA&#10;AADcAAAADwAAAGRycy9kb3ducmV2LnhtbESPT2vCQBDF70K/wzKF3nTXokGiq5RCRejJP5T2Ns2O&#10;STA7G7JrjN/eORR6m+G9ee83q83gG9VTF+vAFqYTA4q4CK7m0sLp+DFegIoJ2WETmCzcKcJm/TRa&#10;Ye7CjffUH1KpJIRjjhaqlNpc61hU5DFOQkss2jl0HpOsXaldhzcJ941+NSbTHmuWhgpbeq+ouByu&#10;3gIf92mb/XzOd1sznWeLr372+3229uV5eFuCSjSkf/Pf9c4JvhFaeUYm0O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a0D8YAAADcAAAADwAAAAAAAAAAAAAAAACYAgAAZHJz&#10;L2Rvd25yZXYueG1sUEsFBgAAAAAEAAQA9QAAAIsDAAAAAA==&#10;" path="m21600,6079l15126,r,2912l12427,2912c5564,2912,,7052,,12158r,9442l6474,21600r,-9442c6474,10550,9139,9246,12427,9246r2699,l15126,12158,21600,6079xe" fillcolor="fuchsia">
                  <v:stroke joinstyle="miter"/>
                  <v:path o:connecttype="custom" o:connectlocs="159639,0;159639,127957;34163,227330;227965,63979" o:connectangles="270,90,90,0" textboxrect="12427,2912,18227,9246"/>
                </v:shape>
                <v:shape id="AutoShape 9" o:spid="_x0000_s1047" style="position:absolute;left:2183;top:5245;width:2293;height:2286;rotation: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dSMQA&#10;AADcAAAADwAAAGRycy9kb3ducmV2LnhtbERP32vCMBB+F/Y/hBv4IjPRB5ldo2yyjTEQt27s+WjO&#10;tthcahJt/e8XYbC3+/h+Xr4ebCvO5EPjWMNsqkAQl840XGn4/nq5uwcRIrLB1jFpuFCA9epmlGNm&#10;XM+fdC5iJVIIhww11DF2mZShrMlimLqOOHF75y3GBH0ljcc+hdtWzpVaSIsNp4YaO9rUVB6Kk9VQ&#10;XGYf/XayO/0sn1/VUzu8L5Q/aj2+HR4fQEQa4r/4z/1m0ny1hOs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HUjEAAAA3AAAAA8AAAAAAAAAAAAAAAAAmAIAAGRycy9k&#10;b3ducmV2LnhtbFBLBQYAAAAABAAEAPUAAACJAwAAAAA=&#10;" path="m21600,6079l15126,r,2912l12427,2912c5564,2912,,7052,,12158r,9442l6474,21600r,-9442c6474,10550,9139,9246,12427,9246r2699,l15126,12158,21600,6079xe" fillcolor="fuchsia">
                  <v:stroke joinstyle="miter"/>
                  <v:path o:connecttype="custom" o:connectlocs="160528,0;160528,128672;34353,228600;229235,64336" o:connectangles="270,90,90,0" textboxrect="12427,2912,18227,9246"/>
                </v:shape>
                <w10:anchorlock/>
              </v:group>
            </w:pict>
          </mc:Fallback>
        </mc:AlternateContent>
      </w:r>
    </w:p>
    <w:p w:rsidR="00506A05" w:rsidRPr="008B1C95" w:rsidRDefault="00506A05" w:rsidP="00506A05">
      <w:pPr>
        <w:pStyle w:val="Caption"/>
      </w:pPr>
      <w:bookmarkStart w:id="30" w:name="_Ref433973371"/>
      <w:bookmarkStart w:id="31" w:name="_Ref464570631"/>
      <w:r w:rsidRPr="002E4E1A">
        <w:t xml:space="preserve">Figure </w:t>
      </w:r>
      <w:r w:rsidR="007D3A6B">
        <w:fldChar w:fldCharType="begin"/>
      </w:r>
      <w:r w:rsidR="007D3A6B">
        <w:instrText xml:space="preserve"> SEQ Figure \* ARABIC </w:instrText>
      </w:r>
      <w:r w:rsidR="007D3A6B">
        <w:fldChar w:fldCharType="separate"/>
      </w:r>
      <w:r w:rsidR="0097410E">
        <w:rPr>
          <w:noProof/>
        </w:rPr>
        <w:t>9</w:t>
      </w:r>
      <w:r w:rsidR="007D3A6B">
        <w:rPr>
          <w:noProof/>
        </w:rPr>
        <w:fldChar w:fldCharType="end"/>
      </w:r>
      <w:bookmarkEnd w:id="30"/>
      <w:bookmarkEnd w:id="31"/>
      <w:r>
        <w:t xml:space="preserve">      </w:t>
      </w:r>
      <w:r w:rsidRPr="008B1C95">
        <w:t>Mouse Tracking bar show</w:t>
      </w:r>
      <w:r>
        <w:t>s</w:t>
      </w:r>
      <w:r w:rsidRPr="008B1C95">
        <w:t xml:space="preserve"> XYZ coordinates, </w:t>
      </w:r>
      <w:r>
        <w:t>dataset</w:t>
      </w:r>
      <w:r w:rsidRPr="002E4E1A">
        <w:t xml:space="preserve"> value</w:t>
      </w:r>
      <w:r>
        <w:t>,</w:t>
      </w:r>
      <w:r w:rsidRPr="002E4E1A">
        <w:t xml:space="preserve"> and cell</w:t>
      </w:r>
      <w:r w:rsidRPr="008B1C95">
        <w:t xml:space="preserve"> ID</w:t>
      </w:r>
    </w:p>
    <w:p w:rsidR="00506A05" w:rsidRPr="002E4E1A" w:rsidRDefault="00506A05" w:rsidP="00506A05">
      <w:pPr>
        <w:pStyle w:val="CorrectNumberedList"/>
      </w:pPr>
      <w:r>
        <w:lastRenderedPageBreak/>
        <w:t>Using</w:t>
      </w:r>
      <w:r w:rsidRPr="002E4E1A">
        <w:t xml:space="preserve"> the </w:t>
      </w:r>
      <w:r w:rsidRPr="008B1C95">
        <w:rPr>
          <w:b/>
        </w:rPr>
        <w:t>Select Cells</w:t>
      </w:r>
      <w:r w:rsidRPr="002E4E1A">
        <w:t xml:space="preserve"> </w:t>
      </w:r>
      <w:r>
        <w:rPr>
          <w:noProof/>
        </w:rPr>
        <w:drawing>
          <wp:inline distT="0" distB="0" distL="0" distR="0" wp14:anchorId="147551CD" wp14:editId="73CFDCFE">
            <wp:extent cx="117475" cy="156845"/>
            <wp:effectExtent l="0" t="0" r="0" b="0"/>
            <wp:docPr id="59" name="Picture 59" descr="File:Select UGrid Cell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le:Select UGrid Cell Tool.sv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7475" cy="156845"/>
                    </a:xfrm>
                    <a:prstGeom prst="rect">
                      <a:avLst/>
                    </a:prstGeom>
                    <a:noFill/>
                    <a:ln>
                      <a:noFill/>
                    </a:ln>
                  </pic:spPr>
                </pic:pic>
              </a:graphicData>
            </a:graphic>
          </wp:inline>
        </w:drawing>
      </w:r>
      <w:r>
        <w:t xml:space="preserve"> </w:t>
      </w:r>
      <w:r w:rsidRPr="002E4E1A">
        <w:t>tool</w:t>
      </w:r>
      <w:r w:rsidRPr="008B1C95">
        <w:t>, c</w:t>
      </w:r>
      <w:r>
        <w:t>lick on any of the cells in</w:t>
      </w:r>
      <w:r w:rsidRPr="008B1C95">
        <w:t xml:space="preserve"> the </w:t>
      </w:r>
      <w:proofErr w:type="spellStart"/>
      <w:r w:rsidRPr="008B1C95">
        <w:t>UGrid</w:t>
      </w:r>
      <w:proofErr w:type="spellEnd"/>
      <w:r>
        <w:t xml:space="preserve"> </w:t>
      </w:r>
      <w:r>
        <w:fldChar w:fldCharType="begin"/>
      </w:r>
      <w:r>
        <w:instrText xml:space="preserve"> REF _Ref85628223 \h </w:instrText>
      </w:r>
      <w:r>
        <w:fldChar w:fldCharType="separate"/>
      </w:r>
      <w:r w:rsidR="0097410E">
        <w:t xml:space="preserve">      </w:t>
      </w:r>
      <w:r w:rsidR="00BD77A0">
        <w:t>(</w:t>
      </w:r>
      <w:r w:rsidR="0097410E">
        <w:t xml:space="preserve">Figure </w:t>
      </w:r>
      <w:r w:rsidR="0097410E">
        <w:rPr>
          <w:noProof/>
        </w:rPr>
        <w:t>10</w:t>
      </w:r>
      <w:r>
        <w:fldChar w:fldCharType="end"/>
      </w:r>
      <w:r>
        <w:t>)</w:t>
      </w:r>
      <w:r w:rsidRPr="002E4E1A">
        <w:t>.</w:t>
      </w:r>
      <w:r>
        <w:t xml:space="preserve"> Notice that</w:t>
      </w:r>
      <w:r w:rsidRPr="00FE2F3F">
        <w:rPr>
          <w:rStyle w:val="BodyTextChar"/>
        </w:rPr>
        <w:t xml:space="preserve"> </w:t>
      </w:r>
      <w:r>
        <w:t>several items of information about the selected cell are displayed in the Status bar at the bottom of the main GMS screen.</w:t>
      </w:r>
    </w:p>
    <w:p w:rsidR="00506A05" w:rsidRDefault="00BD77A0" w:rsidP="00506A05">
      <w:pPr>
        <w:pStyle w:val="Caption"/>
      </w:pPr>
      <w:bookmarkStart w:id="32" w:name="_Ref85628223"/>
      <w:r>
        <w:rPr>
          <w:noProof/>
        </w:rPr>
        <w:drawing>
          <wp:anchor distT="0" distB="0" distL="114300" distR="114300" simplePos="0" relativeHeight="251730432" behindDoc="0" locked="0" layoutInCell="1" allowOverlap="1" wp14:anchorId="085DECF8" wp14:editId="1658A0C4">
            <wp:simplePos x="0" y="0"/>
            <wp:positionH relativeFrom="column">
              <wp:posOffset>833755</wp:posOffset>
            </wp:positionH>
            <wp:positionV relativeFrom="paragraph">
              <wp:posOffset>19685</wp:posOffset>
            </wp:positionV>
            <wp:extent cx="4800600" cy="1093470"/>
            <wp:effectExtent l="19050" t="19050" r="19050" b="11430"/>
            <wp:wrapTopAndBottom/>
            <wp:docPr id="102" name="Picture 102" descr="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u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0600" cy="109347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506A05">
        <w:rPr>
          <w:noProof/>
        </w:rPr>
        <mc:AlternateContent>
          <mc:Choice Requires="wps">
            <w:drawing>
              <wp:anchor distT="0" distB="0" distL="114300" distR="114300" simplePos="0" relativeHeight="251731456" behindDoc="0" locked="0" layoutInCell="1" allowOverlap="1" wp14:anchorId="611C3B4B" wp14:editId="131BA003">
                <wp:simplePos x="0" y="0"/>
                <wp:positionH relativeFrom="column">
                  <wp:posOffset>1644650</wp:posOffset>
                </wp:positionH>
                <wp:positionV relativeFrom="paragraph">
                  <wp:posOffset>607695</wp:posOffset>
                </wp:positionV>
                <wp:extent cx="1242060" cy="142875"/>
                <wp:effectExtent l="0" t="0" r="0" b="63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Selected Cell Info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48" type="#_x0000_t202" style="position:absolute;left:0;text-align:left;margin-left:129.5pt;margin-top:47.85pt;width:97.8pt;height:11.2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" stroked="f">
                <v:textbox inset="0,0,0,0">
                  <w:txbxContent>
                    <w:p w:rsidR="00B736A2" w:rsidRPr="003F7684" w:rsidRDefault="00B736A2" w:rsidP="00506A05">
                      <w:pPr>
                        <w:spacing w:before="0" w:after="0"/>
                        <w:ind w:left="0"/>
                        <w:rPr>
                          <w:rFonts w:ascii="Arial" w:hAnsi="Arial" w:cs="Arial"/>
                          <w:b/>
                          <w:color w:val="FF00FF"/>
                          <w:sz w:val="20"/>
                          <w:szCs w:val="20"/>
                        </w:rPr>
                      </w:pPr>
                      <w:r>
                        <w:rPr>
                          <w:rFonts w:ascii="Arial" w:hAnsi="Arial" w:cs="Arial"/>
                          <w:b/>
                          <w:color w:val="FF00FF"/>
                          <w:sz w:val="20"/>
                          <w:szCs w:val="20"/>
                        </w:rPr>
                        <w:t>Selected Cell Info</w:t>
                      </w:r>
                    </w:p>
                  </w:txbxContent>
                </v:textbox>
              </v:shape>
            </w:pict>
          </mc:Fallback>
        </mc:AlternateContent>
      </w:r>
      <w:r w:rsidR="00506A05">
        <w:rPr>
          <w:noProof/>
        </w:rPr>
        <mc:AlternateContent>
          <mc:Choice Requires="wps">
            <w:drawing>
              <wp:anchor distT="0" distB="0" distL="114300" distR="114300" simplePos="0" relativeHeight="251732480" behindDoc="0" locked="0" layoutInCell="1" allowOverlap="1" wp14:anchorId="25D65EEB" wp14:editId="2C043051">
                <wp:simplePos x="0" y="0"/>
                <wp:positionH relativeFrom="column">
                  <wp:posOffset>1379855</wp:posOffset>
                </wp:positionH>
                <wp:positionV relativeFrom="paragraph">
                  <wp:posOffset>650875</wp:posOffset>
                </wp:positionV>
                <wp:extent cx="229235" cy="228600"/>
                <wp:effectExtent l="18415" t="13335" r="10160" b="14605"/>
                <wp:wrapNone/>
                <wp:docPr id="103" name="Freeform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H="1">
                          <a:off x="0" y="0"/>
                          <a:ext cx="229235" cy="228600"/>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00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3" o:spid="_x0000_s1026" style="position:absolute;margin-left:108.65pt;margin-top:51.25pt;width:18.05pt;height:18pt;rotation:90;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" path="m21600,6079l15126,r,2912l12427,2912c5564,2912,,7052,,12158r,9442l6474,21600r,-9442c6474,10550,9139,9246,12427,9246r2699,l15126,12158,21600,6079xe" fillcolor="fuchsia">
                <v:stroke joinstyle="miter"/>
                <v:path o:connecttype="custom" o:connectlocs="160528,0;160528,128672;34353,228600;229235,64336" o:connectangles="270,90,90,0" textboxrect="12427,2912,18227,9246"/>
              </v:shape>
            </w:pict>
          </mc:Fallback>
        </mc:AlternateContent>
      </w:r>
      <w:bookmarkStart w:id="33" w:name="_Ref433973621"/>
      <w:r w:rsidR="00506A05">
        <w:t xml:space="preserve">Figure </w:t>
      </w:r>
      <w:r w:rsidR="007D3A6B">
        <w:fldChar w:fldCharType="begin"/>
      </w:r>
      <w:r w:rsidR="007D3A6B">
        <w:instrText xml:space="preserve"> SEQ Figure \* ARABIC </w:instrText>
      </w:r>
      <w:r w:rsidR="007D3A6B">
        <w:fldChar w:fldCharType="separate"/>
      </w:r>
      <w:r w:rsidR="0097410E">
        <w:rPr>
          <w:noProof/>
        </w:rPr>
        <w:t>10</w:t>
      </w:r>
      <w:r w:rsidR="007D3A6B">
        <w:rPr>
          <w:noProof/>
        </w:rPr>
        <w:fldChar w:fldCharType="end"/>
      </w:r>
      <w:bookmarkEnd w:id="32"/>
      <w:bookmarkEnd w:id="33"/>
      <w:r w:rsidR="00506A05">
        <w:t xml:space="preserve">      Status bar showing selected cell information</w:t>
      </w:r>
    </w:p>
    <w:p w:rsidR="00506A05" w:rsidRDefault="00506A05" w:rsidP="00506A05">
      <w:pPr>
        <w:pStyle w:val="BodyText"/>
      </w:pPr>
      <w:r>
        <w:t xml:space="preserve">The </w:t>
      </w:r>
      <w:r w:rsidRPr="002E4E1A">
        <w:rPr>
          <w:i/>
        </w:rPr>
        <w:t>XYZ</w:t>
      </w:r>
      <w:r>
        <w:rPr>
          <w:i/>
        </w:rPr>
        <w:t>S</w:t>
      </w:r>
      <w:r>
        <w:t xml:space="preserve"> toolbar is located above the </w:t>
      </w:r>
      <w:r w:rsidRPr="00356728">
        <w:t>Graphics Window</w:t>
      </w:r>
      <w:r>
        <w:t xml:space="preserve"> (</w:t>
      </w:r>
      <w:r>
        <w:fldChar w:fldCharType="begin"/>
      </w:r>
      <w:r>
        <w:instrText xml:space="preserve"> REF _Ref433973806 \h </w:instrText>
      </w:r>
      <w:r>
        <w:fldChar w:fldCharType="separate"/>
      </w:r>
      <w:r w:rsidR="0097410E">
        <w:t xml:space="preserve">Figure </w:t>
      </w:r>
      <w:r w:rsidR="0097410E">
        <w:rPr>
          <w:noProof/>
        </w:rPr>
        <w:t>11</w:t>
      </w:r>
      <w:r>
        <w:fldChar w:fldCharType="end"/>
      </w:r>
      <w:r>
        <w:t>).</w:t>
      </w:r>
    </w:p>
    <w:p w:rsidR="00506A05" w:rsidRDefault="00506A05" w:rsidP="00506A05">
      <w:pPr>
        <w:pStyle w:val="Figure"/>
      </w:pPr>
      <w:r>
        <w:rPr>
          <w:noProof/>
        </w:rPr>
        <w:drawing>
          <wp:inline distT="0" distB="0" distL="0" distR="0" wp14:anchorId="37BE7030" wp14:editId="1FE2B655">
            <wp:extent cx="5068570" cy="2222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8570" cy="222250"/>
                    </a:xfrm>
                    <a:prstGeom prst="rect">
                      <a:avLst/>
                    </a:prstGeom>
                    <a:noFill/>
                    <a:ln>
                      <a:noFill/>
                    </a:ln>
                  </pic:spPr>
                </pic:pic>
              </a:graphicData>
            </a:graphic>
          </wp:inline>
        </w:drawing>
      </w:r>
    </w:p>
    <w:p w:rsidR="00506A05" w:rsidRPr="008F577F" w:rsidRDefault="00506A05" w:rsidP="00506A05">
      <w:pPr>
        <w:pStyle w:val="Caption"/>
        <w:jc w:val="both"/>
      </w:pPr>
      <w:bookmarkStart w:id="34" w:name="_Ref433973806"/>
      <w:r>
        <w:t xml:space="preserve">Figure </w:t>
      </w:r>
      <w:r w:rsidR="007D3A6B">
        <w:fldChar w:fldCharType="begin"/>
      </w:r>
      <w:r w:rsidR="007D3A6B">
        <w:instrText xml:space="preserve"> SEQ Figure \* ARABIC </w:instrText>
      </w:r>
      <w:r w:rsidR="007D3A6B">
        <w:fldChar w:fldCharType="separate"/>
      </w:r>
      <w:r w:rsidR="0097410E">
        <w:rPr>
          <w:noProof/>
        </w:rPr>
        <w:t>11</w:t>
      </w:r>
      <w:r w:rsidR="007D3A6B">
        <w:rPr>
          <w:noProof/>
        </w:rPr>
        <w:fldChar w:fldCharType="end"/>
      </w:r>
      <w:bookmarkEnd w:id="34"/>
      <w:r>
        <w:t xml:space="preserve">      XYZS Toolbar</w:t>
      </w:r>
    </w:p>
    <w:p w:rsidR="00506A05" w:rsidRDefault="00506A05" w:rsidP="00506A05">
      <w:pPr>
        <w:pStyle w:val="BodyText"/>
      </w:pPr>
      <w:r>
        <w:t xml:space="preserve">The XYZ coordinates of the center of the cell are also displayed here. </w:t>
      </w:r>
      <w:proofErr w:type="spellStart"/>
      <w:r>
        <w:t>UGrids</w:t>
      </w:r>
      <w:proofErr w:type="spellEnd"/>
      <w:r>
        <w:t xml:space="preserve"> are not editable, so the XYZ fields are read-only. But the dataset value for the cell is displayed in the "S" field and is editable</w:t>
      </w:r>
      <w:r w:rsidR="00426E7F">
        <w:t xml:space="preserve"> when </w:t>
      </w:r>
      <w:r w:rsidR="009C4D8A">
        <w:t xml:space="preserve">the </w:t>
      </w:r>
      <w:r w:rsidR="00476D1C">
        <w:t>appropriate</w:t>
      </w:r>
      <w:r w:rsidR="009C4D8A">
        <w:t xml:space="preserve"> dataset is</w:t>
      </w:r>
      <w:r w:rsidR="000B1ECD">
        <w:t xml:space="preserve"> selected in the Project Explorer</w:t>
      </w:r>
      <w:r>
        <w:t xml:space="preserve">. The “S” is the hydraulic head, the value for the liquid pressure above a geodetic datum. The </w:t>
      </w:r>
      <w:r w:rsidRPr="00F43F9D">
        <w:rPr>
          <w:i/>
        </w:rPr>
        <w:t>XYZ</w:t>
      </w:r>
      <w:r>
        <w:rPr>
          <w:i/>
        </w:rPr>
        <w:t>S</w:t>
      </w:r>
      <w:r>
        <w:t xml:space="preserve"> toolbar can be used to change selected object locations or dataset values.</w:t>
      </w:r>
    </w:p>
    <w:p w:rsidR="00506A05" w:rsidRDefault="00506A05" w:rsidP="00506A05">
      <w:pPr>
        <w:pStyle w:val="CorrectNumberedList"/>
      </w:pPr>
      <w:r>
        <w:t xml:space="preserve">Enter a new value in the </w:t>
      </w:r>
      <w:r>
        <w:rPr>
          <w:i/>
        </w:rPr>
        <w:t>S</w:t>
      </w:r>
      <w:r>
        <w:t xml:space="preserve"> field and press the </w:t>
      </w:r>
      <w:r w:rsidRPr="002E4E1A">
        <w:rPr>
          <w:i/>
        </w:rPr>
        <w:t>Tab</w:t>
      </w:r>
      <w:r>
        <w:t xml:space="preserve"> or </w:t>
      </w:r>
      <w:r w:rsidR="00786AA0" w:rsidRPr="002E4E1A">
        <w:rPr>
          <w:i/>
        </w:rPr>
        <w:t>Enter</w:t>
      </w:r>
      <w:r w:rsidR="00786AA0">
        <w:rPr>
          <w:i/>
        </w:rPr>
        <w:t xml:space="preserve"> </w:t>
      </w:r>
      <w:r w:rsidR="00786AA0">
        <w:t>key</w:t>
      </w:r>
      <w:r>
        <w:t xml:space="preserve"> to set it.</w:t>
      </w:r>
    </w:p>
    <w:p w:rsidR="00506A05" w:rsidRDefault="00506A05" w:rsidP="00AC1FAC">
      <w:pPr>
        <w:pStyle w:val="Heading1"/>
      </w:pPr>
      <w:bookmarkStart w:id="35" w:name="_Toc85634509"/>
      <w:bookmarkStart w:id="36" w:name="_Toc109222492"/>
      <w:r>
        <w:t>Projections</w:t>
      </w:r>
      <w:bookmarkEnd w:id="35"/>
      <w:bookmarkEnd w:id="36"/>
    </w:p>
    <w:p w:rsidR="00506A05" w:rsidRDefault="00506A05" w:rsidP="00506A05">
      <w:pPr>
        <w:pStyle w:val="BodyText"/>
      </w:pPr>
      <w:r>
        <w:t xml:space="preserve">GMS can display things in real-world projections, and many projections are supported. The projection of any data added to a project will be recognized and displayed in its real-world location. </w:t>
      </w:r>
    </w:p>
    <w:p w:rsidR="00506A05" w:rsidRDefault="00506A05" w:rsidP="00345B5C">
      <w:pPr>
        <w:pStyle w:val="CorrectNumberedList"/>
        <w:numPr>
          <w:ilvl w:val="0"/>
          <w:numId w:val="24"/>
        </w:numPr>
      </w:pPr>
      <w:r w:rsidRPr="002E4E1A">
        <w:t xml:space="preserve">Click </w:t>
      </w:r>
      <w:r>
        <w:t>on</w:t>
      </w:r>
      <w:r w:rsidRPr="002E4E1A">
        <w:t xml:space="preserve"> </w:t>
      </w:r>
      <w:proofErr w:type="gramStart"/>
      <w:r w:rsidRPr="00506A05">
        <w:rPr>
          <w:b/>
        </w:rPr>
        <w:t>New</w:t>
      </w:r>
      <w:r w:rsidRPr="002E4E1A">
        <w:t xml:space="preserve"> </w:t>
      </w:r>
      <w:proofErr w:type="gramEnd"/>
      <w:r>
        <w:rPr>
          <w:noProof/>
        </w:rPr>
        <w:drawing>
          <wp:inline distT="0" distB="0" distL="0" distR="0" wp14:anchorId="5779AD00" wp14:editId="71EEB5D5">
            <wp:extent cx="117475" cy="156845"/>
            <wp:effectExtent l="0" t="0" r="0" b="0"/>
            <wp:docPr id="57" name="Picture 57"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le:New Macro.sv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475" cy="156845"/>
                    </a:xfrm>
                    <a:prstGeom prst="rect">
                      <a:avLst/>
                    </a:prstGeom>
                    <a:noFill/>
                    <a:ln>
                      <a:noFill/>
                    </a:ln>
                  </pic:spPr>
                </pic:pic>
              </a:graphicData>
            </a:graphic>
          </wp:inline>
        </w:drawing>
      </w:r>
      <w:r>
        <w:t xml:space="preserve">, and click </w:t>
      </w:r>
      <w:r w:rsidRPr="00506A05">
        <w:rPr>
          <w:b/>
        </w:rPr>
        <w:t>Don’t Save</w:t>
      </w:r>
      <w:r>
        <w:t xml:space="preserve"> w</w:t>
      </w:r>
      <w:r w:rsidRPr="002E4E1A">
        <w:t>hen asked to save changes.</w:t>
      </w:r>
    </w:p>
    <w:p w:rsidR="00506A05" w:rsidRDefault="00506A05" w:rsidP="00506A05">
      <w:pPr>
        <w:pStyle w:val="BodyText"/>
      </w:pPr>
      <w:r>
        <w:t>In a new project, the projection has not been set. The display project is set by doing the following:</w:t>
      </w:r>
    </w:p>
    <w:p w:rsidR="00506A05" w:rsidRDefault="00506A05" w:rsidP="00506A05">
      <w:pPr>
        <w:pStyle w:val="CorrectNumberedList"/>
      </w:pPr>
      <w:r>
        <w:t xml:space="preserve">Use the </w:t>
      </w:r>
      <w:r w:rsidRPr="002914EE">
        <w:rPr>
          <w:i/>
        </w:rPr>
        <w:t>Display</w:t>
      </w:r>
      <w:r>
        <w:t xml:space="preserve"> | </w:t>
      </w:r>
      <w:r w:rsidRPr="002914EE">
        <w:rPr>
          <w:b/>
        </w:rPr>
        <w:t>Display Projection</w:t>
      </w:r>
      <w:r>
        <w:t xml:space="preserve">… command to bring up the </w:t>
      </w:r>
      <w:r w:rsidRPr="002914EE">
        <w:rPr>
          <w:i/>
        </w:rPr>
        <w:t>Display Project</w:t>
      </w:r>
      <w:r>
        <w:rPr>
          <w:i/>
        </w:rPr>
        <w:t>ion</w:t>
      </w:r>
      <w:r>
        <w:t xml:space="preserve"> dialog.</w:t>
      </w:r>
    </w:p>
    <w:p w:rsidR="00506A05" w:rsidRDefault="00506A05" w:rsidP="00506A05">
      <w:pPr>
        <w:pStyle w:val="CorrectNumberedList"/>
      </w:pPr>
      <w:r>
        <w:t xml:space="preserve">In the dialog, turn on the </w:t>
      </w:r>
      <w:r w:rsidRPr="002914EE">
        <w:rPr>
          <w:i/>
        </w:rPr>
        <w:t xml:space="preserve">Global </w:t>
      </w:r>
      <w:r>
        <w:rPr>
          <w:i/>
        </w:rPr>
        <w:t>p</w:t>
      </w:r>
      <w:r w:rsidRPr="002914EE">
        <w:rPr>
          <w:i/>
        </w:rPr>
        <w:t>rojection</w:t>
      </w:r>
      <w:r>
        <w:t xml:space="preserve"> option. This will automatically open the </w:t>
      </w:r>
      <w:r w:rsidRPr="002914EE">
        <w:rPr>
          <w:i/>
        </w:rPr>
        <w:t>Horizontal Projection</w:t>
      </w:r>
      <w:r>
        <w:t xml:space="preserve"> dialog if this option was not previously selected. </w:t>
      </w:r>
    </w:p>
    <w:p w:rsidR="00506A05" w:rsidRDefault="00506A05" w:rsidP="00506A05">
      <w:pPr>
        <w:pStyle w:val="CorrectNumberedList"/>
      </w:pPr>
      <w:r>
        <w:t xml:space="preserve">In the </w:t>
      </w:r>
      <w:r w:rsidRPr="00CC2D68">
        <w:rPr>
          <w:i/>
        </w:rPr>
        <w:t xml:space="preserve">Filter </w:t>
      </w:r>
      <w:r>
        <w:rPr>
          <w:i/>
        </w:rPr>
        <w:t>s</w:t>
      </w:r>
      <w:r w:rsidRPr="00CC2D68">
        <w:rPr>
          <w:i/>
        </w:rPr>
        <w:t>trings</w:t>
      </w:r>
      <w:r>
        <w:t xml:space="preserve"> field, enter, “NAD 1983 UTM Zone 10N”. This will reduce the number of visible options in the data tree above.</w:t>
      </w:r>
    </w:p>
    <w:p w:rsidR="00506A05" w:rsidRDefault="00506A05" w:rsidP="00506A05">
      <w:pPr>
        <w:pStyle w:val="CorrectNumberedList"/>
      </w:pPr>
      <w:r>
        <w:t xml:space="preserve">In the data tree, open the </w:t>
      </w:r>
      <w:r w:rsidRPr="00CC2D68">
        <w:rPr>
          <w:i/>
        </w:rPr>
        <w:t>Projected Coordinate Systems</w:t>
      </w:r>
      <w:r>
        <w:t xml:space="preserve"> folder, then the </w:t>
      </w:r>
      <w:r w:rsidRPr="00CC2D68">
        <w:rPr>
          <w:i/>
        </w:rPr>
        <w:t>UTM</w:t>
      </w:r>
      <w:r>
        <w:t xml:space="preserve"> folder, and finally the </w:t>
      </w:r>
      <w:r w:rsidRPr="00CC2D68">
        <w:rPr>
          <w:i/>
        </w:rPr>
        <w:t>NAD 1983</w:t>
      </w:r>
      <w:r>
        <w:t xml:space="preserve"> folder. </w:t>
      </w:r>
    </w:p>
    <w:p w:rsidR="00506A05" w:rsidRDefault="00506A05" w:rsidP="00506A05">
      <w:pPr>
        <w:pStyle w:val="CorrectNumberedList"/>
      </w:pPr>
      <w:r>
        <w:t xml:space="preserve">Select “NAD 1983 UTM Zone 10N”. This is the correct setting for the project. </w:t>
      </w:r>
    </w:p>
    <w:p w:rsidR="00506A05" w:rsidRDefault="00506A05" w:rsidP="00506A05">
      <w:pPr>
        <w:pStyle w:val="CorrectNumberedList"/>
      </w:pPr>
      <w:r>
        <w:t xml:space="preserve">Click </w:t>
      </w:r>
      <w:r w:rsidRPr="00CC2D68">
        <w:rPr>
          <w:b/>
        </w:rPr>
        <w:t>OK</w:t>
      </w:r>
      <w:r>
        <w:t xml:space="preserve"> to close the </w:t>
      </w:r>
      <w:r w:rsidRPr="00CC2D68">
        <w:rPr>
          <w:i/>
        </w:rPr>
        <w:t>Horizontal Projection</w:t>
      </w:r>
      <w:r>
        <w:t xml:space="preserve"> dialog.</w:t>
      </w:r>
    </w:p>
    <w:p w:rsidR="00506A05" w:rsidRDefault="00506A05" w:rsidP="00506A05">
      <w:pPr>
        <w:pStyle w:val="CorrectNumberedList"/>
      </w:pPr>
      <w:r>
        <w:t xml:space="preserve">Click </w:t>
      </w:r>
      <w:r w:rsidRPr="00561C68">
        <w:rPr>
          <w:b/>
        </w:rPr>
        <w:t>OK</w:t>
      </w:r>
      <w:r>
        <w:t xml:space="preserve"> to close the </w:t>
      </w:r>
      <w:r w:rsidRPr="00561C68">
        <w:rPr>
          <w:i/>
        </w:rPr>
        <w:t>Display Projection</w:t>
      </w:r>
      <w:r>
        <w:t xml:space="preserve"> dialog.</w:t>
      </w:r>
    </w:p>
    <w:p w:rsidR="00506A05" w:rsidRPr="002E4E1A" w:rsidRDefault="00506A05" w:rsidP="00506A05">
      <w:pPr>
        <w:pStyle w:val="CorrectNumberedList"/>
      </w:pPr>
      <w:r w:rsidRPr="008B1C95">
        <w:t>Move the mouse around and notice that the mouse tracking now shows the latitude and longitude as well as the UTM coordinates in meters. Also notice the current display projection is shown in the status bar</w:t>
      </w:r>
      <w:r>
        <w:t xml:space="preserve"> (</w:t>
      </w:r>
      <w:r>
        <w:fldChar w:fldCharType="begin"/>
      </w:r>
      <w:r>
        <w:instrText xml:space="preserve"> REF _Ref513730222 \h </w:instrText>
      </w:r>
      <w:r>
        <w:fldChar w:fldCharType="separate"/>
      </w:r>
      <w:r w:rsidR="0097410E">
        <w:t xml:space="preserve">Figure </w:t>
      </w:r>
      <w:r w:rsidR="0097410E">
        <w:rPr>
          <w:noProof/>
        </w:rPr>
        <w:t>12</w:t>
      </w:r>
      <w:r>
        <w:fldChar w:fldCharType="end"/>
      </w:r>
      <w:r>
        <w:t>)</w:t>
      </w:r>
      <w:r w:rsidRPr="002E4E1A">
        <w:t>.</w:t>
      </w:r>
    </w:p>
    <w:p w:rsidR="00506A05" w:rsidRDefault="00506A05" w:rsidP="00506A05">
      <w:pPr>
        <w:pStyle w:val="Figure"/>
      </w:pPr>
      <w:r>
        <w:rPr>
          <w:noProof/>
        </w:rPr>
        <w:lastRenderedPageBreak/>
        <w:drawing>
          <wp:inline distT="0" distB="0" distL="0" distR="0" wp14:anchorId="6DC2AE9A" wp14:editId="60B13E75">
            <wp:extent cx="5009515" cy="437515"/>
            <wp:effectExtent l="19050" t="19050" r="19685" b="19685"/>
            <wp:docPr id="56" name="Picture 56" descr="GMS Coordinates and UTM showing in the Mouse Tracking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MS Coordinates and UTM showing in the Mouse Tracking ba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9515" cy="437515"/>
                    </a:xfrm>
                    <a:prstGeom prst="rect">
                      <a:avLst/>
                    </a:prstGeom>
                    <a:noFill/>
                    <a:ln w="12700" cmpd="sng">
                      <a:solidFill>
                        <a:srgbClr val="000000"/>
                      </a:solidFill>
                      <a:miter lim="800000"/>
                      <a:headEnd/>
                      <a:tailEnd/>
                    </a:ln>
                    <a:effectLst/>
                  </pic:spPr>
                </pic:pic>
              </a:graphicData>
            </a:graphic>
          </wp:inline>
        </w:drawing>
      </w:r>
    </w:p>
    <w:p w:rsidR="00506A05" w:rsidRDefault="00506A05" w:rsidP="00A568ED">
      <w:pPr>
        <w:pStyle w:val="Caption"/>
      </w:pPr>
      <w:bookmarkStart w:id="37" w:name="_Ref513730222"/>
      <w:r>
        <w:t xml:space="preserve">Figure </w:t>
      </w:r>
      <w:r w:rsidR="007D3A6B">
        <w:fldChar w:fldCharType="begin"/>
      </w:r>
      <w:r w:rsidR="007D3A6B">
        <w:instrText xml:space="preserve"> SEQ Figure \* ARABIC </w:instrText>
      </w:r>
      <w:r w:rsidR="007D3A6B">
        <w:fldChar w:fldCharType="separate"/>
      </w:r>
      <w:r w:rsidR="0097410E">
        <w:rPr>
          <w:noProof/>
        </w:rPr>
        <w:t>12</w:t>
      </w:r>
      <w:r w:rsidR="007D3A6B">
        <w:rPr>
          <w:noProof/>
        </w:rPr>
        <w:fldChar w:fldCharType="end"/>
      </w:r>
      <w:bookmarkEnd w:id="37"/>
      <w:r>
        <w:t xml:space="preserve">      </w:t>
      </w:r>
      <w:r w:rsidRPr="0097162C">
        <w:t>Latitude, longitude and projection displayed in status bars</w:t>
      </w:r>
    </w:p>
    <w:p w:rsidR="00506A05" w:rsidRDefault="00506A05" w:rsidP="00506A05">
      <w:pPr>
        <w:pStyle w:val="BodyText"/>
      </w:pPr>
      <w:r>
        <w:t xml:space="preserve">Data in a different projection will be </w:t>
      </w:r>
      <w:proofErr w:type="spellStart"/>
      <w:r>
        <w:t>reprojected</w:t>
      </w:r>
      <w:proofErr w:type="spellEnd"/>
      <w:r>
        <w:t xml:space="preserve"> on-the-fly to any selected display projection so that all data is displayed together correctly. If the data is not in a projection, the display projection can be set to </w:t>
      </w:r>
      <w:r w:rsidRPr="000239BF">
        <w:rPr>
          <w:i/>
        </w:rPr>
        <w:t>No projection</w:t>
      </w:r>
      <w:r>
        <w:t xml:space="preserve"> and still allow work to be done.</w:t>
      </w:r>
    </w:p>
    <w:p w:rsidR="00506A05" w:rsidRDefault="00506A05" w:rsidP="00AC1FAC">
      <w:pPr>
        <w:pStyle w:val="Heading1"/>
      </w:pPr>
      <w:bookmarkStart w:id="38" w:name="_Toc85634510"/>
      <w:bookmarkStart w:id="39" w:name="_Toc109222493"/>
      <w:bookmarkStart w:id="40" w:name="_Ref116464580"/>
      <w:bookmarkStart w:id="41" w:name="_Toc117573631"/>
      <w:r>
        <w:t>Online Maps</w:t>
      </w:r>
      <w:bookmarkEnd w:id="38"/>
      <w:bookmarkEnd w:id="39"/>
    </w:p>
    <w:p w:rsidR="00506A05" w:rsidRDefault="00506A05" w:rsidP="00506A05">
      <w:pPr>
        <w:pStyle w:val="BodyText"/>
      </w:pPr>
      <w:r>
        <w:t xml:space="preserve">GMS can be used for many purposes but the most typical purpose is to build a groundwater model. A good way to start building a model is to start with a map or aerial photo of the site. Free internet imagery can be imported using the </w:t>
      </w:r>
      <w:r w:rsidRPr="00795014">
        <w:rPr>
          <w:i/>
        </w:rPr>
        <w:t>Online Maps</w:t>
      </w:r>
      <w:r>
        <w:t xml:space="preserve"> tool.</w:t>
      </w:r>
    </w:p>
    <w:p w:rsidR="00506A05" w:rsidRPr="008B1C95" w:rsidRDefault="00506A05" w:rsidP="00345B5C">
      <w:pPr>
        <w:pStyle w:val="CorrectNumberedList"/>
        <w:numPr>
          <w:ilvl w:val="0"/>
          <w:numId w:val="23"/>
        </w:numPr>
      </w:pPr>
      <w:r w:rsidRPr="008B1C95">
        <w:t xml:space="preserve">Click the </w:t>
      </w:r>
      <w:r w:rsidRPr="00506A05">
        <w:rPr>
          <w:b/>
        </w:rPr>
        <w:t>Add Online Maps</w:t>
      </w:r>
      <w:r w:rsidRPr="002E4E1A">
        <w:t xml:space="preserve"> </w:t>
      </w:r>
      <w:r>
        <w:rPr>
          <w:noProof/>
        </w:rPr>
        <w:drawing>
          <wp:inline distT="0" distB="0" distL="0" distR="0" wp14:anchorId="0AB5F9BB" wp14:editId="023A2BA4">
            <wp:extent cx="156845" cy="156845"/>
            <wp:effectExtent l="0" t="0" r="0" b="0"/>
            <wp:docPr id="55" name="Picture 55" descr="File:Add Online Maps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le:Add Online Maps Icon.sv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2E4E1A">
        <w:t>button</w:t>
      </w:r>
      <w:r>
        <w:t xml:space="preserve"> to open the </w:t>
      </w:r>
      <w:r w:rsidRPr="00506A05">
        <w:rPr>
          <w:i/>
        </w:rPr>
        <w:t>Map Locator</w:t>
      </w:r>
      <w:r>
        <w:t xml:space="preserve"> dialog</w:t>
      </w:r>
      <w:r w:rsidRPr="002E4E1A">
        <w:t>.</w:t>
      </w:r>
      <w:r>
        <w:t xml:space="preserve"> </w:t>
      </w:r>
      <w:r w:rsidRPr="008B1C95">
        <w:t xml:space="preserve">This map window allows navigation to any location on the Earth quickly and easily. </w:t>
      </w:r>
    </w:p>
    <w:p w:rsidR="003D2F77" w:rsidRDefault="00506A05" w:rsidP="00506A05">
      <w:pPr>
        <w:pStyle w:val="CorrectNumberedList"/>
      </w:pPr>
      <w:r w:rsidRPr="008B1C95">
        <w:t xml:space="preserve">In the </w:t>
      </w:r>
      <w:r w:rsidR="00253B05">
        <w:rPr>
          <w:i/>
        </w:rPr>
        <w:t>S</w:t>
      </w:r>
      <w:r>
        <w:rPr>
          <w:i/>
        </w:rPr>
        <w:t xml:space="preserve">earch </w:t>
      </w:r>
      <w:r w:rsidR="00253B05">
        <w:t>field</w:t>
      </w:r>
      <w:r w:rsidRPr="008B1C95">
        <w:t xml:space="preserve">, type </w:t>
      </w:r>
      <w:r>
        <w:t>“</w:t>
      </w:r>
      <w:r w:rsidRPr="008B1C95">
        <w:t>Lake Tahoe</w:t>
      </w:r>
      <w:r>
        <w:t>, CA”</w:t>
      </w:r>
      <w:r w:rsidRPr="002E4E1A">
        <w:t xml:space="preserve"> and click</w:t>
      </w:r>
      <w:r w:rsidR="00253B05">
        <w:t xml:space="preserve"> </w:t>
      </w:r>
      <w:r w:rsidR="00253B05" w:rsidRPr="00470C10">
        <w:rPr>
          <w:i/>
        </w:rPr>
        <w:t>Enter</w:t>
      </w:r>
      <w:r w:rsidRPr="002E4E1A">
        <w:t>.</w:t>
      </w:r>
      <w:r>
        <w:t xml:space="preserve"> After a moment, </w:t>
      </w:r>
      <w:r w:rsidR="003D2F77">
        <w:t xml:space="preserve">the edge of </w:t>
      </w:r>
      <w:r>
        <w:t xml:space="preserve">Lake Tahoe will appear in the </w:t>
      </w:r>
      <w:r w:rsidRPr="00FE2F3F">
        <w:rPr>
          <w:i/>
        </w:rPr>
        <w:t>Map Locator</w:t>
      </w:r>
      <w:r>
        <w:t xml:space="preserve"> dialog</w:t>
      </w:r>
      <w:r w:rsidR="003D2F77">
        <w:t>.</w:t>
      </w:r>
    </w:p>
    <w:p w:rsidR="00506A05" w:rsidRPr="002E4E1A" w:rsidRDefault="003D2F77" w:rsidP="00506A05">
      <w:pPr>
        <w:pStyle w:val="CorrectNumberedList"/>
      </w:pPr>
      <w:r>
        <w:t xml:space="preserve">Use the zoom and pan tools in the </w:t>
      </w:r>
      <w:r w:rsidRPr="00FE2F3F">
        <w:rPr>
          <w:i/>
        </w:rPr>
        <w:t>Map Locator</w:t>
      </w:r>
      <w:r>
        <w:t xml:space="preserve"> dialog so that Lake Tahoe is located in the center as shown in </w:t>
      </w:r>
      <w:r w:rsidR="00506A05">
        <w:fldChar w:fldCharType="begin"/>
      </w:r>
      <w:r w:rsidR="00506A05">
        <w:instrText xml:space="preserve"> REF _Ref433977824 \h </w:instrText>
      </w:r>
      <w:r w:rsidR="00506A05">
        <w:fldChar w:fldCharType="separate"/>
      </w:r>
      <w:r w:rsidR="0097410E" w:rsidRPr="0041487E">
        <w:t xml:space="preserve">Figure </w:t>
      </w:r>
      <w:r w:rsidR="0097410E">
        <w:rPr>
          <w:noProof/>
        </w:rPr>
        <w:t>13</w:t>
      </w:r>
      <w:r w:rsidR="00506A05">
        <w:fldChar w:fldCharType="end"/>
      </w:r>
      <w:r w:rsidR="00506A05">
        <w:t>.</w:t>
      </w:r>
    </w:p>
    <w:p w:rsidR="00506A05" w:rsidRPr="002E4E1A" w:rsidRDefault="00506A05" w:rsidP="00506A05">
      <w:pPr>
        <w:pStyle w:val="CorrectNumberedList"/>
      </w:pPr>
      <w:r w:rsidRPr="008B1C95">
        <w:t xml:space="preserve">Click </w:t>
      </w:r>
      <w:r w:rsidRPr="008B1C95">
        <w:rPr>
          <w:b/>
        </w:rPr>
        <w:t>OK</w:t>
      </w:r>
      <w:r>
        <w:t xml:space="preserve"> to close the </w:t>
      </w:r>
      <w:r w:rsidRPr="00FE2F3F">
        <w:rPr>
          <w:i/>
        </w:rPr>
        <w:t>Map Locator</w:t>
      </w:r>
      <w:r>
        <w:t xml:space="preserve"> dialog and open the </w:t>
      </w:r>
      <w:r w:rsidRPr="008B1C95">
        <w:rPr>
          <w:i/>
        </w:rPr>
        <w:t>Get Online Maps</w:t>
      </w:r>
      <w:r>
        <w:t xml:space="preserve"> dialog (</w:t>
      </w:r>
      <w:r>
        <w:fldChar w:fldCharType="begin"/>
      </w:r>
      <w:r>
        <w:instrText xml:space="preserve"> REF _Ref433979037 \h </w:instrText>
      </w:r>
      <w:r>
        <w:fldChar w:fldCharType="separate"/>
      </w:r>
      <w:r w:rsidR="0097410E">
        <w:t xml:space="preserve">Figure </w:t>
      </w:r>
      <w:r w:rsidR="0097410E">
        <w:rPr>
          <w:noProof/>
        </w:rPr>
        <w:t>14</w:t>
      </w:r>
      <w:r>
        <w:fldChar w:fldCharType="end"/>
      </w:r>
      <w:r>
        <w:t>)</w:t>
      </w:r>
      <w:r w:rsidRPr="002E4E1A">
        <w:t>.</w:t>
      </w:r>
    </w:p>
    <w:p w:rsidR="00506A05" w:rsidRDefault="00506A05" w:rsidP="00506A05">
      <w:pPr>
        <w:pStyle w:val="BodyText"/>
      </w:pPr>
      <w:r>
        <w:rPr>
          <w:noProof/>
        </w:rPr>
        <w:drawing>
          <wp:inline distT="0" distB="0" distL="0" distR="0" wp14:anchorId="0CA8E89B" wp14:editId="46F0345D">
            <wp:extent cx="4764024" cy="31465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764024" cy="3146553"/>
                    </a:xfrm>
                    <a:prstGeom prst="rect">
                      <a:avLst/>
                    </a:prstGeom>
                    <a:noFill/>
                    <a:ln>
                      <a:noFill/>
                    </a:ln>
                  </pic:spPr>
                </pic:pic>
              </a:graphicData>
            </a:graphic>
          </wp:inline>
        </w:drawing>
      </w:r>
    </w:p>
    <w:p w:rsidR="00506A05" w:rsidRPr="0041487E" w:rsidRDefault="00506A05" w:rsidP="00506A05">
      <w:pPr>
        <w:pStyle w:val="Caption"/>
      </w:pPr>
      <w:bookmarkStart w:id="42" w:name="_Ref433977824"/>
      <w:r w:rsidRPr="0041487E">
        <w:t xml:space="preserve">Figure </w:t>
      </w:r>
      <w:r w:rsidR="007D3A6B">
        <w:fldChar w:fldCharType="begin"/>
      </w:r>
      <w:r w:rsidR="007D3A6B">
        <w:instrText xml:space="preserve"> SEQ Figure \* ARABIC </w:instrText>
      </w:r>
      <w:r w:rsidR="007D3A6B">
        <w:fldChar w:fldCharType="separate"/>
      </w:r>
      <w:r w:rsidR="0097410E">
        <w:rPr>
          <w:noProof/>
        </w:rPr>
        <w:t>13</w:t>
      </w:r>
      <w:r w:rsidR="007D3A6B">
        <w:rPr>
          <w:noProof/>
        </w:rPr>
        <w:fldChar w:fldCharType="end"/>
      </w:r>
      <w:bookmarkEnd w:id="42"/>
      <w:r w:rsidRPr="0041487E">
        <w:t xml:space="preserve">      Map Locator dialog</w:t>
      </w:r>
    </w:p>
    <w:p w:rsidR="00506A05" w:rsidRDefault="00506A05" w:rsidP="00506A05">
      <w:pPr>
        <w:pStyle w:val="BodyText"/>
      </w:pPr>
      <w:r>
        <w:rPr>
          <w:noProof/>
        </w:rPr>
        <w:lastRenderedPageBreak/>
        <w:drawing>
          <wp:inline distT="0" distB="0" distL="0" distR="0" wp14:anchorId="0815AB25" wp14:editId="42536D0E">
            <wp:extent cx="3657600" cy="28543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2854325"/>
                    </a:xfrm>
                    <a:prstGeom prst="rect">
                      <a:avLst/>
                    </a:prstGeom>
                    <a:noFill/>
                    <a:ln>
                      <a:noFill/>
                    </a:ln>
                  </pic:spPr>
                </pic:pic>
              </a:graphicData>
            </a:graphic>
          </wp:inline>
        </w:drawing>
      </w:r>
    </w:p>
    <w:p w:rsidR="00506A05" w:rsidRDefault="00506A05" w:rsidP="00506A05">
      <w:pPr>
        <w:pStyle w:val="Caption"/>
      </w:pPr>
      <w:bookmarkStart w:id="43" w:name="_Ref433979037"/>
      <w:r>
        <w:t xml:space="preserve">Figure </w:t>
      </w:r>
      <w:r w:rsidR="007D3A6B">
        <w:fldChar w:fldCharType="begin"/>
      </w:r>
      <w:r w:rsidR="007D3A6B">
        <w:instrText xml:space="preserve"> SEQ Figure \* ARABIC </w:instrText>
      </w:r>
      <w:r w:rsidR="007D3A6B">
        <w:fldChar w:fldCharType="separate"/>
      </w:r>
      <w:r w:rsidR="0097410E">
        <w:rPr>
          <w:noProof/>
        </w:rPr>
        <w:t>14</w:t>
      </w:r>
      <w:r w:rsidR="007D3A6B">
        <w:rPr>
          <w:noProof/>
        </w:rPr>
        <w:fldChar w:fldCharType="end"/>
      </w:r>
      <w:bookmarkEnd w:id="43"/>
      <w:r>
        <w:t xml:space="preserve">      Get Online Maps dialog</w:t>
      </w:r>
    </w:p>
    <w:p w:rsidR="00506A05" w:rsidRPr="002E4E1A" w:rsidRDefault="00506A05" w:rsidP="00506A05">
      <w:pPr>
        <w:pStyle w:val="CorrectNumberedList"/>
      </w:pPr>
      <w:r>
        <w:t>Select</w:t>
      </w:r>
      <w:r w:rsidRPr="00C53470">
        <w:t xml:space="preserve"> the</w:t>
      </w:r>
      <w:r>
        <w:rPr>
          <w:i/>
        </w:rPr>
        <w:t xml:space="preserve"> World Imagery</w:t>
      </w:r>
      <w:r w:rsidRPr="00C53470">
        <w:t xml:space="preserve"> item and </w:t>
      </w:r>
      <w:r w:rsidRPr="002E4E1A">
        <w:t xml:space="preserve">click </w:t>
      </w:r>
      <w:r w:rsidRPr="008B1C95">
        <w:rPr>
          <w:b/>
        </w:rPr>
        <w:t>OK</w:t>
      </w:r>
      <w:r>
        <w:t xml:space="preserve"> to close the </w:t>
      </w:r>
      <w:r w:rsidRPr="008B1C95">
        <w:rPr>
          <w:i/>
        </w:rPr>
        <w:t>Get Online Maps</w:t>
      </w:r>
      <w:r>
        <w:t xml:space="preserve"> dialog</w:t>
      </w:r>
      <w:r w:rsidRPr="002E4E1A">
        <w:t>.</w:t>
      </w:r>
    </w:p>
    <w:p w:rsidR="00506A05" w:rsidRDefault="00506A05" w:rsidP="00506A05">
      <w:pPr>
        <w:pStyle w:val="BodyText"/>
      </w:pPr>
      <w:r>
        <w:t xml:space="preserve">Depending on the speed of the user’s internet connection and the speed of the computer being used, </w:t>
      </w:r>
      <w:r w:rsidRPr="008B1C95">
        <w:t>a photo</w:t>
      </w:r>
      <w:r>
        <w:t xml:space="preserve"> of Lake Tahoe</w:t>
      </w:r>
      <w:r w:rsidRPr="002E4E1A">
        <w:t xml:space="preserve"> </w:t>
      </w:r>
      <w:r w:rsidRPr="008B1C95">
        <w:t>should appear in the Graphics Window</w:t>
      </w:r>
      <w:r>
        <w:t xml:space="preserve"> after a short time,</w:t>
      </w:r>
      <w:r w:rsidRPr="002E4E1A">
        <w:t xml:space="preserve"> and</w:t>
      </w:r>
      <w:r>
        <w:t xml:space="preserve"> a new GIS layer will appear</w:t>
      </w:r>
      <w:r w:rsidRPr="002E4E1A">
        <w:t xml:space="preserve"> in the </w:t>
      </w:r>
      <w:r w:rsidRPr="008B1C95">
        <w:t>Project Explorer</w:t>
      </w:r>
      <w:r w:rsidRPr="002E4E1A">
        <w:t xml:space="preserve">. </w:t>
      </w:r>
      <w:r w:rsidRPr="008B1C95">
        <w:t>With an internet connection, this map is dynamic and will update as it is panned and zoomed. It takes some time to update the map because the image has to be retrieved from the internet every time.</w:t>
      </w:r>
    </w:p>
    <w:p w:rsidR="00506A05" w:rsidRPr="00795014" w:rsidRDefault="00506A05" w:rsidP="00506A05">
      <w:pPr>
        <w:pStyle w:val="BodyText"/>
      </w:pPr>
      <w:r>
        <w:t xml:space="preserve">Online maps are covered in more detail in another tutorial entitled </w:t>
      </w:r>
      <w:r w:rsidR="0095088B">
        <w:t>“</w:t>
      </w:r>
      <w:r w:rsidRPr="00A568ED">
        <w:t>Online Maps</w:t>
      </w:r>
      <w:r w:rsidR="0095088B">
        <w:t>”</w:t>
      </w:r>
      <w:r>
        <w:t>.</w:t>
      </w:r>
    </w:p>
    <w:p w:rsidR="00506A05" w:rsidRDefault="00506A05" w:rsidP="00AC1FAC">
      <w:pPr>
        <w:pStyle w:val="Heading1"/>
      </w:pPr>
      <w:bookmarkStart w:id="44" w:name="_Toc434243747"/>
      <w:bookmarkStart w:id="45" w:name="_Toc434243748"/>
      <w:bookmarkStart w:id="46" w:name="_Toc85634511"/>
      <w:bookmarkStart w:id="47" w:name="_Toc109222494"/>
      <w:bookmarkEnd w:id="44"/>
      <w:bookmarkEnd w:id="45"/>
      <w:r>
        <w:t>Importing Data and Display Options</w:t>
      </w:r>
      <w:bookmarkEnd w:id="46"/>
      <w:bookmarkEnd w:id="47"/>
    </w:p>
    <w:p w:rsidR="00506A05" w:rsidRDefault="00506A05" w:rsidP="00506A05">
      <w:pPr>
        <w:pStyle w:val="BodyText"/>
      </w:pPr>
      <w:r>
        <w:t>GMS can import lots of different types of data. A shapefile will be imported to illustrate.</w:t>
      </w:r>
    </w:p>
    <w:p w:rsidR="00506A05" w:rsidRDefault="00506A05" w:rsidP="00345B5C">
      <w:pPr>
        <w:pStyle w:val="CorrectNumberedList"/>
        <w:numPr>
          <w:ilvl w:val="0"/>
          <w:numId w:val="13"/>
        </w:numPr>
      </w:pPr>
      <w:r w:rsidRPr="002E4E1A">
        <w:t xml:space="preserve">Click the </w:t>
      </w:r>
      <w:r w:rsidRPr="00506A05">
        <w:rPr>
          <w:b/>
        </w:rPr>
        <w:t>Open</w:t>
      </w:r>
      <w:r w:rsidRPr="002E4E1A">
        <w:t xml:space="preserve"> </w:t>
      </w:r>
      <w:r>
        <w:rPr>
          <w:noProof/>
        </w:rPr>
        <w:drawing>
          <wp:inline distT="0" distB="0" distL="0" distR="0" wp14:anchorId="158B77EC" wp14:editId="2284574D">
            <wp:extent cx="156845" cy="137160"/>
            <wp:effectExtent l="0" t="0" r="0" b="0"/>
            <wp:docPr id="52" name="Picture 52"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le:Open Macro.sv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6845" cy="137160"/>
                    </a:xfrm>
                    <a:prstGeom prst="rect">
                      <a:avLst/>
                    </a:prstGeom>
                    <a:noFill/>
                    <a:ln>
                      <a:noFill/>
                    </a:ln>
                  </pic:spPr>
                </pic:pic>
              </a:graphicData>
            </a:graphic>
          </wp:inline>
        </w:drawing>
      </w:r>
      <w:r>
        <w:t xml:space="preserve"> macro to bring up the </w:t>
      </w:r>
      <w:r w:rsidRPr="00506A05">
        <w:rPr>
          <w:i/>
        </w:rPr>
        <w:t>Open</w:t>
      </w:r>
      <w:r>
        <w:t xml:space="preserve"> dialog</w:t>
      </w:r>
      <w:r w:rsidRPr="002E4E1A">
        <w:t>.</w:t>
      </w:r>
    </w:p>
    <w:p w:rsidR="00506A05" w:rsidRDefault="00506A05" w:rsidP="00506A05">
      <w:pPr>
        <w:pStyle w:val="CorrectNumberedList"/>
      </w:pPr>
      <w:r w:rsidRPr="008B1C95">
        <w:t xml:space="preserve">Navigate to the </w:t>
      </w:r>
      <w:proofErr w:type="spellStart"/>
      <w:r w:rsidRPr="007C6C27">
        <w:t>GettingStarted</w:t>
      </w:r>
      <w:proofErr w:type="spellEnd"/>
      <w:r w:rsidRPr="007C6C27">
        <w:t>/</w:t>
      </w:r>
      <w:proofErr w:type="spellStart"/>
      <w:r w:rsidRPr="007C6C27">
        <w:t>GettingStarted</w:t>
      </w:r>
      <w:proofErr w:type="spellEnd"/>
      <w:r w:rsidRPr="002E4E1A">
        <w:t xml:space="preserve"> folder.</w:t>
      </w:r>
    </w:p>
    <w:p w:rsidR="00506A05" w:rsidRPr="002E4E1A" w:rsidRDefault="00506A05" w:rsidP="00506A05">
      <w:pPr>
        <w:pStyle w:val="CorrectNumberedList"/>
      </w:pPr>
      <w:r>
        <w:t xml:space="preserve">Select “All Files (*.*)” from the </w:t>
      </w:r>
      <w:r w:rsidRPr="008B1C95">
        <w:rPr>
          <w:i/>
        </w:rPr>
        <w:t>Files of type</w:t>
      </w:r>
      <w:r>
        <w:t xml:space="preserve"> drop-down.</w:t>
      </w:r>
    </w:p>
    <w:p w:rsidR="00506A05" w:rsidRPr="002E4E1A" w:rsidRDefault="00506A05" w:rsidP="00506A05">
      <w:pPr>
        <w:pStyle w:val="CorrectNumberedList"/>
      </w:pPr>
      <w:r>
        <w:t>Select “</w:t>
      </w:r>
      <w:proofErr w:type="spellStart"/>
      <w:r w:rsidRPr="008B1C95">
        <w:t>watershed.shp</w:t>
      </w:r>
      <w:proofErr w:type="spellEnd"/>
      <w:r>
        <w:t xml:space="preserve">” and click the </w:t>
      </w:r>
      <w:r w:rsidRPr="008B1C95">
        <w:rPr>
          <w:b/>
        </w:rPr>
        <w:t>Open</w:t>
      </w:r>
      <w:r>
        <w:t xml:space="preserve"> button to import the file and close the </w:t>
      </w:r>
      <w:r w:rsidRPr="008B1C95">
        <w:rPr>
          <w:i/>
        </w:rPr>
        <w:t>Open</w:t>
      </w:r>
      <w:r>
        <w:t xml:space="preserve"> dialog</w:t>
      </w:r>
      <w:r w:rsidRPr="002E4E1A">
        <w:t>.</w:t>
      </w:r>
    </w:p>
    <w:p w:rsidR="00506A05" w:rsidRPr="008B1C95" w:rsidRDefault="00506A05" w:rsidP="00506A05">
      <w:pPr>
        <w:pStyle w:val="BodyText"/>
      </w:pPr>
      <w:r w:rsidRPr="008B1C95">
        <w:t>This simple shapefile contains a watershed boundary line. It's a black line so it is not easy to see against</w:t>
      </w:r>
      <w:r>
        <w:t xml:space="preserve"> </w:t>
      </w:r>
      <w:r w:rsidRPr="008B1C95">
        <w:t xml:space="preserve">a real photo. </w:t>
      </w:r>
    </w:p>
    <w:p w:rsidR="00506A05" w:rsidRPr="008B1C95" w:rsidRDefault="00506A05" w:rsidP="00506A05">
      <w:pPr>
        <w:pStyle w:val="BodyText"/>
      </w:pPr>
      <w:r w:rsidRPr="008B1C95">
        <w:t>To fix that, do the following:</w:t>
      </w:r>
    </w:p>
    <w:p w:rsidR="00506A05" w:rsidRDefault="00506A05" w:rsidP="00506A05">
      <w:pPr>
        <w:pStyle w:val="CorrectNumberedList"/>
      </w:pPr>
      <w:r w:rsidRPr="008B1C95">
        <w:t xml:space="preserve">Click </w:t>
      </w:r>
      <w:r w:rsidRPr="008B1C95">
        <w:rPr>
          <w:b/>
        </w:rPr>
        <w:t>Display Options</w:t>
      </w:r>
      <w:r w:rsidRPr="002E4E1A">
        <w:t xml:space="preserve"> </w:t>
      </w:r>
      <w:r>
        <w:rPr>
          <w:noProof/>
        </w:rPr>
        <w:drawing>
          <wp:inline distT="0" distB="0" distL="0" distR="0" wp14:anchorId="4A15F226" wp14:editId="46F77917">
            <wp:extent cx="156845" cy="117475"/>
            <wp:effectExtent l="0" t="0" r="0" b="0"/>
            <wp:docPr id="51" name="Picture 51"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le:Display Options Macro.sv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6845" cy="117475"/>
                    </a:xfrm>
                    <a:prstGeom prst="rect">
                      <a:avLst/>
                    </a:prstGeom>
                    <a:noFill/>
                    <a:ln>
                      <a:noFill/>
                    </a:ln>
                  </pic:spPr>
                </pic:pic>
              </a:graphicData>
            </a:graphic>
          </wp:inline>
        </w:drawing>
      </w:r>
      <w:r>
        <w:t xml:space="preserve"> to open the </w:t>
      </w:r>
      <w:r w:rsidRPr="008B1C95">
        <w:rPr>
          <w:i/>
        </w:rPr>
        <w:t>Display Options</w:t>
      </w:r>
      <w:r>
        <w:t xml:space="preserve"> dialog (</w:t>
      </w:r>
      <w:r>
        <w:fldChar w:fldCharType="begin"/>
      </w:r>
      <w:r>
        <w:instrText xml:space="preserve"> REF _Ref464572730 \h </w:instrText>
      </w:r>
      <w:r>
        <w:fldChar w:fldCharType="separate"/>
      </w:r>
      <w:r w:rsidR="0097410E">
        <w:t xml:space="preserve">Figure </w:t>
      </w:r>
      <w:r w:rsidR="0097410E">
        <w:rPr>
          <w:noProof/>
        </w:rPr>
        <w:t>15</w:t>
      </w:r>
      <w:r>
        <w:fldChar w:fldCharType="end"/>
      </w:r>
      <w:r>
        <w:t>)</w:t>
      </w:r>
      <w:r w:rsidRPr="002E4E1A">
        <w:t>.</w:t>
      </w:r>
      <w:r>
        <w:t xml:space="preserve"> </w:t>
      </w:r>
    </w:p>
    <w:p w:rsidR="00506A05" w:rsidRPr="002E4E1A" w:rsidRDefault="00506A05" w:rsidP="00506A05">
      <w:pPr>
        <w:pStyle w:val="BodyText"/>
      </w:pPr>
      <w:r>
        <w:t xml:space="preserve">The </w:t>
      </w:r>
      <w:r w:rsidRPr="0043361E">
        <w:rPr>
          <w:i/>
        </w:rPr>
        <w:t>Display Options</w:t>
      </w:r>
      <w:r w:rsidRPr="00FE2F3F">
        <w:t xml:space="preserve"> dialog allows</w:t>
      </w:r>
      <w:r>
        <w:t xml:space="preserve"> for the</w:t>
      </w:r>
      <w:r w:rsidRPr="00FE2F3F">
        <w:t xml:space="preserve"> changing and setting of many display options. This dialog is used regularly.</w:t>
      </w:r>
    </w:p>
    <w:p w:rsidR="00506A05" w:rsidRDefault="00506A05" w:rsidP="00506A05">
      <w:pPr>
        <w:pStyle w:val="BodyText"/>
      </w:pPr>
      <w:r>
        <w:rPr>
          <w:noProof/>
        </w:rPr>
        <w:lastRenderedPageBreak/>
        <w:drawing>
          <wp:inline distT="0" distB="0" distL="0" distR="0" wp14:anchorId="1EED46AB" wp14:editId="0FBCC366">
            <wp:extent cx="4297680" cy="3363595"/>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7680" cy="3363595"/>
                    </a:xfrm>
                    <a:prstGeom prst="rect">
                      <a:avLst/>
                    </a:prstGeom>
                    <a:noFill/>
                    <a:ln>
                      <a:noFill/>
                    </a:ln>
                  </pic:spPr>
                </pic:pic>
              </a:graphicData>
            </a:graphic>
          </wp:inline>
        </w:drawing>
      </w:r>
    </w:p>
    <w:p w:rsidR="00506A05" w:rsidRDefault="00506A05" w:rsidP="00506A05">
      <w:pPr>
        <w:pStyle w:val="Caption"/>
      </w:pPr>
      <w:bookmarkStart w:id="48" w:name="_Ref464572730"/>
      <w:r>
        <w:t xml:space="preserve">Figure </w:t>
      </w:r>
      <w:r w:rsidR="007D3A6B">
        <w:fldChar w:fldCharType="begin"/>
      </w:r>
      <w:r w:rsidR="007D3A6B">
        <w:instrText xml:space="preserve"> SEQ Figure \* ARABIC </w:instrText>
      </w:r>
      <w:r w:rsidR="007D3A6B">
        <w:fldChar w:fldCharType="separate"/>
      </w:r>
      <w:r w:rsidR="0097410E">
        <w:rPr>
          <w:noProof/>
        </w:rPr>
        <w:t>15</w:t>
      </w:r>
      <w:r w:rsidR="007D3A6B">
        <w:rPr>
          <w:noProof/>
        </w:rPr>
        <w:fldChar w:fldCharType="end"/>
      </w:r>
      <w:bookmarkEnd w:id="48"/>
      <w:r>
        <w:t xml:space="preserve">      Display Options dialog</w:t>
      </w:r>
    </w:p>
    <w:p w:rsidR="00506A05" w:rsidRDefault="00506A05" w:rsidP="00506A05">
      <w:pPr>
        <w:pStyle w:val="CorrectNumberedList"/>
      </w:pPr>
      <w:r w:rsidRPr="008B1C95">
        <w:t xml:space="preserve">Select </w:t>
      </w:r>
      <w:r>
        <w:t>“</w:t>
      </w:r>
      <w:r w:rsidRPr="008B1C95">
        <w:t>GIS Data</w:t>
      </w:r>
      <w:r>
        <w:t>”</w:t>
      </w:r>
      <w:r w:rsidRPr="002E4E1A">
        <w:t xml:space="preserve"> </w:t>
      </w:r>
      <w:r w:rsidRPr="008B1C95">
        <w:t>from</w:t>
      </w:r>
      <w:r>
        <w:t xml:space="preserve"> the list on the left.</w:t>
      </w:r>
    </w:p>
    <w:p w:rsidR="00506A05" w:rsidRDefault="00506A05" w:rsidP="00506A05">
      <w:pPr>
        <w:pStyle w:val="CorrectNumberedList"/>
      </w:pPr>
      <w:r>
        <w:t xml:space="preserve">On the </w:t>
      </w:r>
      <w:r w:rsidRPr="008B1C95">
        <w:rPr>
          <w:i/>
        </w:rPr>
        <w:t>GIS</w:t>
      </w:r>
      <w:r>
        <w:t xml:space="preserve"> tab, click on the wide button to the right of </w:t>
      </w:r>
      <w:r w:rsidRPr="008B1C95">
        <w:rPr>
          <w:i/>
        </w:rPr>
        <w:t>Lines</w:t>
      </w:r>
      <w:r>
        <w:t xml:space="preserve"> (the button to the left of the drop-down arrow button) to bring up the </w:t>
      </w:r>
      <w:r w:rsidRPr="008B1C95">
        <w:rPr>
          <w:i/>
        </w:rPr>
        <w:t>Line Properties</w:t>
      </w:r>
      <w:r>
        <w:t xml:space="preserve"> dialog (</w:t>
      </w:r>
      <w:r>
        <w:fldChar w:fldCharType="begin"/>
      </w:r>
      <w:r>
        <w:instrText xml:space="preserve"> REF _Ref433983547 \h </w:instrText>
      </w:r>
      <w:r>
        <w:fldChar w:fldCharType="separate"/>
      </w:r>
      <w:r w:rsidR="0097410E">
        <w:t xml:space="preserve">Figure </w:t>
      </w:r>
      <w:r w:rsidR="0097410E">
        <w:rPr>
          <w:noProof/>
        </w:rPr>
        <w:t>16</w:t>
      </w:r>
      <w:r>
        <w:fldChar w:fldCharType="end"/>
      </w:r>
      <w:r>
        <w:t>).</w:t>
      </w:r>
    </w:p>
    <w:p w:rsidR="00506A05" w:rsidRDefault="00506A05" w:rsidP="00A568ED">
      <w:pPr>
        <w:pStyle w:val="BodyText"/>
      </w:pPr>
      <w:r>
        <w:rPr>
          <w:noProof/>
        </w:rPr>
        <w:drawing>
          <wp:inline distT="0" distB="0" distL="0" distR="0" wp14:anchorId="57A0D926" wp14:editId="50B77061">
            <wp:extent cx="2259965" cy="1822450"/>
            <wp:effectExtent l="0" t="0" r="698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9965" cy="1822450"/>
                    </a:xfrm>
                    <a:prstGeom prst="rect">
                      <a:avLst/>
                    </a:prstGeom>
                    <a:noFill/>
                    <a:ln>
                      <a:noFill/>
                    </a:ln>
                  </pic:spPr>
                </pic:pic>
              </a:graphicData>
            </a:graphic>
          </wp:inline>
        </w:drawing>
      </w:r>
    </w:p>
    <w:p w:rsidR="00506A05" w:rsidRDefault="00506A05" w:rsidP="00A568ED">
      <w:pPr>
        <w:pStyle w:val="Caption"/>
      </w:pPr>
      <w:bookmarkStart w:id="49" w:name="_Ref433983547"/>
      <w:r>
        <w:t xml:space="preserve">Figure </w:t>
      </w:r>
      <w:r w:rsidR="007D3A6B">
        <w:fldChar w:fldCharType="begin"/>
      </w:r>
      <w:r w:rsidR="007D3A6B">
        <w:instrText xml:space="preserve"> SEQ Figure \* ARABIC </w:instrText>
      </w:r>
      <w:r w:rsidR="007D3A6B">
        <w:fldChar w:fldCharType="separate"/>
      </w:r>
      <w:r w:rsidR="0097410E">
        <w:rPr>
          <w:noProof/>
        </w:rPr>
        <w:t>16</w:t>
      </w:r>
      <w:r w:rsidR="007D3A6B">
        <w:rPr>
          <w:noProof/>
        </w:rPr>
        <w:fldChar w:fldCharType="end"/>
      </w:r>
      <w:bookmarkEnd w:id="49"/>
      <w:r>
        <w:t xml:space="preserve">      Line Properties dialog</w:t>
      </w:r>
    </w:p>
    <w:p w:rsidR="00506A05" w:rsidRDefault="00506A05" w:rsidP="00506A05">
      <w:pPr>
        <w:pStyle w:val="CorrectNumberedList"/>
      </w:pPr>
      <w:r>
        <w:t xml:space="preserve">Select the </w:t>
      </w:r>
      <w:r w:rsidRPr="008B1C95">
        <w:rPr>
          <w:i/>
        </w:rPr>
        <w:t>Solid</w:t>
      </w:r>
      <w:r>
        <w:t xml:space="preserve"> radio button and enter “2.0” in the </w:t>
      </w:r>
      <w:r w:rsidRPr="008B1C95">
        <w:rPr>
          <w:i/>
        </w:rPr>
        <w:t>Width</w:t>
      </w:r>
      <w:r>
        <w:t xml:space="preserve"> field. </w:t>
      </w:r>
    </w:p>
    <w:p w:rsidR="00506A05" w:rsidRDefault="00506A05" w:rsidP="00506A05">
      <w:pPr>
        <w:pStyle w:val="CorrectNumberedList"/>
      </w:pPr>
      <w:r>
        <w:t xml:space="preserve">Click on the color button to the right of </w:t>
      </w:r>
      <w:r w:rsidRPr="008B1C95">
        <w:rPr>
          <w:i/>
        </w:rPr>
        <w:t>Line colo</w:t>
      </w:r>
      <w:r>
        <w:rPr>
          <w:i/>
        </w:rPr>
        <w:t>r</w:t>
      </w:r>
      <w:r>
        <w:t xml:space="preserve"> to bring up the </w:t>
      </w:r>
      <w:r w:rsidRPr="008068C3">
        <w:rPr>
          <w:i/>
        </w:rPr>
        <w:t>Select</w:t>
      </w:r>
      <w:r>
        <w:t xml:space="preserve"> </w:t>
      </w:r>
      <w:r w:rsidRPr="00AE4700">
        <w:rPr>
          <w:i/>
        </w:rPr>
        <w:t>Color</w:t>
      </w:r>
      <w:r>
        <w:t xml:space="preserve"> dialog. </w:t>
      </w:r>
    </w:p>
    <w:p w:rsidR="00506A05" w:rsidRDefault="00506A05" w:rsidP="00506A05">
      <w:pPr>
        <w:pStyle w:val="CorrectNumberedList"/>
      </w:pPr>
      <w:r w:rsidRPr="008B1C95">
        <w:t xml:space="preserve">Select </w:t>
      </w:r>
      <w:r>
        <w:t xml:space="preserve">one of the </w:t>
      </w:r>
      <w:r w:rsidRPr="008B1C95">
        <w:t>orange</w:t>
      </w:r>
      <w:r>
        <w:t xml:space="preserve"> boxes from the color samples in the </w:t>
      </w:r>
      <w:r w:rsidRPr="008B1C95">
        <w:rPr>
          <w:i/>
        </w:rPr>
        <w:t>Basic colors</w:t>
      </w:r>
      <w:r>
        <w:t xml:space="preserve"> section.</w:t>
      </w:r>
    </w:p>
    <w:p w:rsidR="00506A05" w:rsidRDefault="00506A05" w:rsidP="00506A05">
      <w:pPr>
        <w:pStyle w:val="CorrectNumberedList"/>
      </w:pPr>
      <w:r>
        <w:t xml:space="preserve">Click </w:t>
      </w:r>
      <w:r w:rsidRPr="008B1C95">
        <w:rPr>
          <w:b/>
        </w:rPr>
        <w:t>OK</w:t>
      </w:r>
      <w:r>
        <w:t xml:space="preserve"> to close the </w:t>
      </w:r>
      <w:r w:rsidRPr="001B6C67">
        <w:rPr>
          <w:i/>
        </w:rPr>
        <w:t>Select</w:t>
      </w:r>
      <w:r>
        <w:t xml:space="preserve"> </w:t>
      </w:r>
      <w:r w:rsidRPr="008B1C95">
        <w:rPr>
          <w:i/>
        </w:rPr>
        <w:t>Color</w:t>
      </w:r>
      <w:r>
        <w:t xml:space="preserve"> dialog.</w:t>
      </w:r>
    </w:p>
    <w:p w:rsidR="00506A05" w:rsidRDefault="00506A05" w:rsidP="00506A05">
      <w:pPr>
        <w:pStyle w:val="CorrectNumberedList"/>
      </w:pPr>
      <w:r>
        <w:t xml:space="preserve">Click </w:t>
      </w:r>
      <w:r w:rsidRPr="008B1C95">
        <w:rPr>
          <w:b/>
        </w:rPr>
        <w:t>OK</w:t>
      </w:r>
      <w:r>
        <w:t xml:space="preserve"> to close the </w:t>
      </w:r>
      <w:r w:rsidRPr="008B1C95">
        <w:rPr>
          <w:i/>
        </w:rPr>
        <w:t>Line Pro</w:t>
      </w:r>
      <w:r w:rsidRPr="001B6C67">
        <w:rPr>
          <w:i/>
        </w:rPr>
        <w:t>perties</w:t>
      </w:r>
      <w:r>
        <w:t xml:space="preserve"> dialog.</w:t>
      </w:r>
    </w:p>
    <w:p w:rsidR="00506A05" w:rsidRDefault="00506A05" w:rsidP="00506A05">
      <w:pPr>
        <w:pStyle w:val="CorrectNumberedList"/>
      </w:pPr>
      <w:r>
        <w:t xml:space="preserve">Click </w:t>
      </w:r>
      <w:r w:rsidRPr="008B1C95">
        <w:rPr>
          <w:b/>
        </w:rPr>
        <w:t>OK</w:t>
      </w:r>
      <w:r>
        <w:t xml:space="preserve"> to close the </w:t>
      </w:r>
      <w:r w:rsidRPr="00675355">
        <w:rPr>
          <w:i/>
        </w:rPr>
        <w:t>Display Options</w:t>
      </w:r>
      <w:r>
        <w:t xml:space="preserve"> dialog.</w:t>
      </w:r>
    </w:p>
    <w:p w:rsidR="00D36405" w:rsidRDefault="00506A05" w:rsidP="00506A05">
      <w:pPr>
        <w:pStyle w:val="BodyText"/>
      </w:pPr>
      <w:r>
        <w:t xml:space="preserve">The watershed boundary line should be more visible now. </w:t>
      </w:r>
    </w:p>
    <w:p w:rsidR="00506A05" w:rsidRPr="00FB76B3" w:rsidRDefault="00506A05" w:rsidP="00506A05">
      <w:pPr>
        <w:pStyle w:val="BodyText"/>
      </w:pPr>
      <w:r>
        <w:lastRenderedPageBreak/>
        <w:t xml:space="preserve">In addition to shapefiles, GMS can import many different types of files, including CAD files, a variety of image file types, DEM data, and text CSV files. For more about using shapefiles, please refer to the </w:t>
      </w:r>
      <w:r w:rsidR="0095088B">
        <w:t>“</w:t>
      </w:r>
      <w:r w:rsidRPr="00A568ED">
        <w:t>GIS</w:t>
      </w:r>
      <w:r w:rsidR="0095088B">
        <w:t>”</w:t>
      </w:r>
      <w:r>
        <w:t xml:space="preserve"> tutorial.</w:t>
      </w:r>
    </w:p>
    <w:p w:rsidR="00506A05" w:rsidRDefault="00506A05" w:rsidP="00AC1FAC">
      <w:pPr>
        <w:pStyle w:val="Heading1"/>
      </w:pPr>
      <w:bookmarkStart w:id="50" w:name="_Toc85634512"/>
      <w:bookmarkStart w:id="51" w:name="_Toc109222495"/>
      <w:r>
        <w:t>Saving the Project</w:t>
      </w:r>
      <w:bookmarkEnd w:id="50"/>
      <w:bookmarkEnd w:id="51"/>
    </w:p>
    <w:p w:rsidR="00506A05" w:rsidRDefault="00506A05" w:rsidP="00506A05">
      <w:pPr>
        <w:pStyle w:val="BodyText"/>
      </w:pPr>
      <w:r>
        <w:t xml:space="preserve">All of the files which are part of the project (shapefiles, images, CAD files, etc.) are just referenced in the project file, so it is a good practice to save the project where these external files are located. This keeps all the files together in case the project needs to be shared or moved to another computer. </w:t>
      </w:r>
    </w:p>
    <w:p w:rsidR="00506A05" w:rsidRDefault="00506A05" w:rsidP="00506A05">
      <w:pPr>
        <w:pStyle w:val="BodyText"/>
      </w:pPr>
      <w:r>
        <w:t>GMS project files have a GPR extension. It is recommended to save often as the project is being built. To save the project, do the following:</w:t>
      </w:r>
    </w:p>
    <w:p w:rsidR="00506A05" w:rsidRPr="00506A05" w:rsidRDefault="00506A05" w:rsidP="00345B5C">
      <w:pPr>
        <w:pStyle w:val="CorrectNumberedList"/>
        <w:numPr>
          <w:ilvl w:val="0"/>
          <w:numId w:val="14"/>
        </w:numPr>
        <w:rPr>
          <w:i/>
        </w:rPr>
      </w:pPr>
      <w:r>
        <w:t xml:space="preserve">Click </w:t>
      </w:r>
      <w:r w:rsidRPr="008B1C95">
        <w:t xml:space="preserve">the </w:t>
      </w:r>
      <w:r w:rsidRPr="00506A05">
        <w:rPr>
          <w:b/>
        </w:rPr>
        <w:t>Save</w:t>
      </w:r>
      <w:r w:rsidRPr="008B1C95">
        <w:t xml:space="preserve"> </w:t>
      </w:r>
      <w:r>
        <w:rPr>
          <w:noProof/>
        </w:rPr>
        <w:drawing>
          <wp:inline distT="0" distB="0" distL="0" distR="0" wp14:anchorId="285F1075" wp14:editId="62071C76">
            <wp:extent cx="143510" cy="143510"/>
            <wp:effectExtent l="0" t="0" r="8890" b="8890"/>
            <wp:docPr id="48" name="Picture 48" descr="File:Sav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Save Macro.sv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t xml:space="preserve"> macro to bring up the </w:t>
      </w:r>
      <w:r w:rsidRPr="00506A05">
        <w:rPr>
          <w:i/>
        </w:rPr>
        <w:t>Save As</w:t>
      </w:r>
      <w:r>
        <w:t xml:space="preserve"> dialog</w:t>
      </w:r>
      <w:r w:rsidRPr="00506A05">
        <w:rPr>
          <w:i/>
        </w:rPr>
        <w:t>.</w:t>
      </w:r>
    </w:p>
    <w:p w:rsidR="00506A05" w:rsidRDefault="00506A05" w:rsidP="00345B5C">
      <w:pPr>
        <w:pStyle w:val="CorrectNumberedList"/>
        <w:numPr>
          <w:ilvl w:val="0"/>
          <w:numId w:val="14"/>
        </w:numPr>
      </w:pPr>
      <w:r w:rsidRPr="00FE2F3F">
        <w:t xml:space="preserve">Navigate to the </w:t>
      </w:r>
      <w:proofErr w:type="spellStart"/>
      <w:r w:rsidRPr="00506A05">
        <w:rPr>
          <w:i/>
        </w:rPr>
        <w:t>GettingStarted</w:t>
      </w:r>
      <w:proofErr w:type="spellEnd"/>
      <w:r w:rsidRPr="00506A05">
        <w:rPr>
          <w:i/>
        </w:rPr>
        <w:t>/</w:t>
      </w:r>
      <w:proofErr w:type="spellStart"/>
      <w:r w:rsidRPr="00506A05">
        <w:rPr>
          <w:i/>
        </w:rPr>
        <w:t>GettingStarted</w:t>
      </w:r>
      <w:proofErr w:type="spellEnd"/>
      <w:r>
        <w:t xml:space="preserve"> folder, and enter "</w:t>
      </w:r>
      <w:proofErr w:type="spellStart"/>
      <w:r>
        <w:t>tahoe.gpr</w:t>
      </w:r>
      <w:proofErr w:type="spellEnd"/>
      <w:r>
        <w:t xml:space="preserve">" in the </w:t>
      </w:r>
      <w:r w:rsidRPr="00506A05">
        <w:rPr>
          <w:i/>
        </w:rPr>
        <w:t>File name</w:t>
      </w:r>
      <w:r>
        <w:t xml:space="preserve"> field.</w:t>
      </w:r>
    </w:p>
    <w:p w:rsidR="00506A05" w:rsidRDefault="00506A05" w:rsidP="00345B5C">
      <w:pPr>
        <w:pStyle w:val="CorrectNumberedList"/>
        <w:numPr>
          <w:ilvl w:val="0"/>
          <w:numId w:val="14"/>
        </w:numPr>
      </w:pPr>
      <w:r>
        <w:t>Select “Project Files (*.</w:t>
      </w:r>
      <w:proofErr w:type="spellStart"/>
      <w:r>
        <w:t>gpr</w:t>
      </w:r>
      <w:proofErr w:type="spellEnd"/>
      <w:r>
        <w:t xml:space="preserve">)” from the </w:t>
      </w:r>
      <w:r w:rsidRPr="00506A05">
        <w:rPr>
          <w:i/>
        </w:rPr>
        <w:t>Save as type</w:t>
      </w:r>
      <w:r>
        <w:t xml:space="preserve"> drop-down list.</w:t>
      </w:r>
    </w:p>
    <w:p w:rsidR="00506A05" w:rsidRDefault="00506A05" w:rsidP="00345B5C">
      <w:pPr>
        <w:pStyle w:val="CorrectNumberedList"/>
        <w:numPr>
          <w:ilvl w:val="0"/>
          <w:numId w:val="14"/>
        </w:numPr>
      </w:pPr>
      <w:r>
        <w:t xml:space="preserve">Click </w:t>
      </w:r>
      <w:r w:rsidRPr="00506A05">
        <w:rPr>
          <w:b/>
        </w:rPr>
        <w:t>Save</w:t>
      </w:r>
      <w:r>
        <w:t xml:space="preserve"> to save the project and close the </w:t>
      </w:r>
      <w:r w:rsidRPr="00506A05">
        <w:rPr>
          <w:i/>
        </w:rPr>
        <w:t>Save As</w:t>
      </w:r>
      <w:r>
        <w:t xml:space="preserve"> dialog.</w:t>
      </w:r>
    </w:p>
    <w:p w:rsidR="00506A05" w:rsidRDefault="00506A05" w:rsidP="00AC1FAC">
      <w:pPr>
        <w:pStyle w:val="Heading1"/>
      </w:pPr>
      <w:bookmarkStart w:id="52" w:name="_Toc85634513"/>
      <w:bookmarkStart w:id="53" w:name="_Toc109222496"/>
      <w:r>
        <w:t>Feature Objects</w:t>
      </w:r>
      <w:bookmarkEnd w:id="52"/>
      <w:bookmarkEnd w:id="53"/>
    </w:p>
    <w:p w:rsidR="00506A05" w:rsidRDefault="00506A05" w:rsidP="00506A05">
      <w:pPr>
        <w:pStyle w:val="BodyText"/>
      </w:pPr>
      <w:r>
        <w:t>The most powerful way to build a groundwater model is by using a conceptual model made of feature objects (</w:t>
      </w:r>
      <w:r>
        <w:fldChar w:fldCharType="begin"/>
      </w:r>
      <w:r>
        <w:instrText xml:space="preserve"> REF _Ref433984298 \h </w:instrText>
      </w:r>
      <w:r>
        <w:fldChar w:fldCharType="separate"/>
      </w:r>
      <w:r w:rsidR="0097410E">
        <w:t xml:space="preserve">Figure </w:t>
      </w:r>
      <w:r w:rsidR="0097410E">
        <w:rPr>
          <w:noProof/>
        </w:rPr>
        <w:t>17</w:t>
      </w:r>
      <w:r>
        <w:fldChar w:fldCharType="end"/>
      </w:r>
      <w:r>
        <w:t xml:space="preserve">). Feature objects are used to conceptually represent the important parts of the model such </w:t>
      </w:r>
      <w:r w:rsidRPr="002E4E1A">
        <w:t>as wells, rive</w:t>
      </w:r>
      <w:r w:rsidRPr="00512CD9">
        <w:t>rs, boundaries</w:t>
      </w:r>
      <w:r>
        <w:t>,</w:t>
      </w:r>
      <w:r w:rsidRPr="00512CD9">
        <w:t xml:space="preserve"> etc. For more about feature objects, please refer to the tutorial entitled </w:t>
      </w:r>
      <w:r w:rsidR="0095088B">
        <w:t>“</w:t>
      </w:r>
      <w:r w:rsidRPr="00A568ED">
        <w:t>Feature Objects</w:t>
      </w:r>
      <w:r w:rsidR="0095088B">
        <w:t>”</w:t>
      </w:r>
      <w:r w:rsidRPr="002E4E1A">
        <w:t>.</w:t>
      </w:r>
    </w:p>
    <w:bookmarkStart w:id="54" w:name="_MON_1176543513"/>
    <w:bookmarkEnd w:id="54"/>
    <w:p w:rsidR="00506A05" w:rsidRDefault="00C61F5C" w:rsidP="00506A05">
      <w:pPr>
        <w:pStyle w:val="Figure"/>
      </w:pPr>
      <w:r>
        <w:object w:dxaOrig="8971" w:dyaOrig="5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6pt;height:211.8pt" o:ole="" fillcolor="window">
            <v:imagedata r:id="rId62" o:title=""/>
          </v:shape>
          <o:OLEObject Type="Embed" ProgID="Word.Picture.8" ShapeID="_x0000_i1025" DrawAspect="Content" ObjectID="_1791960403" r:id="rId63"/>
        </w:object>
      </w:r>
    </w:p>
    <w:p w:rsidR="00506A05" w:rsidRDefault="00506A05" w:rsidP="00506A05">
      <w:pPr>
        <w:pStyle w:val="Caption"/>
        <w:jc w:val="both"/>
      </w:pPr>
      <w:bookmarkStart w:id="55" w:name="_Ref433984298"/>
      <w:r>
        <w:t xml:space="preserve">Figure </w:t>
      </w:r>
      <w:r w:rsidR="007D3A6B">
        <w:fldChar w:fldCharType="begin"/>
      </w:r>
      <w:r w:rsidR="007D3A6B">
        <w:instrText xml:space="preserve"> SEQ Figure \* ARABIC </w:instrText>
      </w:r>
      <w:r w:rsidR="007D3A6B">
        <w:fldChar w:fldCharType="separate"/>
      </w:r>
      <w:r w:rsidR="0097410E">
        <w:rPr>
          <w:noProof/>
        </w:rPr>
        <w:t>17</w:t>
      </w:r>
      <w:r w:rsidR="007D3A6B">
        <w:rPr>
          <w:noProof/>
        </w:rPr>
        <w:fldChar w:fldCharType="end"/>
      </w:r>
      <w:bookmarkEnd w:id="55"/>
      <w:r>
        <w:t xml:space="preserve">      Examples of feature objects</w:t>
      </w:r>
    </w:p>
    <w:p w:rsidR="00506A05" w:rsidRPr="008B1C95" w:rsidRDefault="00506A05" w:rsidP="00506A05">
      <w:pPr>
        <w:pStyle w:val="BodyText"/>
      </w:pPr>
      <w:r w:rsidRPr="008B1C95">
        <w:t>To define the model boundary with an arc</w:t>
      </w:r>
      <w:r>
        <w:t>, do the following:</w:t>
      </w:r>
    </w:p>
    <w:p w:rsidR="00506A05" w:rsidRPr="008B1C95" w:rsidRDefault="00506A05" w:rsidP="00345B5C">
      <w:pPr>
        <w:pStyle w:val="CorrectNumberedList"/>
        <w:numPr>
          <w:ilvl w:val="0"/>
          <w:numId w:val="15"/>
        </w:numPr>
      </w:pPr>
      <w:r>
        <w:t>Turn</w:t>
      </w:r>
      <w:r w:rsidRPr="008B1C95">
        <w:t xml:space="preserve"> off </w:t>
      </w:r>
      <w:r>
        <w:t>“</w:t>
      </w:r>
      <w:r>
        <w:rPr>
          <w:noProof/>
        </w:rPr>
        <w:drawing>
          <wp:inline distT="0" distB="0" distL="0" distR="0" wp14:anchorId="45DBD167" wp14:editId="1CFD43E5">
            <wp:extent cx="156845" cy="156845"/>
            <wp:effectExtent l="0" t="0" r="0" b="0"/>
            <wp:docPr id="46" name="Picture 46" descr="File:GIS Online Imag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le:GIS Online Image Icon.sv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8B1C95">
        <w:t>World Imagery</w:t>
      </w:r>
      <w:r>
        <w:t>”</w:t>
      </w:r>
      <w:r w:rsidRPr="002E4E1A">
        <w:t xml:space="preserve"> in the </w:t>
      </w:r>
      <w:r w:rsidRPr="008B1C95">
        <w:t>Project Explorer</w:t>
      </w:r>
      <w:r w:rsidRPr="002E4E1A">
        <w:t xml:space="preserve"> so that </w:t>
      </w:r>
      <w:r w:rsidRPr="008B1C95">
        <w:t>the watershed boundary is more visible.</w:t>
      </w:r>
    </w:p>
    <w:p w:rsidR="00506A05" w:rsidRPr="008B1C95" w:rsidRDefault="00506A05" w:rsidP="00506A05">
      <w:pPr>
        <w:pStyle w:val="CorrectNumberedList"/>
      </w:pPr>
      <w:r w:rsidRPr="008B1C95">
        <w:t xml:space="preserve">Switch to the </w:t>
      </w:r>
      <w:r w:rsidRPr="008B1C95">
        <w:rPr>
          <w:b/>
        </w:rPr>
        <w:t>Map</w:t>
      </w:r>
      <w:r w:rsidRPr="002E4E1A">
        <w:t xml:space="preserve"> </w:t>
      </w:r>
      <w:r>
        <w:rPr>
          <w:noProof/>
        </w:rPr>
        <w:drawing>
          <wp:inline distT="0" distB="0" distL="0" distR="0" wp14:anchorId="3B227C1D" wp14:editId="350028CC">
            <wp:extent cx="137160" cy="150495"/>
            <wp:effectExtent l="0" t="0" r="0" b="1905"/>
            <wp:docPr id="45" name="Picture 45" descr="File:Map Modul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le:Map Module Icon.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160" cy="150495"/>
                    </a:xfrm>
                    <a:prstGeom prst="rect">
                      <a:avLst/>
                    </a:prstGeom>
                    <a:noFill/>
                    <a:ln>
                      <a:noFill/>
                    </a:ln>
                  </pic:spPr>
                </pic:pic>
              </a:graphicData>
            </a:graphic>
          </wp:inline>
        </w:drawing>
      </w:r>
      <w:r>
        <w:t xml:space="preserve"> </w:t>
      </w:r>
      <w:r w:rsidRPr="002E4E1A">
        <w:t>module.</w:t>
      </w:r>
    </w:p>
    <w:p w:rsidR="00506A05" w:rsidRPr="008B1C95" w:rsidRDefault="00506A05" w:rsidP="00506A05">
      <w:pPr>
        <w:pStyle w:val="CorrectNumberedList"/>
      </w:pPr>
      <w:r>
        <w:lastRenderedPageBreak/>
        <w:t>Using</w:t>
      </w:r>
      <w:r w:rsidRPr="008B1C95">
        <w:t xml:space="preserve"> the </w:t>
      </w:r>
      <w:r w:rsidRPr="008B1C95">
        <w:rPr>
          <w:b/>
        </w:rPr>
        <w:t>Create Arc</w:t>
      </w:r>
      <w:r>
        <w:t xml:space="preserve"> </w:t>
      </w:r>
      <w:r>
        <w:rPr>
          <w:noProof/>
        </w:rPr>
        <w:drawing>
          <wp:inline distT="0" distB="0" distL="0" distR="0" wp14:anchorId="6229DFCA" wp14:editId="7B7B45BC">
            <wp:extent cx="156845" cy="156845"/>
            <wp:effectExtent l="0" t="0" r="0" b="0"/>
            <wp:docPr id="44" name="Picture 44" descr="File:GMS Create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le:GMS Create Arc Tool.sv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2E4E1A">
        <w:t xml:space="preserve"> tool</w:t>
      </w:r>
      <w:r>
        <w:t>, create</w:t>
      </w:r>
      <w:r w:rsidRPr="008B1C95">
        <w:t xml:space="preserve"> a simple arc as shown in </w:t>
      </w:r>
      <w:r>
        <w:fldChar w:fldCharType="begin"/>
      </w:r>
      <w:r>
        <w:instrText xml:space="preserve"> REF _Ref434238484 \h </w:instrText>
      </w:r>
      <w:r>
        <w:fldChar w:fldCharType="separate"/>
      </w:r>
      <w:r w:rsidR="0097410E">
        <w:t xml:space="preserve">Figure </w:t>
      </w:r>
      <w:r w:rsidR="0097410E">
        <w:rPr>
          <w:noProof/>
        </w:rPr>
        <w:t>18</w:t>
      </w:r>
      <w:r>
        <w:fldChar w:fldCharType="end"/>
      </w:r>
      <w:r w:rsidR="00786AA0">
        <w:t xml:space="preserve"> </w:t>
      </w:r>
      <w:r w:rsidRPr="008B1C95">
        <w:t>by clicking in the Graphics Window</w:t>
      </w:r>
      <w:r w:rsidRPr="002E4E1A">
        <w:t xml:space="preserve">. </w:t>
      </w:r>
      <w:r w:rsidRPr="008B1C95">
        <w:t>Click on the starting point</w:t>
      </w:r>
      <w:r>
        <w:t xml:space="preserve"> (indicated by the red arrow in </w:t>
      </w:r>
      <w:r>
        <w:fldChar w:fldCharType="begin"/>
      </w:r>
      <w:r>
        <w:instrText xml:space="preserve"> REF _Ref434238484 \h </w:instrText>
      </w:r>
      <w:r>
        <w:fldChar w:fldCharType="separate"/>
      </w:r>
      <w:r w:rsidR="0097410E">
        <w:t xml:space="preserve">Figure </w:t>
      </w:r>
      <w:r w:rsidR="0097410E">
        <w:rPr>
          <w:noProof/>
        </w:rPr>
        <w:t>18</w:t>
      </w:r>
      <w:r>
        <w:fldChar w:fldCharType="end"/>
      </w:r>
      <w:r>
        <w:t xml:space="preserve">) </w:t>
      </w:r>
      <w:r w:rsidRPr="008B1C95">
        <w:t xml:space="preserve">to close the arc to form a polygon. </w:t>
      </w:r>
      <w:r w:rsidR="00BD2028">
        <w:t xml:space="preserve">Note: </w:t>
      </w:r>
      <w:r w:rsidRPr="008B1C95">
        <w:t xml:space="preserve">Hit the </w:t>
      </w:r>
      <w:r w:rsidRPr="008B1C95">
        <w:rPr>
          <w:i/>
        </w:rPr>
        <w:t>Backspace</w:t>
      </w:r>
      <w:r w:rsidRPr="002E4E1A">
        <w:t xml:space="preserve"> key </w:t>
      </w:r>
      <w:r w:rsidRPr="008B1C95">
        <w:t>to remove the last point clicked</w:t>
      </w:r>
      <w:r w:rsidR="000B1ECD">
        <w:t>, if needed</w:t>
      </w:r>
      <w:r w:rsidRPr="008B1C95">
        <w:t>.</w:t>
      </w:r>
    </w:p>
    <w:p w:rsidR="00506A05" w:rsidRDefault="00506A05" w:rsidP="00506A05">
      <w:pPr>
        <w:pStyle w:val="BodyText"/>
      </w:pPr>
      <w:r w:rsidRPr="008B1C95">
        <w:t xml:space="preserve">If a mistake is made, select the arc with the </w:t>
      </w:r>
      <w:r w:rsidRPr="008B1C95">
        <w:rPr>
          <w:b/>
        </w:rPr>
        <w:t>Select Arc</w:t>
      </w:r>
      <w:r>
        <w:rPr>
          <w:b/>
        </w:rPr>
        <w:t>s</w:t>
      </w:r>
      <w:r w:rsidRPr="002E4E1A">
        <w:t xml:space="preserve"> </w:t>
      </w:r>
      <w:r>
        <w:rPr>
          <w:noProof/>
        </w:rPr>
        <w:drawing>
          <wp:inline distT="0" distB="0" distL="0" distR="0" wp14:anchorId="432F3914" wp14:editId="05AD90CE">
            <wp:extent cx="156845" cy="156845"/>
            <wp:effectExtent l="0" t="0" r="0" b="0"/>
            <wp:docPr id="43" name="Picture 43"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le:GMS Select Arc Tool.sv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2E4E1A">
        <w:t xml:space="preserve">tool and delete it, then switch back to </w:t>
      </w:r>
      <w:r w:rsidRPr="00512CD9">
        <w:t xml:space="preserve">the </w:t>
      </w:r>
      <w:r w:rsidRPr="00512CD9">
        <w:rPr>
          <w:b/>
        </w:rPr>
        <w:t>Create Arc</w:t>
      </w:r>
      <w:r>
        <w:t xml:space="preserve"> </w:t>
      </w:r>
      <w:r>
        <w:rPr>
          <w:noProof/>
        </w:rPr>
        <w:drawing>
          <wp:inline distT="0" distB="0" distL="0" distR="0" wp14:anchorId="6E98EED2" wp14:editId="7C0EF322">
            <wp:extent cx="156845" cy="156845"/>
            <wp:effectExtent l="0" t="0" r="0" b="0"/>
            <wp:docPr id="42" name="Picture 42" descr="File:GMS Create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le:GMS Create Arc Tool.sv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2E4E1A">
        <w:t xml:space="preserve"> tool</w:t>
      </w:r>
      <w:r w:rsidRPr="002E4E1A" w:rsidDel="00313F01">
        <w:t xml:space="preserve"> </w:t>
      </w:r>
      <w:r w:rsidRPr="002E4E1A">
        <w:t>and start again.</w:t>
      </w:r>
      <w:r w:rsidRPr="008B1C95">
        <w:t xml:space="preserve"> There is no </w:t>
      </w:r>
      <w:r>
        <w:t>u</w:t>
      </w:r>
      <w:r w:rsidRPr="008B1C95">
        <w:t>ndo</w:t>
      </w:r>
      <w:r w:rsidRPr="002E4E1A">
        <w:t xml:space="preserve"> </w:t>
      </w:r>
      <w:r w:rsidRPr="008B1C95">
        <w:t>option in GMS.</w:t>
      </w:r>
    </w:p>
    <w:p w:rsidR="00506A05" w:rsidRDefault="00506A05" w:rsidP="00506A05">
      <w:pPr>
        <w:pStyle w:val="BodyText"/>
      </w:pPr>
      <w:r>
        <w:t xml:space="preserve">This illustrates the basic idea of feature objects which are used for many things in GMS. In this case, the first part of the conceptual model—the model boundary—was created. If a real model was being created, more precision in creating the boundary arc would be required. </w:t>
      </w:r>
    </w:p>
    <w:p w:rsidR="00506A05" w:rsidRDefault="00506A05" w:rsidP="00506A05">
      <w:pPr>
        <w:pStyle w:val="BodyText"/>
      </w:pPr>
      <w:r>
        <w:t xml:space="preserve">Creating the boundary arc by converting the shapefile to feature objects directly is a very effective and precise method. For example, more detail can be added to the conceptual model, including points for wells, arcs for rivers, and polygons for the lake boundary. Attributes would be added to these items such as pumping rates, depths, and recharge rates. For more information on how to build a groundwater model using a conceptual model, please see the tutorial </w:t>
      </w:r>
      <w:r w:rsidR="0095088B">
        <w:t>“</w:t>
      </w:r>
      <w:r w:rsidRPr="00A568ED">
        <w:t>MODFLOW – Conceptual Model Approach I</w:t>
      </w:r>
      <w:r w:rsidR="0095088B">
        <w:t>”</w:t>
      </w:r>
      <w:r>
        <w:t>.</w:t>
      </w:r>
    </w:p>
    <w:p w:rsidR="00506A05" w:rsidRDefault="00506A05" w:rsidP="00506A05">
      <w:pPr>
        <w:pStyle w:val="Figure"/>
      </w:pPr>
      <w:r>
        <w:rPr>
          <w:noProof/>
        </w:rPr>
        <mc:AlternateContent>
          <mc:Choice Requires="wps">
            <w:drawing>
              <wp:anchor distT="0" distB="0" distL="114300" distR="114300" simplePos="0" relativeHeight="251747840" behindDoc="0" locked="0" layoutInCell="1" allowOverlap="1" wp14:anchorId="64926180" wp14:editId="5EB358F8">
                <wp:simplePos x="0" y="0"/>
                <wp:positionH relativeFrom="column">
                  <wp:posOffset>3324225</wp:posOffset>
                </wp:positionH>
                <wp:positionV relativeFrom="paragraph">
                  <wp:posOffset>171450</wp:posOffset>
                </wp:positionV>
                <wp:extent cx="390525" cy="0"/>
                <wp:effectExtent l="28575" t="92075" r="19050" b="8890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0525" cy="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1" o:spid="_x0000_s1026" type="#_x0000_t32" style="position:absolute;margin-left:261.75pt;margin-top:13.5pt;width:30.75pt;height:0;flip:x;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" strokecolor="red" strokeweight="3pt">
                <v:stroke endarrow="block"/>
              </v:shape>
            </w:pict>
          </mc:Fallback>
        </mc:AlternateContent>
      </w:r>
      <w:r>
        <w:rPr>
          <w:noProof/>
        </w:rPr>
        <w:drawing>
          <wp:inline distT="0" distB="0" distL="0" distR="0" wp14:anchorId="21690A65" wp14:editId="55C09889">
            <wp:extent cx="3552825" cy="3899535"/>
            <wp:effectExtent l="19050" t="19050" r="28575" b="24765"/>
            <wp:docPr id="41" name="Picture 41" descr="GMS - Creating an arc for the watershed 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MS - Creating an arc for the watershed boundar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52825" cy="3899535"/>
                    </a:xfrm>
                    <a:prstGeom prst="rect">
                      <a:avLst/>
                    </a:prstGeom>
                    <a:noFill/>
                    <a:ln w="6350" cmpd="sng">
                      <a:solidFill>
                        <a:srgbClr val="000000"/>
                      </a:solidFill>
                      <a:miter lim="800000"/>
                      <a:headEnd/>
                      <a:tailEnd/>
                    </a:ln>
                    <a:effectLst/>
                  </pic:spPr>
                </pic:pic>
              </a:graphicData>
            </a:graphic>
          </wp:inline>
        </w:drawing>
      </w:r>
    </w:p>
    <w:p w:rsidR="00506A05" w:rsidRDefault="00506A05" w:rsidP="00506A05">
      <w:pPr>
        <w:pStyle w:val="Caption"/>
        <w:jc w:val="both"/>
      </w:pPr>
      <w:bookmarkStart w:id="56" w:name="_Ref434238484"/>
      <w:r>
        <w:t xml:space="preserve">Figure </w:t>
      </w:r>
      <w:r w:rsidR="007D3A6B">
        <w:fldChar w:fldCharType="begin"/>
      </w:r>
      <w:r w:rsidR="007D3A6B">
        <w:instrText xml:space="preserve"> SEQ Figure \* ARABIC </w:instrText>
      </w:r>
      <w:r w:rsidR="007D3A6B">
        <w:fldChar w:fldCharType="separate"/>
      </w:r>
      <w:r w:rsidR="0097410E">
        <w:rPr>
          <w:noProof/>
        </w:rPr>
        <w:t>18</w:t>
      </w:r>
      <w:r w:rsidR="007D3A6B">
        <w:rPr>
          <w:noProof/>
        </w:rPr>
        <w:fldChar w:fldCharType="end"/>
      </w:r>
      <w:bookmarkEnd w:id="56"/>
      <w:r>
        <w:t xml:space="preserve">      </w:t>
      </w:r>
      <w:r w:rsidRPr="00043180">
        <w:t>Creating an arc for the watershed boundary</w:t>
      </w:r>
    </w:p>
    <w:p w:rsidR="00506A05" w:rsidRPr="008B1C95" w:rsidRDefault="00506A05" w:rsidP="00506A05">
      <w:pPr>
        <w:pStyle w:val="BodyText"/>
      </w:pPr>
      <w:r w:rsidRPr="002E4E1A">
        <w:t xml:space="preserve">Although </w:t>
      </w:r>
      <w:r w:rsidRPr="008B1C95">
        <w:t xml:space="preserve">a closed polygon </w:t>
      </w:r>
      <w:r>
        <w:t xml:space="preserve">was formed </w:t>
      </w:r>
      <w:r w:rsidRPr="002E4E1A">
        <w:t xml:space="preserve">with </w:t>
      </w:r>
      <w:r>
        <w:t>the</w:t>
      </w:r>
      <w:r w:rsidRPr="002E4E1A">
        <w:t xml:space="preserve"> </w:t>
      </w:r>
      <w:r w:rsidRPr="008B1C95">
        <w:t xml:space="preserve">arc, GMS doesn't know </w:t>
      </w:r>
      <w:r>
        <w:t>it is</w:t>
      </w:r>
      <w:r w:rsidRPr="002E4E1A">
        <w:t xml:space="preserve"> </w:t>
      </w:r>
      <w:r w:rsidRPr="008B1C95">
        <w:t xml:space="preserve">a polygon there until </w:t>
      </w:r>
      <w:r>
        <w:t>the polygons are built</w:t>
      </w:r>
      <w:r w:rsidRPr="002E4E1A">
        <w:t>.</w:t>
      </w:r>
      <w:r w:rsidRPr="008B1C95">
        <w:t xml:space="preserve"> </w:t>
      </w:r>
      <w:r>
        <w:t>This allows</w:t>
      </w:r>
      <w:r w:rsidRPr="002E4E1A">
        <w:t xml:space="preserve"> GMS </w:t>
      </w:r>
      <w:r>
        <w:t xml:space="preserve">to </w:t>
      </w:r>
      <w:r w:rsidRPr="002E4E1A">
        <w:t>know</w:t>
      </w:r>
      <w:r w:rsidRPr="008B1C95">
        <w:t xml:space="preserve"> the model area.</w:t>
      </w:r>
    </w:p>
    <w:p w:rsidR="00506A05" w:rsidRDefault="00506A05" w:rsidP="00506A05">
      <w:pPr>
        <w:pStyle w:val="CorrectNumberedList"/>
      </w:pPr>
      <w:r w:rsidRPr="008B1C95">
        <w:t xml:space="preserve">Click the </w:t>
      </w:r>
      <w:r w:rsidRPr="008B1C95">
        <w:rPr>
          <w:b/>
        </w:rPr>
        <w:t>Build Polygons</w:t>
      </w:r>
      <w:r w:rsidRPr="002E4E1A">
        <w:t xml:space="preserve"> </w:t>
      </w:r>
      <w:r>
        <w:rPr>
          <w:noProof/>
        </w:rPr>
        <w:drawing>
          <wp:inline distT="0" distB="0" distL="0" distR="0" wp14:anchorId="58A8A36C" wp14:editId="58925667">
            <wp:extent cx="156845" cy="156845"/>
            <wp:effectExtent l="0" t="0" r="0" b="0"/>
            <wp:docPr id="40" name="Picture 40" descr="File:Build Polyg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le:Build Polygons Macro.sv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macro.</w:t>
      </w:r>
    </w:p>
    <w:p w:rsidR="00506A05" w:rsidRDefault="00506A05" w:rsidP="00506A05">
      <w:pPr>
        <w:pStyle w:val="BodyText"/>
      </w:pPr>
      <w:r>
        <w:t>The interior of the polygon is now filled with a transparent grey color. If it doesn't look like this, the arc is probably not closed and there is a gap somewhere. Try creating it again.</w:t>
      </w:r>
    </w:p>
    <w:p w:rsidR="00506A05" w:rsidRDefault="00506A05" w:rsidP="00AC1FAC">
      <w:pPr>
        <w:pStyle w:val="Heading1"/>
      </w:pPr>
      <w:bookmarkStart w:id="57" w:name="_Toc85634514"/>
      <w:bookmarkStart w:id="58" w:name="_Toc109222497"/>
      <w:r>
        <w:lastRenderedPageBreak/>
        <w:t>Creating a UGrid</w:t>
      </w:r>
      <w:bookmarkEnd w:id="57"/>
      <w:bookmarkEnd w:id="58"/>
    </w:p>
    <w:p w:rsidR="00506A05" w:rsidRDefault="00506A05" w:rsidP="00506A05">
      <w:pPr>
        <w:pStyle w:val="BodyText"/>
      </w:pPr>
      <w:r>
        <w:t>After the conceptual model is created using feature objects, create a grid for the numerical model by doing the following:</w:t>
      </w:r>
    </w:p>
    <w:p w:rsidR="00506A05" w:rsidRPr="008B1C95" w:rsidRDefault="00506A05" w:rsidP="00345B5C">
      <w:pPr>
        <w:pStyle w:val="CorrectNumberedList"/>
        <w:numPr>
          <w:ilvl w:val="0"/>
          <w:numId w:val="16"/>
        </w:numPr>
      </w:pPr>
      <w:r w:rsidRPr="002E4E1A">
        <w:t xml:space="preserve">Click the </w:t>
      </w:r>
      <w:r w:rsidRPr="00506A05">
        <w:rPr>
          <w:b/>
        </w:rPr>
        <w:t>Map → UGrid</w:t>
      </w:r>
      <w:r w:rsidRPr="002E4E1A">
        <w:t xml:space="preserve"> </w:t>
      </w:r>
      <w:r w:rsidR="00345962">
        <w:rPr>
          <w:noProof/>
        </w:rPr>
        <w:drawing>
          <wp:inline distT="0" distB="0" distL="0" distR="0" wp14:anchorId="0109840A" wp14:editId="651B2635">
            <wp:extent cx="168132" cy="155448"/>
            <wp:effectExtent l="0" t="0" r="381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BEBA8EAE-BF5A-486C-A8C5-ECC9F3942E4B}">
                          <a14:imgProps xmlns:a14="http://schemas.microsoft.com/office/drawing/2010/main">
                            <a14:imgLayer r:embed="rId70">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168132" cy="155448"/>
                    </a:xfrm>
                    <a:prstGeom prst="rect">
                      <a:avLst/>
                    </a:prstGeom>
                    <a:noFill/>
                    <a:ln>
                      <a:noFill/>
                    </a:ln>
                  </pic:spPr>
                </pic:pic>
              </a:graphicData>
            </a:graphic>
          </wp:inline>
        </w:drawing>
      </w:r>
      <w:r>
        <w:t xml:space="preserve"> macro</w:t>
      </w:r>
      <w:r w:rsidRPr="002E4E1A">
        <w:t>.</w:t>
      </w:r>
      <w:r w:rsidRPr="008B1C95">
        <w:t xml:space="preserve"> This opens the </w:t>
      </w:r>
      <w:r w:rsidRPr="00506A05">
        <w:rPr>
          <w:i/>
        </w:rPr>
        <w:t>Map → UGrid</w:t>
      </w:r>
      <w:r w:rsidRPr="002E4E1A">
        <w:t xml:space="preserve"> dialog.</w:t>
      </w:r>
    </w:p>
    <w:p w:rsidR="00506A05" w:rsidRPr="008B1C95" w:rsidRDefault="00506A05" w:rsidP="00345B5C">
      <w:pPr>
        <w:pStyle w:val="CorrectNumberedList"/>
        <w:numPr>
          <w:ilvl w:val="0"/>
          <w:numId w:val="16"/>
        </w:numPr>
      </w:pPr>
      <w:r w:rsidRPr="008B1C95">
        <w:t xml:space="preserve">In the </w:t>
      </w:r>
      <w:r w:rsidRPr="00506A05">
        <w:rPr>
          <w:i/>
        </w:rPr>
        <w:t>X-Dimension</w:t>
      </w:r>
      <w:r w:rsidRPr="002E4E1A">
        <w:t xml:space="preserve"> section, </w:t>
      </w:r>
      <w:r>
        <w:t xml:space="preserve">select the </w:t>
      </w:r>
      <w:r w:rsidRPr="00506A05">
        <w:rPr>
          <w:i/>
        </w:rPr>
        <w:t>Number of cells</w:t>
      </w:r>
      <w:r w:rsidRPr="002E4E1A" w:rsidDel="009F328C">
        <w:t xml:space="preserve"> </w:t>
      </w:r>
      <w:r>
        <w:t>radio button and enter “20” into</w:t>
      </w:r>
      <w:r w:rsidRPr="002E4E1A">
        <w:t xml:space="preserve"> </w:t>
      </w:r>
      <w:r w:rsidRPr="00506A05">
        <w:rPr>
          <w:i/>
        </w:rPr>
        <w:t>Number of cells</w:t>
      </w:r>
      <w:r w:rsidRPr="008B1C95">
        <w:t>.</w:t>
      </w:r>
    </w:p>
    <w:p w:rsidR="00506A05" w:rsidRPr="008B1C95" w:rsidRDefault="00506A05" w:rsidP="00345B5C">
      <w:pPr>
        <w:pStyle w:val="CorrectNumberedList"/>
        <w:numPr>
          <w:ilvl w:val="0"/>
          <w:numId w:val="16"/>
        </w:numPr>
      </w:pPr>
      <w:r w:rsidRPr="008B1C95">
        <w:t xml:space="preserve">In the </w:t>
      </w:r>
      <w:r w:rsidRPr="00506A05">
        <w:rPr>
          <w:i/>
        </w:rPr>
        <w:t>Y-Dimension</w:t>
      </w:r>
      <w:r w:rsidRPr="002E4E1A">
        <w:t xml:space="preserve"> section, </w:t>
      </w:r>
      <w:r>
        <w:t xml:space="preserve">select the </w:t>
      </w:r>
      <w:r w:rsidRPr="00506A05">
        <w:rPr>
          <w:i/>
        </w:rPr>
        <w:t>Number of cells</w:t>
      </w:r>
      <w:r w:rsidRPr="002E4E1A" w:rsidDel="009F328C">
        <w:t xml:space="preserve"> </w:t>
      </w:r>
      <w:r>
        <w:t>radio button and enter “30” into</w:t>
      </w:r>
      <w:r w:rsidRPr="002E4E1A">
        <w:t xml:space="preserve"> </w:t>
      </w:r>
      <w:r w:rsidRPr="00506A05">
        <w:rPr>
          <w:i/>
        </w:rPr>
        <w:t>Number of cells</w:t>
      </w:r>
      <w:r w:rsidRPr="008B1C95">
        <w:t>.</w:t>
      </w:r>
    </w:p>
    <w:p w:rsidR="00506A05" w:rsidRPr="002E4E1A" w:rsidRDefault="00506A05" w:rsidP="00345B5C">
      <w:pPr>
        <w:pStyle w:val="CorrectNumberedList"/>
        <w:numPr>
          <w:ilvl w:val="0"/>
          <w:numId w:val="16"/>
        </w:numPr>
      </w:pPr>
      <w:r w:rsidRPr="008B1C95">
        <w:t xml:space="preserve">Accept the defaults for everything else and click </w:t>
      </w:r>
      <w:r w:rsidRPr="00506A05">
        <w:rPr>
          <w:b/>
        </w:rPr>
        <w:t>OK</w:t>
      </w:r>
      <w:r>
        <w:t xml:space="preserve"> to close the </w:t>
      </w:r>
      <w:r w:rsidRPr="00506A05">
        <w:rPr>
          <w:i/>
        </w:rPr>
        <w:t>Map → UGrid</w:t>
      </w:r>
      <w:r w:rsidRPr="002E4E1A">
        <w:t xml:space="preserve"> dialog.</w:t>
      </w:r>
      <w:r>
        <w:t xml:space="preserve"> The project should appear similar to </w:t>
      </w:r>
      <w:r>
        <w:fldChar w:fldCharType="begin"/>
      </w:r>
      <w:r>
        <w:instrText xml:space="preserve"> REF _Ref434244550 \h </w:instrText>
      </w:r>
      <w:r>
        <w:fldChar w:fldCharType="separate"/>
      </w:r>
      <w:r w:rsidR="0097410E">
        <w:t xml:space="preserve">Figure </w:t>
      </w:r>
      <w:r w:rsidR="0097410E">
        <w:rPr>
          <w:noProof/>
        </w:rPr>
        <w:t>19</w:t>
      </w:r>
      <w:r>
        <w:fldChar w:fldCharType="end"/>
      </w:r>
      <w:r>
        <w:t>.</w:t>
      </w:r>
    </w:p>
    <w:p w:rsidR="00506A05" w:rsidRDefault="00506A05" w:rsidP="00506A05">
      <w:pPr>
        <w:pStyle w:val="Figure"/>
      </w:pPr>
      <w:r>
        <w:rPr>
          <w:noProof/>
        </w:rPr>
        <w:drawing>
          <wp:inline distT="0" distB="0" distL="0" distR="0" wp14:anchorId="5D95B065" wp14:editId="529D02A2">
            <wp:extent cx="2162175" cy="3592195"/>
            <wp:effectExtent l="19050" t="19050" r="28575" b="27305"/>
            <wp:docPr id="38" name="Picture 38" descr="GMS - UGrid created in area of 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MS - UGrid created in area of conceptual mode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2175" cy="3592195"/>
                    </a:xfrm>
                    <a:prstGeom prst="rect">
                      <a:avLst/>
                    </a:prstGeom>
                    <a:noFill/>
                    <a:ln w="6350" cmpd="sng">
                      <a:solidFill>
                        <a:srgbClr val="000000"/>
                      </a:solidFill>
                      <a:miter lim="800000"/>
                      <a:headEnd/>
                      <a:tailEnd/>
                    </a:ln>
                    <a:effectLst/>
                  </pic:spPr>
                </pic:pic>
              </a:graphicData>
            </a:graphic>
          </wp:inline>
        </w:drawing>
      </w:r>
    </w:p>
    <w:p w:rsidR="00506A05" w:rsidRDefault="00506A05" w:rsidP="00506A05">
      <w:pPr>
        <w:pStyle w:val="Caption"/>
        <w:jc w:val="both"/>
      </w:pPr>
      <w:bookmarkStart w:id="59" w:name="_Ref434244550"/>
      <w:r>
        <w:t xml:space="preserve">Figure </w:t>
      </w:r>
      <w:r w:rsidR="007D3A6B">
        <w:fldChar w:fldCharType="begin"/>
      </w:r>
      <w:r w:rsidR="007D3A6B">
        <w:instrText xml:space="preserve"> SEQ Figure \* ARABIC </w:instrText>
      </w:r>
      <w:r w:rsidR="007D3A6B">
        <w:fldChar w:fldCharType="separate"/>
      </w:r>
      <w:r w:rsidR="0097410E">
        <w:rPr>
          <w:noProof/>
        </w:rPr>
        <w:t>19</w:t>
      </w:r>
      <w:r w:rsidR="007D3A6B">
        <w:rPr>
          <w:noProof/>
        </w:rPr>
        <w:fldChar w:fldCharType="end"/>
      </w:r>
      <w:bookmarkEnd w:id="59"/>
      <w:r>
        <w:t xml:space="preserve">      </w:t>
      </w:r>
      <w:r w:rsidRPr="0075081D">
        <w:t>UGrid created in area of conceptual model</w:t>
      </w:r>
    </w:p>
    <w:p w:rsidR="00506A05" w:rsidRPr="007E3C03" w:rsidRDefault="00506A05" w:rsidP="00506A05">
      <w:pPr>
        <w:pStyle w:val="BodyText"/>
      </w:pPr>
      <w:r>
        <w:t xml:space="preserve">This is the second way to create a UGrid discussed in this tutorial. There are other ways explained in the </w:t>
      </w:r>
      <w:r w:rsidR="0095088B">
        <w:t>“</w:t>
      </w:r>
      <w:r w:rsidRPr="00A568ED">
        <w:t>UGrid Creation</w:t>
      </w:r>
      <w:r w:rsidR="0095088B">
        <w:t>”</w:t>
      </w:r>
      <w:r>
        <w:t xml:space="preserve"> tutorial. UGrids can be created so that they are refined around wells, rivers, and lakes (points, arcs, and polygons) in the conceptual model.</w:t>
      </w:r>
    </w:p>
    <w:p w:rsidR="00506A05" w:rsidRDefault="00506A05" w:rsidP="00AC1FAC">
      <w:pPr>
        <w:pStyle w:val="Heading1"/>
      </w:pPr>
      <w:bookmarkStart w:id="60" w:name="_Toc85634515"/>
      <w:bookmarkStart w:id="61" w:name="_Toc109222498"/>
      <w:r>
        <w:t>Creating a MODFLOW Simulation</w:t>
      </w:r>
      <w:bookmarkEnd w:id="60"/>
      <w:bookmarkEnd w:id="61"/>
    </w:p>
    <w:p w:rsidR="00506A05" w:rsidRPr="008B1C95" w:rsidRDefault="00506A05" w:rsidP="00506A05">
      <w:pPr>
        <w:pStyle w:val="BodyText"/>
      </w:pPr>
      <w:r>
        <w:t xml:space="preserve">Now that a UGrid is completed, a MODFLOW simulation can be created. GMS supports other numerical models but MODFLOW is the most widely used. </w:t>
      </w:r>
    </w:p>
    <w:p w:rsidR="00506A05" w:rsidRPr="008B1C95" w:rsidRDefault="00506A05" w:rsidP="00345B5C">
      <w:pPr>
        <w:pStyle w:val="CorrectNumberedList"/>
        <w:numPr>
          <w:ilvl w:val="0"/>
          <w:numId w:val="17"/>
        </w:numPr>
      </w:pPr>
      <w:r w:rsidRPr="008B1C95">
        <w:t>In the Project Explorer</w:t>
      </w:r>
      <w:r w:rsidRPr="002E4E1A">
        <w:t>, right-click on the</w:t>
      </w:r>
      <w:r w:rsidRPr="008B1C95">
        <w:t xml:space="preserve"> </w:t>
      </w:r>
      <w:r>
        <w:t>“</w:t>
      </w:r>
      <w:r w:rsidR="00BD41BB">
        <w:rPr>
          <w:noProof/>
        </w:rPr>
        <w:drawing>
          <wp:inline distT="0" distB="0" distL="0" distR="0" wp14:anchorId="6C7AE8ED" wp14:editId="4246B167">
            <wp:extent cx="137721" cy="15544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21" cy="155448"/>
                    </a:xfrm>
                    <a:prstGeom prst="rect">
                      <a:avLst/>
                    </a:prstGeom>
                    <a:noFill/>
                    <a:ln>
                      <a:noFill/>
                    </a:ln>
                  </pic:spPr>
                </pic:pic>
              </a:graphicData>
            </a:graphic>
          </wp:inline>
        </w:drawing>
      </w:r>
      <w:r>
        <w:t xml:space="preserve"> </w:t>
      </w:r>
      <w:r w:rsidRPr="008B1C95">
        <w:t>ugrid</w:t>
      </w:r>
      <w:r>
        <w:t>”</w:t>
      </w:r>
      <w:r w:rsidRPr="008B1C95">
        <w:t xml:space="preserve"> item and select </w:t>
      </w:r>
      <w:r w:rsidRPr="00506A05">
        <w:rPr>
          <w:b/>
        </w:rPr>
        <w:t>New MODFLOW…</w:t>
      </w:r>
      <w:r w:rsidRPr="002E4E1A">
        <w:t xml:space="preserve"> </w:t>
      </w:r>
      <w:r>
        <w:t xml:space="preserve">to bring up the </w:t>
      </w:r>
      <w:r w:rsidRPr="00506A05">
        <w:rPr>
          <w:i/>
        </w:rPr>
        <w:t>MODFLOW Global/Basic Package</w:t>
      </w:r>
      <w:r>
        <w:t xml:space="preserve"> dialog</w:t>
      </w:r>
      <w:r w:rsidRPr="002E4E1A">
        <w:t>.</w:t>
      </w:r>
    </w:p>
    <w:p w:rsidR="00506A05" w:rsidRPr="008B1C95" w:rsidRDefault="00506A05" w:rsidP="00506A05">
      <w:pPr>
        <w:pStyle w:val="BodyText"/>
      </w:pPr>
      <w:r w:rsidRPr="002E4E1A">
        <w:t xml:space="preserve">This is where </w:t>
      </w:r>
      <w:r w:rsidRPr="008B1C95">
        <w:t xml:space="preserve">the fundamental aspects of </w:t>
      </w:r>
      <w:r>
        <w:t>the</w:t>
      </w:r>
      <w:r w:rsidRPr="002E4E1A">
        <w:t xml:space="preserve"> </w:t>
      </w:r>
      <w:r w:rsidRPr="008B1C95">
        <w:t>model</w:t>
      </w:r>
      <w:r>
        <w:t xml:space="preserve"> are set,</w:t>
      </w:r>
      <w:r w:rsidRPr="002E4E1A">
        <w:t xml:space="preserve"> such as which packages to use and whether </w:t>
      </w:r>
      <w:r>
        <w:t>the</w:t>
      </w:r>
      <w:r w:rsidRPr="002E4E1A">
        <w:t xml:space="preserve"> </w:t>
      </w:r>
      <w:r w:rsidRPr="008B1C95">
        <w:t>model is steady</w:t>
      </w:r>
      <w:r>
        <w:t>-</w:t>
      </w:r>
      <w:r w:rsidRPr="008B1C95">
        <w:t>state or transient.</w:t>
      </w:r>
    </w:p>
    <w:p w:rsidR="00506A05" w:rsidRPr="002E4E1A" w:rsidRDefault="00506A05" w:rsidP="00506A05">
      <w:pPr>
        <w:pStyle w:val="CorrectNumberedList"/>
      </w:pPr>
      <w:r w:rsidRPr="008B1C95">
        <w:lastRenderedPageBreak/>
        <w:t xml:space="preserve">Accept the defaults and click </w:t>
      </w:r>
      <w:r w:rsidRPr="008B1C95">
        <w:rPr>
          <w:b/>
        </w:rPr>
        <w:t>OK</w:t>
      </w:r>
      <w:r>
        <w:t xml:space="preserve"> to close the </w:t>
      </w:r>
      <w:r w:rsidRPr="00512CD9">
        <w:rPr>
          <w:i/>
        </w:rPr>
        <w:t>MODFLOW Global/Basic Package</w:t>
      </w:r>
      <w:r>
        <w:t xml:space="preserve"> dialog</w:t>
      </w:r>
      <w:r w:rsidRPr="002E4E1A">
        <w:t>.</w:t>
      </w:r>
    </w:p>
    <w:p w:rsidR="00506A05" w:rsidRDefault="00506A05" w:rsidP="00506A05">
      <w:pPr>
        <w:pStyle w:val="BodyText"/>
      </w:pPr>
      <w:r>
        <w:t>With a</w:t>
      </w:r>
      <w:r w:rsidRPr="002E4E1A">
        <w:t xml:space="preserve"> conceptual model, a UGrid, and a MODFLOW simulation</w:t>
      </w:r>
      <w:r>
        <w:t xml:space="preserve"> all created</w:t>
      </w:r>
      <w:r w:rsidRPr="002E4E1A">
        <w:t xml:space="preserve">, the next step </w:t>
      </w:r>
      <w:r>
        <w:t>is mapping</w:t>
      </w:r>
      <w:r w:rsidRPr="002E4E1A">
        <w:t xml:space="preserve"> the conceptual model to the UGrid using the </w:t>
      </w:r>
      <w:r w:rsidRPr="00CD1FA7">
        <w:rPr>
          <w:b/>
        </w:rPr>
        <w:t>Map→MODFLOW</w:t>
      </w:r>
      <w:r w:rsidRPr="008B1C95">
        <w:t xml:space="preserve"> command. </w:t>
      </w:r>
      <w:r>
        <w:t>This</w:t>
      </w:r>
      <w:r w:rsidRPr="002E4E1A">
        <w:t xml:space="preserve"> command </w:t>
      </w:r>
      <w:r w:rsidRPr="008B1C95">
        <w:t>intersects the feature objects with the UGrid cells, and transfers the attributes from the conceptual model to the UGrid.</w:t>
      </w:r>
      <w:r>
        <w:t xml:space="preserve"> T</w:t>
      </w:r>
      <w:r w:rsidRPr="00FE2F3F">
        <w:t xml:space="preserve">he MODFLOW simulation </w:t>
      </w:r>
      <w:r>
        <w:t xml:space="preserve">can also be edited </w:t>
      </w:r>
      <w:r w:rsidRPr="00FE2F3F">
        <w:t>directly on the grid in a cell-by-cell fashion.</w:t>
      </w:r>
    </w:p>
    <w:p w:rsidR="00506A05" w:rsidRPr="008B1C95" w:rsidRDefault="00506A05" w:rsidP="00506A05">
      <w:pPr>
        <w:pStyle w:val="BodyText"/>
      </w:pPr>
      <w:r>
        <w:t xml:space="preserve">For the purposes of this tutorial, this is as far as this project will be taken. </w:t>
      </w:r>
      <w:r w:rsidRPr="008B1C95">
        <w:t xml:space="preserve">There are </w:t>
      </w:r>
      <w:r>
        <w:t>a number of</w:t>
      </w:r>
      <w:r w:rsidRPr="002E4E1A">
        <w:t xml:space="preserve"> </w:t>
      </w:r>
      <w:r w:rsidRPr="008B1C95">
        <w:t xml:space="preserve">tutorials </w:t>
      </w:r>
      <w:r>
        <w:t>on the Aquaveo website about the</w:t>
      </w:r>
      <w:r w:rsidRPr="002E4E1A">
        <w:t xml:space="preserve"> </w:t>
      </w:r>
      <w:r w:rsidRPr="008B1C95">
        <w:t xml:space="preserve">building </w:t>
      </w:r>
      <w:r>
        <w:t xml:space="preserve">of </w:t>
      </w:r>
      <w:r w:rsidRPr="002E4E1A">
        <w:t>MODFLOW model</w:t>
      </w:r>
      <w:r w:rsidRPr="008B1C95">
        <w:t xml:space="preserve">s. </w:t>
      </w:r>
    </w:p>
    <w:p w:rsidR="00506A05" w:rsidRDefault="00506A05" w:rsidP="00AC1FAC">
      <w:pPr>
        <w:pStyle w:val="Heading1"/>
      </w:pPr>
      <w:bookmarkStart w:id="62" w:name="_Toc85634516"/>
      <w:bookmarkStart w:id="63" w:name="_Toc109222499"/>
      <w:r>
        <w:t>Printing</w:t>
      </w:r>
      <w:bookmarkEnd w:id="62"/>
      <w:bookmarkEnd w:id="63"/>
    </w:p>
    <w:p w:rsidR="00506A05" w:rsidRDefault="00506A05" w:rsidP="00506A05">
      <w:pPr>
        <w:pStyle w:val="BodyText"/>
      </w:pPr>
      <w:r>
        <w:t xml:space="preserve">A very common task is printing or otherwise getting image data out of GMS. There are a number of ways to get image data from GMS and there is a tutorial on the subject called </w:t>
      </w:r>
      <w:r w:rsidR="0095088B">
        <w:t>“</w:t>
      </w:r>
      <w:r w:rsidRPr="00A568ED">
        <w:t>Printing and Exporting Images</w:t>
      </w:r>
      <w:r w:rsidR="0095088B">
        <w:t>”</w:t>
      </w:r>
      <w:r>
        <w:t>.</w:t>
      </w:r>
    </w:p>
    <w:p w:rsidR="00506A05" w:rsidRPr="00A334E7" w:rsidRDefault="00506A05" w:rsidP="00345B5C">
      <w:pPr>
        <w:pStyle w:val="CorrectNumberedList"/>
        <w:numPr>
          <w:ilvl w:val="0"/>
          <w:numId w:val="18"/>
        </w:numPr>
      </w:pPr>
      <w:r>
        <w:t xml:space="preserve">Select </w:t>
      </w:r>
      <w:r w:rsidRPr="00506A05">
        <w:rPr>
          <w:i/>
        </w:rPr>
        <w:t xml:space="preserve">File | </w:t>
      </w:r>
      <w:r w:rsidRPr="00506A05">
        <w:rPr>
          <w:b/>
        </w:rPr>
        <w:t>Page Setup…</w:t>
      </w:r>
      <w:r>
        <w:t xml:space="preserve"> to bring up the </w:t>
      </w:r>
      <w:r w:rsidRPr="00506A05">
        <w:rPr>
          <w:i/>
        </w:rPr>
        <w:t>Page Setup</w:t>
      </w:r>
      <w:r>
        <w:t xml:space="preserve"> dialog.</w:t>
      </w:r>
    </w:p>
    <w:p w:rsidR="00506A05" w:rsidRDefault="00506A05" w:rsidP="00506A05">
      <w:pPr>
        <w:pStyle w:val="BodyText"/>
      </w:pPr>
      <w:r>
        <w:t xml:space="preserve">The </w:t>
      </w:r>
      <w:r w:rsidRPr="00520583">
        <w:rPr>
          <w:i/>
        </w:rPr>
        <w:t>Page Setup</w:t>
      </w:r>
      <w:r>
        <w:t xml:space="preserve"> dialog allows control over such things as the margins, paper size, and orientation of the printed output.</w:t>
      </w:r>
    </w:p>
    <w:p w:rsidR="00506A05" w:rsidRPr="00A334E7" w:rsidRDefault="00506A05" w:rsidP="00506A05">
      <w:pPr>
        <w:pStyle w:val="CorrectNumberedList"/>
      </w:pPr>
      <w:r w:rsidRPr="008B1C95">
        <w:t xml:space="preserve">Click </w:t>
      </w:r>
      <w:r w:rsidRPr="008B1C95">
        <w:rPr>
          <w:b/>
        </w:rPr>
        <w:t>Cancel</w:t>
      </w:r>
      <w:r w:rsidRPr="008B1C95">
        <w:t xml:space="preserve"> to</w:t>
      </w:r>
      <w:r>
        <w:t xml:space="preserve"> close the </w:t>
      </w:r>
      <w:r w:rsidRPr="008B1C95">
        <w:rPr>
          <w:i/>
        </w:rPr>
        <w:t>Page Setup</w:t>
      </w:r>
      <w:r>
        <w:t xml:space="preserve"> dialog.</w:t>
      </w:r>
    </w:p>
    <w:p w:rsidR="00506A05" w:rsidRPr="008B1C95" w:rsidRDefault="00506A05" w:rsidP="00506A05">
      <w:pPr>
        <w:pStyle w:val="CorrectNumberedList"/>
      </w:pPr>
      <w:r w:rsidRPr="008B1C95">
        <w:t xml:space="preserve">Click the </w:t>
      </w:r>
      <w:r w:rsidRPr="008B1C95">
        <w:rPr>
          <w:b/>
        </w:rPr>
        <w:t>Print</w:t>
      </w:r>
      <w:r w:rsidRPr="008B1C95">
        <w:t xml:space="preserve"> </w:t>
      </w:r>
      <w:r>
        <w:rPr>
          <w:noProof/>
        </w:rPr>
        <w:drawing>
          <wp:inline distT="0" distB="0" distL="0" distR="0" wp14:anchorId="2D108613" wp14:editId="6DF44F95">
            <wp:extent cx="156845" cy="156845"/>
            <wp:effectExtent l="0" t="0" r="0" b="0"/>
            <wp:docPr id="36" name="Picture 36" descr="File:Print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le:Print Icon.sv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8B1C95">
        <w:t xml:space="preserve"> macro</w:t>
      </w:r>
      <w:r>
        <w:t xml:space="preserve"> to bring up the </w:t>
      </w:r>
      <w:r w:rsidRPr="008B1C95">
        <w:rPr>
          <w:i/>
        </w:rPr>
        <w:t>Print</w:t>
      </w:r>
      <w:r>
        <w:t xml:space="preserve"> dialog</w:t>
      </w:r>
      <w:r w:rsidRPr="008B1C95">
        <w:t>.</w:t>
      </w:r>
    </w:p>
    <w:p w:rsidR="00506A05" w:rsidRPr="008B1C95" w:rsidRDefault="00506A05" w:rsidP="00506A05">
      <w:pPr>
        <w:pStyle w:val="BodyText"/>
      </w:pPr>
      <w:r w:rsidRPr="008B1C95">
        <w:t xml:space="preserve">The </w:t>
      </w:r>
      <w:r w:rsidRPr="00DF1EBB">
        <w:rPr>
          <w:i/>
        </w:rPr>
        <w:t>Print</w:t>
      </w:r>
      <w:r w:rsidRPr="008B1C95">
        <w:t xml:space="preserve"> dialog </w:t>
      </w:r>
      <w:r>
        <w:t>allows selecting the printer to which the print job information will be sent, as well as a number of other options</w:t>
      </w:r>
      <w:r w:rsidRPr="008B1C95">
        <w:t>.</w:t>
      </w:r>
    </w:p>
    <w:p w:rsidR="00506A05" w:rsidRPr="008B1C95" w:rsidRDefault="00506A05" w:rsidP="00506A05">
      <w:pPr>
        <w:pStyle w:val="CorrectNumberedList"/>
      </w:pPr>
      <w:r w:rsidRPr="008B1C95">
        <w:t xml:space="preserve">Click </w:t>
      </w:r>
      <w:r w:rsidRPr="008B1C95">
        <w:rPr>
          <w:b/>
        </w:rPr>
        <w:t>Cancel</w:t>
      </w:r>
      <w:r>
        <w:t xml:space="preserve"> to close the </w:t>
      </w:r>
      <w:r w:rsidRPr="008B1C95">
        <w:rPr>
          <w:i/>
        </w:rPr>
        <w:t>Print</w:t>
      </w:r>
      <w:r>
        <w:t xml:space="preserve"> dialog</w:t>
      </w:r>
      <w:r w:rsidRPr="008B1C95">
        <w:t>.</w:t>
      </w:r>
    </w:p>
    <w:p w:rsidR="00506A05" w:rsidRPr="00520583" w:rsidRDefault="00506A05" w:rsidP="00506A05">
      <w:pPr>
        <w:pStyle w:val="BodyText"/>
      </w:pPr>
      <w:r>
        <w:t xml:space="preserve">Both </w:t>
      </w:r>
      <w:r w:rsidRPr="00512CD9">
        <w:rPr>
          <w:i/>
        </w:rPr>
        <w:t>File</w:t>
      </w:r>
      <w:r w:rsidRPr="00512CD9">
        <w:t xml:space="preserve"> | </w:t>
      </w:r>
      <w:r w:rsidRPr="00512CD9">
        <w:rPr>
          <w:b/>
        </w:rPr>
        <w:t>Save As…</w:t>
      </w:r>
      <w:r>
        <w:t xml:space="preserve"> and</w:t>
      </w:r>
      <w:r w:rsidRPr="00512CD9">
        <w:t xml:space="preserve"> </w:t>
      </w:r>
      <w:r w:rsidRPr="00512CD9">
        <w:rPr>
          <w:i/>
        </w:rPr>
        <w:t>Edit</w:t>
      </w:r>
      <w:r w:rsidRPr="00512CD9">
        <w:t xml:space="preserve"> | </w:t>
      </w:r>
      <w:r w:rsidRPr="00512CD9">
        <w:rPr>
          <w:b/>
        </w:rPr>
        <w:t>Screen Capture...</w:t>
      </w:r>
      <w:r w:rsidRPr="008B1C95">
        <w:t xml:space="preserve"> </w:t>
      </w:r>
      <w:r>
        <w:t xml:space="preserve">capture the </w:t>
      </w:r>
      <w:r w:rsidRPr="008B1C95">
        <w:t>Graphics Window to an image file</w:t>
      </w:r>
      <w:r>
        <w:t>.</w:t>
      </w:r>
      <w:r w:rsidRPr="008B1C95">
        <w:t xml:space="preserve"> The second option creates a higher resolution image. All of this is reviewed in </w:t>
      </w:r>
      <w:r>
        <w:t xml:space="preserve">more detail in </w:t>
      </w:r>
      <w:r w:rsidRPr="008B1C95">
        <w:t xml:space="preserve">the </w:t>
      </w:r>
      <w:r w:rsidR="0095088B">
        <w:t>“</w:t>
      </w:r>
      <w:r w:rsidRPr="00A568ED">
        <w:t>Printing and Exporting Images</w:t>
      </w:r>
      <w:r w:rsidR="0095088B">
        <w:t>”</w:t>
      </w:r>
      <w:r w:rsidRPr="008B1C95">
        <w:t xml:space="preserve"> tutorial</w:t>
      </w:r>
      <w:r w:rsidRPr="00C65066">
        <w:t>.</w:t>
      </w:r>
    </w:p>
    <w:p w:rsidR="00506A05" w:rsidRDefault="00506A05" w:rsidP="00AC1FAC">
      <w:pPr>
        <w:pStyle w:val="Heading1"/>
      </w:pPr>
      <w:bookmarkStart w:id="64" w:name="_Toc85634517"/>
      <w:bookmarkStart w:id="65" w:name="_Toc109222500"/>
      <w:r>
        <w:t>Stratigraphy Modeling</w:t>
      </w:r>
      <w:bookmarkEnd w:id="64"/>
      <w:bookmarkEnd w:id="65"/>
    </w:p>
    <w:p w:rsidR="00506A05" w:rsidRDefault="00506A05" w:rsidP="00506A05">
      <w:pPr>
        <w:pStyle w:val="BodyText"/>
      </w:pPr>
      <w:r>
        <w:t>Another common use of GMS is for stratigraphy modeling. This involves creating a model of the geology of a site. This could be for the sole purpose of site characterization or for later use in constructing a groundwater model.</w:t>
      </w:r>
    </w:p>
    <w:p w:rsidR="00506A05" w:rsidRDefault="00506A05" w:rsidP="00345B5C">
      <w:pPr>
        <w:pStyle w:val="CorrectNumberedList"/>
        <w:numPr>
          <w:ilvl w:val="0"/>
          <w:numId w:val="19"/>
        </w:numPr>
      </w:pPr>
      <w:r>
        <w:t>Click the</w:t>
      </w:r>
      <w:r w:rsidRPr="008B1C95">
        <w:t xml:space="preserve"> </w:t>
      </w:r>
      <w:r w:rsidRPr="00506A05">
        <w:rPr>
          <w:b/>
        </w:rPr>
        <w:t>New</w:t>
      </w:r>
      <w:r w:rsidRPr="008B1C95">
        <w:t xml:space="preserve"> </w:t>
      </w:r>
      <w:r>
        <w:rPr>
          <w:noProof/>
        </w:rPr>
        <w:drawing>
          <wp:inline distT="0" distB="0" distL="0" distR="0" wp14:anchorId="509DE84F" wp14:editId="54E60F2A">
            <wp:extent cx="117475" cy="156845"/>
            <wp:effectExtent l="0" t="0" r="0" b="0"/>
            <wp:docPr id="35" name="Picture 35"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New Macro.sv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475" cy="156845"/>
                    </a:xfrm>
                    <a:prstGeom prst="rect">
                      <a:avLst/>
                    </a:prstGeom>
                    <a:noFill/>
                    <a:ln>
                      <a:noFill/>
                    </a:ln>
                  </pic:spPr>
                </pic:pic>
              </a:graphicData>
            </a:graphic>
          </wp:inline>
        </w:drawing>
      </w:r>
      <w:r>
        <w:t xml:space="preserve"> macro. If prompted to save, select </w:t>
      </w:r>
      <w:r w:rsidRPr="00506A05">
        <w:rPr>
          <w:b/>
        </w:rPr>
        <w:t>Save</w:t>
      </w:r>
      <w:r>
        <w:t xml:space="preserve"> to bring up the </w:t>
      </w:r>
      <w:r w:rsidRPr="00506A05">
        <w:rPr>
          <w:i/>
        </w:rPr>
        <w:t>Save As</w:t>
      </w:r>
      <w:r>
        <w:t xml:space="preserve"> dialog.</w:t>
      </w:r>
    </w:p>
    <w:p w:rsidR="00506A05" w:rsidRDefault="00506A05" w:rsidP="00345B5C">
      <w:pPr>
        <w:pStyle w:val="CorrectNumberedList"/>
        <w:numPr>
          <w:ilvl w:val="0"/>
          <w:numId w:val="19"/>
        </w:numPr>
      </w:pPr>
      <w:r>
        <w:t xml:space="preserve">Enter "tahoe.gpr" in the </w:t>
      </w:r>
      <w:r w:rsidRPr="00506A05">
        <w:rPr>
          <w:i/>
        </w:rPr>
        <w:t>File name</w:t>
      </w:r>
      <w:r>
        <w:t xml:space="preserve"> field.</w:t>
      </w:r>
    </w:p>
    <w:p w:rsidR="00506A05" w:rsidRDefault="00506A05" w:rsidP="00345B5C">
      <w:pPr>
        <w:pStyle w:val="CorrectNumberedList"/>
        <w:numPr>
          <w:ilvl w:val="0"/>
          <w:numId w:val="19"/>
        </w:numPr>
      </w:pPr>
      <w:r>
        <w:t xml:space="preserve">Select “Project Files (*.gpr) from the </w:t>
      </w:r>
      <w:r w:rsidRPr="00506A05">
        <w:rPr>
          <w:i/>
        </w:rPr>
        <w:t>Save as type</w:t>
      </w:r>
      <w:r>
        <w:t xml:space="preserve"> drop-down list.</w:t>
      </w:r>
    </w:p>
    <w:p w:rsidR="00506A05" w:rsidRDefault="00506A05" w:rsidP="00345B5C">
      <w:pPr>
        <w:pStyle w:val="CorrectNumberedList"/>
        <w:numPr>
          <w:ilvl w:val="0"/>
          <w:numId w:val="19"/>
        </w:numPr>
      </w:pPr>
      <w:r>
        <w:t xml:space="preserve">Click </w:t>
      </w:r>
      <w:r w:rsidRPr="00506A05">
        <w:rPr>
          <w:b/>
        </w:rPr>
        <w:t>Save</w:t>
      </w:r>
      <w:r>
        <w:t xml:space="preserve"> to save the project and close the </w:t>
      </w:r>
      <w:r w:rsidRPr="00506A05">
        <w:rPr>
          <w:i/>
        </w:rPr>
        <w:t>Save As</w:t>
      </w:r>
      <w:r>
        <w:t xml:space="preserve"> dialog.</w:t>
      </w:r>
    </w:p>
    <w:p w:rsidR="00506A05" w:rsidRDefault="00506A05" w:rsidP="00345B5C">
      <w:pPr>
        <w:pStyle w:val="CorrectNumberedList"/>
        <w:numPr>
          <w:ilvl w:val="0"/>
          <w:numId w:val="19"/>
        </w:numPr>
      </w:pPr>
      <w:r>
        <w:t xml:space="preserve">If asked to replace the existing file, click </w:t>
      </w:r>
      <w:r w:rsidRPr="00506A05">
        <w:rPr>
          <w:b/>
        </w:rPr>
        <w:t>Yes</w:t>
      </w:r>
      <w:r>
        <w:t xml:space="preserve">. </w:t>
      </w:r>
    </w:p>
    <w:p w:rsidR="00506A05" w:rsidRDefault="00506A05" w:rsidP="00345B5C">
      <w:pPr>
        <w:pStyle w:val="CorrectNumberedList"/>
        <w:numPr>
          <w:ilvl w:val="0"/>
          <w:numId w:val="19"/>
        </w:numPr>
      </w:pPr>
      <w:r w:rsidRPr="002E4E1A">
        <w:t xml:space="preserve">Click the </w:t>
      </w:r>
      <w:r w:rsidRPr="00506A05">
        <w:rPr>
          <w:b/>
        </w:rPr>
        <w:t>Open</w:t>
      </w:r>
      <w:r w:rsidRPr="002E4E1A">
        <w:t xml:space="preserve"> </w:t>
      </w:r>
      <w:r>
        <w:rPr>
          <w:noProof/>
        </w:rPr>
        <w:drawing>
          <wp:inline distT="0" distB="0" distL="0" distR="0" wp14:anchorId="18E0B0C0" wp14:editId="7EE97E34">
            <wp:extent cx="156845" cy="137160"/>
            <wp:effectExtent l="0" t="0" r="0" b="0"/>
            <wp:docPr id="34" name="Picture 34"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Open Macro.sv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6845" cy="137160"/>
                    </a:xfrm>
                    <a:prstGeom prst="rect">
                      <a:avLst/>
                    </a:prstGeom>
                    <a:noFill/>
                    <a:ln>
                      <a:noFill/>
                    </a:ln>
                  </pic:spPr>
                </pic:pic>
              </a:graphicData>
            </a:graphic>
          </wp:inline>
        </w:drawing>
      </w:r>
      <w:r>
        <w:t xml:space="preserve"> macro to bring up the </w:t>
      </w:r>
      <w:r w:rsidRPr="00506A05">
        <w:rPr>
          <w:i/>
        </w:rPr>
        <w:t>Open</w:t>
      </w:r>
      <w:r>
        <w:t xml:space="preserve"> dialog</w:t>
      </w:r>
      <w:r w:rsidRPr="002E4E1A">
        <w:t>.</w:t>
      </w:r>
    </w:p>
    <w:p w:rsidR="00506A05" w:rsidRDefault="00506A05" w:rsidP="00345B5C">
      <w:pPr>
        <w:pStyle w:val="CorrectNumberedList"/>
        <w:numPr>
          <w:ilvl w:val="0"/>
          <w:numId w:val="14"/>
        </w:numPr>
      </w:pPr>
      <w:r w:rsidRPr="00FE2F3F">
        <w:t xml:space="preserve">Navigate to the </w:t>
      </w:r>
      <w:r w:rsidRPr="00506A05">
        <w:rPr>
          <w:i/>
        </w:rPr>
        <w:t>GettingStarted/GettingStarted</w:t>
      </w:r>
      <w:r w:rsidRPr="00FE2F3F">
        <w:t xml:space="preserve"> folder</w:t>
      </w:r>
      <w:r>
        <w:t xml:space="preserve"> and select “Project Files (*.gpr)” from the </w:t>
      </w:r>
      <w:r w:rsidRPr="00506A05">
        <w:rPr>
          <w:i/>
        </w:rPr>
        <w:t>Files of type</w:t>
      </w:r>
      <w:r>
        <w:t xml:space="preserve"> drop-down</w:t>
      </w:r>
      <w:r w:rsidRPr="00FE2F3F">
        <w:t>.</w:t>
      </w:r>
    </w:p>
    <w:p w:rsidR="00506A05" w:rsidRDefault="00506A05" w:rsidP="00506A05">
      <w:pPr>
        <w:pStyle w:val="CorrectNumberedList"/>
      </w:pPr>
      <w:r>
        <w:t>Select</w:t>
      </w:r>
      <w:r w:rsidRPr="008B1C95">
        <w:t xml:space="preserve"> </w:t>
      </w:r>
      <w:r>
        <w:t>“</w:t>
      </w:r>
      <w:r w:rsidRPr="008B1C95">
        <w:t>stratigraphy.gpr</w:t>
      </w:r>
      <w:r>
        <w:t xml:space="preserve">” and click </w:t>
      </w:r>
      <w:r w:rsidRPr="008B1C95">
        <w:rPr>
          <w:b/>
        </w:rPr>
        <w:t>Open</w:t>
      </w:r>
      <w:r>
        <w:t xml:space="preserve"> to import the file and close the </w:t>
      </w:r>
      <w:r w:rsidRPr="008B1C95">
        <w:rPr>
          <w:i/>
        </w:rPr>
        <w:t>Open</w:t>
      </w:r>
      <w:r>
        <w:t xml:space="preserve"> dialog</w:t>
      </w:r>
      <w:r w:rsidRPr="008B1C95">
        <w:t>.</w:t>
      </w:r>
      <w:r>
        <w:t xml:space="preserve"> </w:t>
      </w:r>
    </w:p>
    <w:p w:rsidR="00506A05" w:rsidRDefault="00506A05" w:rsidP="00506A05">
      <w:pPr>
        <w:pStyle w:val="BodyText"/>
      </w:pPr>
      <w:r>
        <w:lastRenderedPageBreak/>
        <w:t xml:space="preserve">The Graphics Window will now appear similar </w:t>
      </w:r>
      <w:r w:rsidR="00B43B65">
        <w:t>to Figure</w:t>
      </w:r>
      <w:r>
        <w:t>. Boreholes and cross sections will be visible.</w:t>
      </w:r>
    </w:p>
    <w:p w:rsidR="00506A05" w:rsidRDefault="00506A05" w:rsidP="00A568ED">
      <w:pPr>
        <w:pStyle w:val="BodyText"/>
      </w:pPr>
      <w:r>
        <w:rPr>
          <w:noProof/>
        </w:rPr>
        <w:drawing>
          <wp:inline distT="0" distB="0" distL="0" distR="0" wp14:anchorId="5E9B8388" wp14:editId="0F11CEF4">
            <wp:extent cx="4317365" cy="2912745"/>
            <wp:effectExtent l="19050" t="19050" r="26035" b="20955"/>
            <wp:docPr id="33" name="Picture 33" descr="GMS  - Boreholes and cross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MS  - Boreholes and cross section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7365" cy="2912745"/>
                    </a:xfrm>
                    <a:prstGeom prst="rect">
                      <a:avLst/>
                    </a:prstGeom>
                    <a:noFill/>
                    <a:ln w="6350" cmpd="sng">
                      <a:solidFill>
                        <a:srgbClr val="000000"/>
                      </a:solidFill>
                      <a:miter lim="800000"/>
                      <a:headEnd/>
                      <a:tailEnd/>
                    </a:ln>
                    <a:effectLst/>
                  </pic:spPr>
                </pic:pic>
              </a:graphicData>
            </a:graphic>
          </wp:inline>
        </w:drawing>
      </w:r>
    </w:p>
    <w:p w:rsidR="00506A05" w:rsidRDefault="00506A05" w:rsidP="00A568ED">
      <w:pPr>
        <w:pStyle w:val="Caption"/>
      </w:pPr>
      <w:bookmarkStart w:id="66" w:name="_Ref434241644"/>
      <w:bookmarkStart w:id="67" w:name="_Ref464572807"/>
      <w:r w:rsidRPr="00E22E74">
        <w:t>Figure</w:t>
      </w:r>
      <w:r>
        <w:t xml:space="preserve"> </w:t>
      </w:r>
      <w:r w:rsidR="007D3A6B">
        <w:fldChar w:fldCharType="begin"/>
      </w:r>
      <w:r w:rsidR="007D3A6B">
        <w:instrText xml:space="preserve"> SEQ Figure \* ARABIC </w:instrText>
      </w:r>
      <w:r w:rsidR="007D3A6B">
        <w:fldChar w:fldCharType="separate"/>
      </w:r>
      <w:r w:rsidR="0097410E">
        <w:rPr>
          <w:noProof/>
        </w:rPr>
        <w:t>20</w:t>
      </w:r>
      <w:r w:rsidR="007D3A6B">
        <w:rPr>
          <w:noProof/>
        </w:rPr>
        <w:fldChar w:fldCharType="end"/>
      </w:r>
      <w:bookmarkEnd w:id="66"/>
      <w:bookmarkEnd w:id="67"/>
      <w:r>
        <w:t xml:space="preserve">      Boreholes and cross sections</w:t>
      </w:r>
    </w:p>
    <w:p w:rsidR="00506A05" w:rsidRDefault="00506A05" w:rsidP="00506A05">
      <w:pPr>
        <w:pStyle w:val="CorrectNumberedList"/>
      </w:pPr>
      <w:r w:rsidRPr="008B1C95">
        <w:t xml:space="preserve">Use </w:t>
      </w:r>
      <w:r w:rsidRPr="008B1C95">
        <w:rPr>
          <w:b/>
        </w:rPr>
        <w:t>Rotate</w:t>
      </w:r>
      <w:r w:rsidRPr="008B1C95">
        <w:t xml:space="preserve"> </w:t>
      </w:r>
      <w:r>
        <w:rPr>
          <w:noProof/>
        </w:rPr>
        <w:drawing>
          <wp:inline distT="0" distB="0" distL="0" distR="0" wp14:anchorId="393D1240" wp14:editId="76F1F025">
            <wp:extent cx="156845" cy="156845"/>
            <wp:effectExtent l="0" t="0" r="0" b="0"/>
            <wp:docPr id="32" name="Picture 32" descr="File:Rotat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le:Rotate Tool.sv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8B1C95">
        <w:t xml:space="preserve"> and </w:t>
      </w:r>
      <w:r w:rsidRPr="008B1C95">
        <w:rPr>
          <w:b/>
        </w:rPr>
        <w:t>Zoom</w:t>
      </w:r>
      <w:r w:rsidRPr="008B1C95">
        <w:t xml:space="preserve"> </w:t>
      </w:r>
      <w:r>
        <w:rPr>
          <w:noProof/>
        </w:rPr>
        <w:drawing>
          <wp:inline distT="0" distB="0" distL="0" distR="0" wp14:anchorId="3A96C5E9" wp14:editId="453348E5">
            <wp:extent cx="143510" cy="156845"/>
            <wp:effectExtent l="0" t="0" r="8890" b="0"/>
            <wp:docPr id="31" name="Picture 31" descr="File:Zoom Too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le:Zoom Tool Icon.sv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8B1C95">
        <w:t xml:space="preserve"> to examine</w:t>
      </w:r>
      <w:r>
        <w:t xml:space="preserve"> the data.</w:t>
      </w:r>
    </w:p>
    <w:p w:rsidR="00506A05" w:rsidRPr="008B1C95" w:rsidRDefault="00506A05" w:rsidP="00506A05">
      <w:pPr>
        <w:pStyle w:val="BodyText"/>
      </w:pPr>
      <w:r>
        <w:t xml:space="preserve">Feel free to experiment with the various selection and creation tools in the </w:t>
      </w:r>
      <w:r w:rsidRPr="008B1C95">
        <w:rPr>
          <w:b/>
        </w:rPr>
        <w:t>Boreholes</w:t>
      </w:r>
      <w:r>
        <w:t xml:space="preserve"> </w:t>
      </w:r>
      <w:r>
        <w:rPr>
          <w:noProof/>
        </w:rPr>
        <w:drawing>
          <wp:inline distT="0" distB="0" distL="0" distR="0" wp14:anchorId="5B805D72" wp14:editId="668DB99A">
            <wp:extent cx="156845" cy="169545"/>
            <wp:effectExtent l="0" t="0" r="0" b="1905"/>
            <wp:docPr id="30" name="Picture 30" descr="http://www.xmswiki.com/w/images/a/a4/Icon_B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xmswiki.com/w/images/a/a4/Icon_BH.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6845" cy="169545"/>
                    </a:xfrm>
                    <a:prstGeom prst="rect">
                      <a:avLst/>
                    </a:prstGeom>
                    <a:noFill/>
                    <a:ln>
                      <a:noFill/>
                    </a:ln>
                  </pic:spPr>
                </pic:pic>
              </a:graphicData>
            </a:graphic>
          </wp:inline>
        </w:drawing>
      </w:r>
      <w:r>
        <w:t xml:space="preserve"> module. Several tutorials explain how to create this sort of data, including </w:t>
      </w:r>
      <w:r w:rsidR="0095088B">
        <w:t>“</w:t>
      </w:r>
      <w:r w:rsidRPr="00A568ED">
        <w:t>TINs, Boreholes and Cross Sections</w:t>
      </w:r>
      <w:r w:rsidR="0095088B">
        <w:t>”</w:t>
      </w:r>
      <w:r>
        <w:t xml:space="preserve">, and </w:t>
      </w:r>
      <w:r w:rsidR="0095088B">
        <w:t>“</w:t>
      </w:r>
      <w:r w:rsidRPr="00A568ED">
        <w:t>Horizons and Solids</w:t>
      </w:r>
      <w:r w:rsidR="0095088B">
        <w:t>”</w:t>
      </w:r>
      <w:r w:rsidRPr="002E4E1A">
        <w:t>.</w:t>
      </w:r>
    </w:p>
    <w:p w:rsidR="00506A05" w:rsidRDefault="00506A05" w:rsidP="00AC1FAC">
      <w:pPr>
        <w:pStyle w:val="Heading1"/>
      </w:pPr>
      <w:bookmarkStart w:id="68" w:name="_Toc85634518"/>
      <w:bookmarkStart w:id="69" w:name="_Toc109222501"/>
      <w:r>
        <w:t>Geostatistics</w:t>
      </w:r>
      <w:bookmarkEnd w:id="68"/>
      <w:bookmarkEnd w:id="69"/>
    </w:p>
    <w:p w:rsidR="00506A05" w:rsidRDefault="00506A05" w:rsidP="00506A05">
      <w:pPr>
        <w:pStyle w:val="BodyText"/>
      </w:pPr>
      <w:r>
        <w:t>The last commonly used feature of GMS discussed here is geostatistics, otherwise known as interpolation.</w:t>
      </w:r>
    </w:p>
    <w:p w:rsidR="00506A05" w:rsidRDefault="00506A05" w:rsidP="00345B5C">
      <w:pPr>
        <w:pStyle w:val="CorrectNumberedList"/>
        <w:numPr>
          <w:ilvl w:val="0"/>
          <w:numId w:val="20"/>
        </w:numPr>
      </w:pPr>
      <w:r>
        <w:t>Click the</w:t>
      </w:r>
      <w:r w:rsidRPr="00512CD9">
        <w:t xml:space="preserve"> </w:t>
      </w:r>
      <w:r w:rsidRPr="00506A05">
        <w:rPr>
          <w:b/>
        </w:rPr>
        <w:t>New</w:t>
      </w:r>
      <w:r w:rsidRPr="00512CD9">
        <w:t xml:space="preserve"> </w:t>
      </w:r>
      <w:r>
        <w:rPr>
          <w:noProof/>
        </w:rPr>
        <w:drawing>
          <wp:inline distT="0" distB="0" distL="0" distR="0" wp14:anchorId="661624F5" wp14:editId="7A94A6F0">
            <wp:extent cx="117475" cy="156845"/>
            <wp:effectExtent l="0" t="0" r="0" b="0"/>
            <wp:docPr id="29" name="Picture 29"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le:New Macro.sv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475" cy="156845"/>
                    </a:xfrm>
                    <a:prstGeom prst="rect">
                      <a:avLst/>
                    </a:prstGeom>
                    <a:noFill/>
                    <a:ln>
                      <a:noFill/>
                    </a:ln>
                  </pic:spPr>
                </pic:pic>
              </a:graphicData>
            </a:graphic>
          </wp:inline>
        </w:drawing>
      </w:r>
      <w:r>
        <w:t xml:space="preserve"> macro. If prompted to save, select </w:t>
      </w:r>
      <w:r w:rsidRPr="00506A05">
        <w:rPr>
          <w:b/>
        </w:rPr>
        <w:t>Don’t Save.</w:t>
      </w:r>
      <w:r>
        <w:t xml:space="preserve"> </w:t>
      </w:r>
    </w:p>
    <w:p w:rsidR="00506A05" w:rsidRDefault="00506A05" w:rsidP="00345B5C">
      <w:pPr>
        <w:pStyle w:val="CorrectNumberedList"/>
        <w:numPr>
          <w:ilvl w:val="0"/>
          <w:numId w:val="20"/>
        </w:numPr>
      </w:pPr>
      <w:r w:rsidRPr="002E4E1A">
        <w:t xml:space="preserve">Click the </w:t>
      </w:r>
      <w:r w:rsidRPr="00506A05">
        <w:rPr>
          <w:b/>
        </w:rPr>
        <w:t>Open</w:t>
      </w:r>
      <w:r w:rsidRPr="002E4E1A">
        <w:t xml:space="preserve"> </w:t>
      </w:r>
      <w:r>
        <w:rPr>
          <w:noProof/>
        </w:rPr>
        <w:drawing>
          <wp:inline distT="0" distB="0" distL="0" distR="0" wp14:anchorId="33D54085" wp14:editId="1719078F">
            <wp:extent cx="156845" cy="137160"/>
            <wp:effectExtent l="0" t="0" r="0" b="0"/>
            <wp:docPr id="28" name="Picture 28"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le:Open Macro.sv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6845" cy="137160"/>
                    </a:xfrm>
                    <a:prstGeom prst="rect">
                      <a:avLst/>
                    </a:prstGeom>
                    <a:noFill/>
                    <a:ln>
                      <a:noFill/>
                    </a:ln>
                  </pic:spPr>
                </pic:pic>
              </a:graphicData>
            </a:graphic>
          </wp:inline>
        </w:drawing>
      </w:r>
      <w:r>
        <w:t xml:space="preserve"> macro to bring up the </w:t>
      </w:r>
      <w:r w:rsidRPr="00506A05">
        <w:rPr>
          <w:i/>
        </w:rPr>
        <w:t>Open</w:t>
      </w:r>
      <w:r>
        <w:t xml:space="preserve"> dialog</w:t>
      </w:r>
      <w:r w:rsidRPr="002E4E1A">
        <w:t>.</w:t>
      </w:r>
    </w:p>
    <w:p w:rsidR="00506A05" w:rsidRDefault="00506A05" w:rsidP="00345B5C">
      <w:pPr>
        <w:pStyle w:val="CorrectNumberedList"/>
        <w:numPr>
          <w:ilvl w:val="0"/>
          <w:numId w:val="14"/>
        </w:numPr>
      </w:pPr>
      <w:r w:rsidRPr="00FE2F3F">
        <w:t xml:space="preserve">Navigate to the </w:t>
      </w:r>
      <w:r w:rsidRPr="00506A05">
        <w:rPr>
          <w:i/>
        </w:rPr>
        <w:t>GettingStarted/GettingStarted</w:t>
      </w:r>
      <w:r w:rsidRPr="00FE2F3F">
        <w:t xml:space="preserve"> folder</w:t>
      </w:r>
      <w:r>
        <w:t xml:space="preserve"> and select “Project Files (*.gpr)” from the </w:t>
      </w:r>
      <w:r w:rsidRPr="00506A05">
        <w:rPr>
          <w:i/>
        </w:rPr>
        <w:t>Files of type</w:t>
      </w:r>
      <w:r>
        <w:t xml:space="preserve"> drop-down</w:t>
      </w:r>
      <w:r w:rsidRPr="00FE2F3F">
        <w:t>.</w:t>
      </w:r>
    </w:p>
    <w:p w:rsidR="00506A05" w:rsidRDefault="00506A05" w:rsidP="00506A05">
      <w:pPr>
        <w:pStyle w:val="CorrectNumberedList"/>
      </w:pPr>
      <w:r>
        <w:t>Select</w:t>
      </w:r>
      <w:r w:rsidRPr="00512CD9">
        <w:t xml:space="preserve"> </w:t>
      </w:r>
      <w:r>
        <w:t>“geos2d</w:t>
      </w:r>
      <w:r w:rsidRPr="00512CD9">
        <w:t>.gpr</w:t>
      </w:r>
      <w:r>
        <w:t xml:space="preserve">” and click </w:t>
      </w:r>
      <w:r w:rsidRPr="00512CD9">
        <w:rPr>
          <w:b/>
        </w:rPr>
        <w:t>Open</w:t>
      </w:r>
      <w:r>
        <w:t xml:space="preserve"> to import the file and close the </w:t>
      </w:r>
      <w:r w:rsidRPr="00512CD9">
        <w:rPr>
          <w:i/>
        </w:rPr>
        <w:t>Open</w:t>
      </w:r>
      <w:r>
        <w:t xml:space="preserve"> dialog</w:t>
      </w:r>
      <w:r w:rsidRPr="00512CD9">
        <w:t>.</w:t>
      </w:r>
      <w:r>
        <w:t xml:space="preserve"> </w:t>
      </w:r>
    </w:p>
    <w:p w:rsidR="00506A05" w:rsidRPr="0085053F" w:rsidRDefault="00506A05" w:rsidP="00506A05">
      <w:pPr>
        <w:pStyle w:val="BodyText"/>
        <w:rPr>
          <w:rStyle w:val="BodyTextChar"/>
        </w:rPr>
      </w:pPr>
      <w:r>
        <w:t>T</w:t>
      </w:r>
      <w:r w:rsidRPr="0085053F">
        <w:rPr>
          <w:rStyle w:val="BodyTextChar"/>
        </w:rPr>
        <w:t xml:space="preserve">he Graphics </w:t>
      </w:r>
      <w:r>
        <w:rPr>
          <w:rStyle w:val="BodyTextChar"/>
        </w:rPr>
        <w:t>Window</w:t>
      </w:r>
      <w:r w:rsidRPr="0085053F">
        <w:rPr>
          <w:rStyle w:val="BodyTextChar"/>
        </w:rPr>
        <w:t xml:space="preserve"> </w:t>
      </w:r>
      <w:r>
        <w:rPr>
          <w:rStyle w:val="BodyTextChar"/>
        </w:rPr>
        <w:t>should</w:t>
      </w:r>
      <w:r w:rsidRPr="0085053F">
        <w:rPr>
          <w:rStyle w:val="BodyTextChar"/>
        </w:rPr>
        <w:t xml:space="preserve"> now appear similar to</w:t>
      </w:r>
      <w:r>
        <w:rPr>
          <w:rStyle w:val="BodyTextChar"/>
        </w:rPr>
        <w:t xml:space="preserve"> </w:t>
      </w:r>
      <w:r>
        <w:rPr>
          <w:rStyle w:val="BodyTextChar"/>
        </w:rPr>
        <w:fldChar w:fldCharType="begin"/>
      </w:r>
      <w:r>
        <w:rPr>
          <w:rStyle w:val="BodyTextChar"/>
        </w:rPr>
        <w:instrText xml:space="preserve"> REF _Ref434242215 \h </w:instrText>
      </w:r>
      <w:r>
        <w:rPr>
          <w:rStyle w:val="BodyTextChar"/>
        </w:rPr>
      </w:r>
      <w:r>
        <w:rPr>
          <w:rStyle w:val="BodyTextChar"/>
        </w:rPr>
        <w:fldChar w:fldCharType="separate"/>
      </w:r>
      <w:r w:rsidR="0097410E">
        <w:t xml:space="preserve">Figure </w:t>
      </w:r>
      <w:r w:rsidR="0097410E">
        <w:rPr>
          <w:noProof/>
        </w:rPr>
        <w:t>21</w:t>
      </w:r>
      <w:r>
        <w:rPr>
          <w:rStyle w:val="BodyTextChar"/>
        </w:rPr>
        <w:fldChar w:fldCharType="end"/>
      </w:r>
      <w:r w:rsidRPr="0085053F">
        <w:rPr>
          <w:rStyle w:val="BodyTextChar"/>
        </w:rPr>
        <w:t>, showing a 2D grid.</w:t>
      </w:r>
    </w:p>
    <w:p w:rsidR="00506A05" w:rsidRDefault="00506A05" w:rsidP="00A568ED">
      <w:pPr>
        <w:pStyle w:val="BodyText"/>
      </w:pPr>
      <w:r>
        <w:rPr>
          <w:noProof/>
        </w:rPr>
        <w:lastRenderedPageBreak/>
        <w:drawing>
          <wp:inline distT="0" distB="0" distL="0" distR="0" wp14:anchorId="3643B93D" wp14:editId="5F262D27">
            <wp:extent cx="4349750" cy="2599690"/>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49750" cy="2599690"/>
                    </a:xfrm>
                    <a:prstGeom prst="rect">
                      <a:avLst/>
                    </a:prstGeom>
                    <a:noFill/>
                    <a:ln w="6350" cmpd="sng">
                      <a:solidFill>
                        <a:srgbClr val="000000"/>
                      </a:solidFill>
                      <a:miter lim="800000"/>
                      <a:headEnd/>
                      <a:tailEnd/>
                    </a:ln>
                    <a:effectLst/>
                  </pic:spPr>
                </pic:pic>
              </a:graphicData>
            </a:graphic>
          </wp:inline>
        </w:drawing>
      </w:r>
    </w:p>
    <w:p w:rsidR="00506A05" w:rsidRPr="00356536" w:rsidRDefault="00506A05" w:rsidP="00A568ED">
      <w:pPr>
        <w:pStyle w:val="Caption"/>
      </w:pPr>
      <w:bookmarkStart w:id="70" w:name="_Ref434242215"/>
      <w:r w:rsidRPr="00E22E74">
        <w:t>Figure</w:t>
      </w:r>
      <w:r>
        <w:t xml:space="preserve"> </w:t>
      </w:r>
      <w:r w:rsidR="007D3A6B">
        <w:fldChar w:fldCharType="begin"/>
      </w:r>
      <w:r w:rsidR="007D3A6B">
        <w:instrText xml:space="preserve"> SEQ Figure \* ARABIC </w:instrText>
      </w:r>
      <w:r w:rsidR="007D3A6B">
        <w:fldChar w:fldCharType="separate"/>
      </w:r>
      <w:r w:rsidR="0097410E">
        <w:rPr>
          <w:noProof/>
        </w:rPr>
        <w:t>21</w:t>
      </w:r>
      <w:r w:rsidR="007D3A6B">
        <w:rPr>
          <w:noProof/>
        </w:rPr>
        <w:fldChar w:fldCharType="end"/>
      </w:r>
      <w:bookmarkEnd w:id="70"/>
      <w:r>
        <w:t xml:space="preserve">     2D g</w:t>
      </w:r>
      <w:r w:rsidRPr="0034392A">
        <w:t>rid with interpolated values</w:t>
      </w:r>
    </w:p>
    <w:p w:rsidR="00506A05" w:rsidRDefault="00506A05" w:rsidP="00506A05">
      <w:pPr>
        <w:pStyle w:val="CorrectNumberedList"/>
      </w:pPr>
      <w:r w:rsidRPr="00512CD9">
        <w:t xml:space="preserve">Use </w:t>
      </w:r>
      <w:r w:rsidRPr="00512CD9">
        <w:rPr>
          <w:b/>
        </w:rPr>
        <w:t>Rotate</w:t>
      </w:r>
      <w:r w:rsidRPr="00512CD9">
        <w:t xml:space="preserve"> </w:t>
      </w:r>
      <w:r>
        <w:rPr>
          <w:noProof/>
        </w:rPr>
        <w:drawing>
          <wp:inline distT="0" distB="0" distL="0" distR="0" wp14:anchorId="569F22C2" wp14:editId="32055467">
            <wp:extent cx="156845" cy="156845"/>
            <wp:effectExtent l="0" t="0" r="0" b="0"/>
            <wp:docPr id="26" name="Picture 26" descr="File:Rotat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e:Rotate Tool.sv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512CD9">
        <w:t xml:space="preserve"> and </w:t>
      </w:r>
      <w:r w:rsidRPr="00512CD9">
        <w:rPr>
          <w:b/>
        </w:rPr>
        <w:t>Zoom</w:t>
      </w:r>
      <w:r w:rsidRPr="00512CD9">
        <w:t xml:space="preserve"> </w:t>
      </w:r>
      <w:r>
        <w:rPr>
          <w:noProof/>
        </w:rPr>
        <w:drawing>
          <wp:inline distT="0" distB="0" distL="0" distR="0" wp14:anchorId="1183CACA" wp14:editId="080752EB">
            <wp:extent cx="143510" cy="156845"/>
            <wp:effectExtent l="0" t="0" r="8890" b="0"/>
            <wp:docPr id="25" name="Picture 25" descr="File:Zoom Too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le:Zoom Tool Icon.sv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512CD9">
        <w:t xml:space="preserve"> to examine</w:t>
      </w:r>
      <w:r>
        <w:t xml:space="preserve"> the data.</w:t>
      </w:r>
    </w:p>
    <w:p w:rsidR="00506A05" w:rsidRDefault="00506A05" w:rsidP="00506A05">
      <w:pPr>
        <w:pStyle w:val="BodyText"/>
      </w:pPr>
      <w:r>
        <w:t>This shows a 2D grid surface whose Z values have been warped to match dataset values. The datasets were generated by interpolating from a few scatter points to every grid cell corner.</w:t>
      </w:r>
    </w:p>
    <w:p w:rsidR="00506A05" w:rsidRPr="008B1C95" w:rsidRDefault="00506A05" w:rsidP="00506A05">
      <w:pPr>
        <w:pStyle w:val="CorrectNumberedList"/>
      </w:pPr>
      <w:r w:rsidRPr="008B1C95">
        <w:t xml:space="preserve">Switch to </w:t>
      </w:r>
      <w:r w:rsidRPr="008B1C95">
        <w:rPr>
          <w:b/>
        </w:rPr>
        <w:t>Plan View</w:t>
      </w:r>
      <w:r w:rsidRPr="008B1C95">
        <w:t xml:space="preserve"> </w:t>
      </w:r>
      <w:r>
        <w:rPr>
          <w:noProof/>
        </w:rPr>
        <w:drawing>
          <wp:inline distT="0" distB="0" distL="0" distR="0" wp14:anchorId="1C04C94E" wp14:editId="7EAB7732">
            <wp:extent cx="156845" cy="156845"/>
            <wp:effectExtent l="0" t="0" r="0" b="0"/>
            <wp:docPr id="24" name="Picture 24"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le:Plan View Macro.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8B1C95">
        <w:t>.</w:t>
      </w:r>
    </w:p>
    <w:p w:rsidR="00506A05" w:rsidRPr="008B1C95" w:rsidRDefault="00506A05" w:rsidP="00506A05">
      <w:pPr>
        <w:pStyle w:val="CorrectNumberedList"/>
      </w:pPr>
      <w:r w:rsidRPr="008B1C95">
        <w:t xml:space="preserve">In the Project Explorer, right-click and select </w:t>
      </w:r>
      <w:r w:rsidRPr="008B1C95">
        <w:rPr>
          <w:b/>
        </w:rPr>
        <w:t>Expand All</w:t>
      </w:r>
      <w:r>
        <w:t>. Any collapsed folders should now be fully expanded</w:t>
      </w:r>
      <w:r w:rsidRPr="008B1C95">
        <w:t>.</w:t>
      </w:r>
    </w:p>
    <w:p w:rsidR="00506A05" w:rsidRPr="008B1C95" w:rsidRDefault="00506A05" w:rsidP="00506A05">
      <w:pPr>
        <w:pStyle w:val="CorrectNumberedList"/>
      </w:pPr>
      <w:r w:rsidRPr="008B1C95">
        <w:t>T</w:t>
      </w:r>
      <w:r>
        <w:t xml:space="preserve">urn </w:t>
      </w:r>
      <w:r w:rsidRPr="008B1C95">
        <w:t xml:space="preserve">off </w:t>
      </w:r>
      <w:r>
        <w:t>“</w:t>
      </w:r>
      <w:r>
        <w:rPr>
          <w:noProof/>
        </w:rPr>
        <w:drawing>
          <wp:inline distT="0" distB="0" distL="0" distR="0" wp14:anchorId="1308AC68" wp14:editId="4ECAD358">
            <wp:extent cx="156845" cy="156845"/>
            <wp:effectExtent l="0" t="0" r="0" b="0"/>
            <wp:docPr id="23" name="Picture 23" descr="File:2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ile:2D Grid Icon.sv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8B1C95">
        <w:t>grid</w:t>
      </w:r>
      <w:r>
        <w:t>”</w:t>
      </w:r>
      <w:r w:rsidRPr="008B1C95">
        <w:t xml:space="preserve"> in the Project Explorer.</w:t>
      </w:r>
    </w:p>
    <w:p w:rsidR="00506A05" w:rsidRPr="008B1C95" w:rsidRDefault="00506A05" w:rsidP="00506A05">
      <w:pPr>
        <w:pStyle w:val="BodyText"/>
      </w:pPr>
      <w:r w:rsidRPr="008B1C95">
        <w:t>The scatter points, which are the source of the interpolation, are now visible. The points are colored according to their dataset value, with higher values colored red and lower values colored blue. The dataset in this case could represent a contaminant plume but in this case it is a perfectly elliptical plume derived from a mathematical function in order to illustrate how interpolation works.</w:t>
      </w:r>
    </w:p>
    <w:p w:rsidR="00506A05" w:rsidRPr="008B1C95" w:rsidRDefault="00506A05" w:rsidP="00506A05">
      <w:pPr>
        <w:pStyle w:val="CorrectNumberedList"/>
      </w:pPr>
      <w:r w:rsidRPr="00512CD9">
        <w:t>T</w:t>
      </w:r>
      <w:r>
        <w:t>urn</w:t>
      </w:r>
      <w:r w:rsidRPr="00512CD9">
        <w:t xml:space="preserve"> </w:t>
      </w:r>
      <w:r>
        <w:t>on</w:t>
      </w:r>
      <w:r w:rsidRPr="00512CD9">
        <w:t xml:space="preserve"> </w:t>
      </w:r>
      <w:r>
        <w:t>“</w:t>
      </w:r>
      <w:r>
        <w:rPr>
          <w:noProof/>
        </w:rPr>
        <w:drawing>
          <wp:inline distT="0" distB="0" distL="0" distR="0" wp14:anchorId="561AAE56" wp14:editId="589EEB23">
            <wp:extent cx="156845" cy="156845"/>
            <wp:effectExtent l="0" t="0" r="0" b="0"/>
            <wp:docPr id="22" name="Picture 22" descr="File:2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ile:2D Grid Icon.sv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512CD9">
        <w:t>grid</w:t>
      </w:r>
      <w:r>
        <w:t>”.</w:t>
      </w:r>
    </w:p>
    <w:p w:rsidR="00506A05" w:rsidRPr="008B1C95" w:rsidRDefault="00506A05" w:rsidP="00506A05">
      <w:pPr>
        <w:pStyle w:val="CorrectNumberedList"/>
      </w:pPr>
      <w:r w:rsidRPr="008B1C95">
        <w:t xml:space="preserve">Right-click on the </w:t>
      </w:r>
      <w:r>
        <w:t>“</w:t>
      </w:r>
      <w:r>
        <w:rPr>
          <w:noProof/>
        </w:rPr>
        <w:drawing>
          <wp:inline distT="0" distB="0" distL="0" distR="0" wp14:anchorId="63AF8C02" wp14:editId="609B10F3">
            <wp:extent cx="156845" cy="156845"/>
            <wp:effectExtent l="0" t="0" r="0" b="0"/>
            <wp:docPr id="21" name="Picture 21" descr="File:2D Scatter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le:2D Scatter Icon.sv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8B1C95">
        <w:t>plumedat</w:t>
      </w:r>
      <w:r>
        <w:t>”</w:t>
      </w:r>
      <w:r w:rsidRPr="008B1C95">
        <w:t xml:space="preserve"> scatter point set and select </w:t>
      </w:r>
      <w:r w:rsidRPr="008B1C95">
        <w:rPr>
          <w:i/>
        </w:rPr>
        <w:t>Interpolate To</w:t>
      </w:r>
      <w:r w:rsidRPr="008B1C95">
        <w:t xml:space="preserve"> | </w:t>
      </w:r>
      <w:r w:rsidRPr="008B1C95">
        <w:rPr>
          <w:b/>
        </w:rPr>
        <w:t>2D Grid</w:t>
      </w:r>
      <w:r w:rsidRPr="008B1C95">
        <w:t xml:space="preserve"> </w:t>
      </w:r>
      <w:r>
        <w:t xml:space="preserve">to bring up the </w:t>
      </w:r>
      <w:r w:rsidRPr="008B1C95">
        <w:rPr>
          <w:i/>
        </w:rPr>
        <w:t>Interpolate → Object</w:t>
      </w:r>
      <w:r>
        <w:t xml:space="preserve"> dialog</w:t>
      </w:r>
      <w:r w:rsidRPr="008B1C95">
        <w:t>.</w:t>
      </w:r>
      <w:r>
        <w:t xml:space="preserve"> </w:t>
      </w:r>
    </w:p>
    <w:p w:rsidR="00506A05" w:rsidRPr="008B1C95" w:rsidRDefault="00506A05" w:rsidP="00506A05">
      <w:pPr>
        <w:pStyle w:val="BodyText"/>
      </w:pPr>
      <w:r w:rsidRPr="008B1C95">
        <w:t>Right-clicking on items in the Project Explorer opens context menus with commands specific to the item clicked.</w:t>
      </w:r>
    </w:p>
    <w:p w:rsidR="00506A05" w:rsidRDefault="00506A05" w:rsidP="00A568ED">
      <w:pPr>
        <w:pStyle w:val="BodyText"/>
      </w:pPr>
      <w:r w:rsidRPr="001B6B87">
        <w:rPr>
          <w:noProof/>
        </w:rPr>
        <w:lastRenderedPageBreak/>
        <w:drawing>
          <wp:inline distT="0" distB="0" distL="0" distR="0" wp14:anchorId="37E62D85" wp14:editId="146D08BB">
            <wp:extent cx="2194560" cy="2181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94560" cy="2181225"/>
                    </a:xfrm>
                    <a:prstGeom prst="rect">
                      <a:avLst/>
                    </a:prstGeom>
                    <a:noFill/>
                    <a:ln>
                      <a:noFill/>
                    </a:ln>
                  </pic:spPr>
                </pic:pic>
              </a:graphicData>
            </a:graphic>
          </wp:inline>
        </w:drawing>
      </w:r>
    </w:p>
    <w:p w:rsidR="00506A05" w:rsidRDefault="00506A05" w:rsidP="00A568ED">
      <w:pPr>
        <w:pStyle w:val="Caption"/>
      </w:pPr>
      <w:r>
        <w:t xml:space="preserve">Figure </w:t>
      </w:r>
      <w:r w:rsidR="007D3A6B">
        <w:fldChar w:fldCharType="begin"/>
      </w:r>
      <w:r w:rsidR="007D3A6B">
        <w:instrText xml:space="preserve"> SEQ Figure \* ARABIC </w:instrText>
      </w:r>
      <w:r w:rsidR="007D3A6B">
        <w:fldChar w:fldCharType="separate"/>
      </w:r>
      <w:r w:rsidR="0097410E">
        <w:rPr>
          <w:noProof/>
        </w:rPr>
        <w:t>22</w:t>
      </w:r>
      <w:r w:rsidR="007D3A6B">
        <w:rPr>
          <w:noProof/>
        </w:rPr>
        <w:fldChar w:fldCharType="end"/>
      </w:r>
      <w:r>
        <w:t xml:space="preserve">      </w:t>
      </w:r>
      <w:r w:rsidRPr="00E22E74">
        <w:t>Interpolate</w:t>
      </w:r>
      <w:r w:rsidRPr="00FE06E1">
        <w:t xml:space="preserve"> → Object dialog</w:t>
      </w:r>
    </w:p>
    <w:p w:rsidR="00506A05" w:rsidRDefault="00506A05" w:rsidP="00506A05">
      <w:pPr>
        <w:pStyle w:val="CorrectNumberedList"/>
      </w:pPr>
      <w:r>
        <w:t xml:space="preserve">Click the </w:t>
      </w:r>
      <w:r w:rsidRPr="008B1C95">
        <w:rPr>
          <w:b/>
        </w:rPr>
        <w:t>Interpolation Options</w:t>
      </w:r>
      <w:r>
        <w:t xml:space="preserve">… button to bring up the </w:t>
      </w:r>
      <w:r w:rsidRPr="008B1C95">
        <w:rPr>
          <w:i/>
        </w:rPr>
        <w:t>2D Interpolation Options</w:t>
      </w:r>
      <w:r>
        <w:t xml:space="preserve"> dialog.</w:t>
      </w:r>
    </w:p>
    <w:p w:rsidR="00506A05" w:rsidRDefault="00506A05" w:rsidP="00506A05">
      <w:pPr>
        <w:pStyle w:val="BodyText"/>
      </w:pPr>
      <w:r>
        <w:t>This dialog allows choosing from many different interpolation options. Each interpolation method has its strengths and weaknesses. Inverse distance weighted will be used in this tutorial for simplicity.</w:t>
      </w:r>
    </w:p>
    <w:p w:rsidR="00506A05" w:rsidRPr="008B1C95" w:rsidRDefault="00506A05" w:rsidP="00506A05">
      <w:pPr>
        <w:pStyle w:val="CorrectNumberedList"/>
      </w:pPr>
      <w:r>
        <w:t xml:space="preserve">In the </w:t>
      </w:r>
      <w:r w:rsidRPr="00A568ED">
        <w:rPr>
          <w:i/>
        </w:rPr>
        <w:t>Interpolation method</w:t>
      </w:r>
      <w:r>
        <w:t xml:space="preserve"> section, select the </w:t>
      </w:r>
      <w:r w:rsidRPr="00A568ED">
        <w:rPr>
          <w:i/>
        </w:rPr>
        <w:t>Inverse distance weighted</w:t>
      </w:r>
      <w:r>
        <w:t xml:space="preserve"> radio button</w:t>
      </w:r>
      <w:r w:rsidRPr="008B1C95">
        <w:t>.</w:t>
      </w:r>
    </w:p>
    <w:p w:rsidR="00506A05" w:rsidRDefault="00506A05" w:rsidP="00A568ED">
      <w:pPr>
        <w:pStyle w:val="BodyText"/>
      </w:pPr>
      <w:r>
        <w:rPr>
          <w:noProof/>
        </w:rPr>
        <w:drawing>
          <wp:inline distT="0" distB="0" distL="0" distR="0" wp14:anchorId="35F4B75D" wp14:editId="082B44ED">
            <wp:extent cx="4363085"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63085" cy="3128645"/>
                    </a:xfrm>
                    <a:prstGeom prst="rect">
                      <a:avLst/>
                    </a:prstGeom>
                    <a:noFill/>
                    <a:ln>
                      <a:noFill/>
                    </a:ln>
                  </pic:spPr>
                </pic:pic>
              </a:graphicData>
            </a:graphic>
          </wp:inline>
        </w:drawing>
      </w:r>
    </w:p>
    <w:p w:rsidR="00506A05" w:rsidRDefault="00506A05" w:rsidP="00A568ED">
      <w:pPr>
        <w:pStyle w:val="Caption"/>
      </w:pPr>
      <w:r w:rsidRPr="00E22E74">
        <w:t>Figure</w:t>
      </w:r>
      <w:r>
        <w:t xml:space="preserve"> </w:t>
      </w:r>
      <w:r w:rsidR="007D3A6B">
        <w:fldChar w:fldCharType="begin"/>
      </w:r>
      <w:r w:rsidR="007D3A6B">
        <w:instrText xml:space="preserve"> SEQ Figure \* ARABIC </w:instrText>
      </w:r>
      <w:r w:rsidR="007D3A6B">
        <w:fldChar w:fldCharType="separate"/>
      </w:r>
      <w:r w:rsidR="0097410E">
        <w:rPr>
          <w:noProof/>
        </w:rPr>
        <w:t>23</w:t>
      </w:r>
      <w:r w:rsidR="007D3A6B">
        <w:rPr>
          <w:noProof/>
        </w:rPr>
        <w:fldChar w:fldCharType="end"/>
      </w:r>
      <w:r>
        <w:t xml:space="preserve">      2D Interpolation Options dialog</w:t>
      </w:r>
    </w:p>
    <w:p w:rsidR="00506A05" w:rsidRPr="008B1C95" w:rsidRDefault="00506A05" w:rsidP="00506A05">
      <w:pPr>
        <w:pStyle w:val="CorrectNumberedList"/>
      </w:pPr>
      <w:r w:rsidRPr="008B1C95">
        <w:t xml:space="preserve">Click </w:t>
      </w:r>
      <w:r w:rsidRPr="008B1C95">
        <w:rPr>
          <w:b/>
        </w:rPr>
        <w:t>OK</w:t>
      </w:r>
      <w:r>
        <w:t xml:space="preserve"> to close the </w:t>
      </w:r>
      <w:r w:rsidRPr="00512CD9">
        <w:rPr>
          <w:i/>
        </w:rPr>
        <w:t>2D Interpolation Options</w:t>
      </w:r>
      <w:r>
        <w:t xml:space="preserve"> dialog</w:t>
      </w:r>
      <w:r w:rsidRPr="008B1C95">
        <w:t>.</w:t>
      </w:r>
    </w:p>
    <w:p w:rsidR="00506A05" w:rsidRPr="008B1C95" w:rsidRDefault="00506A05" w:rsidP="00506A05">
      <w:pPr>
        <w:pStyle w:val="CorrectNumberedList"/>
      </w:pPr>
      <w:r>
        <w:t xml:space="preserve">Enter </w:t>
      </w:r>
      <w:r w:rsidRPr="008B1C95">
        <w:t>"idw"</w:t>
      </w:r>
      <w:r>
        <w:t xml:space="preserve"> in the </w:t>
      </w:r>
      <w:r w:rsidRPr="008B1C95">
        <w:rPr>
          <w:i/>
        </w:rPr>
        <w:t>Interpolated dataset name</w:t>
      </w:r>
      <w:r>
        <w:t xml:space="preserve"> field</w:t>
      </w:r>
      <w:r w:rsidRPr="008B1C95">
        <w:t>.</w:t>
      </w:r>
    </w:p>
    <w:p w:rsidR="00506A05" w:rsidRPr="008B1C95" w:rsidRDefault="00506A05" w:rsidP="00506A05">
      <w:pPr>
        <w:pStyle w:val="CorrectNumberedList"/>
      </w:pPr>
      <w:r w:rsidRPr="008B1C95">
        <w:t xml:space="preserve">Click </w:t>
      </w:r>
      <w:r w:rsidRPr="008B1C95">
        <w:rPr>
          <w:b/>
        </w:rPr>
        <w:t>OK</w:t>
      </w:r>
      <w:r>
        <w:t xml:space="preserve"> to close the </w:t>
      </w:r>
      <w:r w:rsidRPr="00512CD9">
        <w:rPr>
          <w:i/>
        </w:rPr>
        <w:t>Interpolate → Object</w:t>
      </w:r>
      <w:r>
        <w:t xml:space="preserve"> dialog</w:t>
      </w:r>
      <w:r w:rsidRPr="008B1C95">
        <w:t>.</w:t>
      </w:r>
    </w:p>
    <w:p w:rsidR="00506A05" w:rsidRPr="008B1C95" w:rsidRDefault="00506A05" w:rsidP="00506A05">
      <w:pPr>
        <w:pStyle w:val="BodyText"/>
      </w:pPr>
      <w:r w:rsidRPr="008B1C95">
        <w:t>A new dataset named "</w:t>
      </w:r>
      <w:r>
        <w:rPr>
          <w:noProof/>
        </w:rPr>
        <w:drawing>
          <wp:inline distT="0" distB="0" distL="0" distR="0" wp14:anchorId="7EFFFF47" wp14:editId="3DF13610">
            <wp:extent cx="156845" cy="156845"/>
            <wp:effectExtent l="0" t="0" r="0" b="0"/>
            <wp:docPr id="17" name="Picture 17"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ile:Dataset Cells Active.sv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8B1C95">
        <w:t>idw" is added under the 2D grid and the contours change to reflect the new dataset.</w:t>
      </w:r>
    </w:p>
    <w:p w:rsidR="00506A05" w:rsidRPr="008B1C95" w:rsidRDefault="00506A05" w:rsidP="00506A05">
      <w:pPr>
        <w:pStyle w:val="CorrectNumberedList"/>
      </w:pPr>
      <w:r w:rsidRPr="008B1C95">
        <w:lastRenderedPageBreak/>
        <w:t xml:space="preserve">In the Project Explorer, click on the various datasets </w:t>
      </w:r>
      <w:r>
        <w:rPr>
          <w:noProof/>
        </w:rPr>
        <w:drawing>
          <wp:inline distT="0" distB="0" distL="0" distR="0" wp14:anchorId="69B3D39C" wp14:editId="32C9F2AC">
            <wp:extent cx="156845" cy="156845"/>
            <wp:effectExtent l="0" t="0" r="0" b="0"/>
            <wp:docPr id="13" name="Picture 13"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ile:Dataset Cells Active.sv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8B1C95">
        <w:t>under the grid and see how the contours change.</w:t>
      </w:r>
    </w:p>
    <w:p w:rsidR="00506A05" w:rsidRPr="008B1C95" w:rsidRDefault="00506A05" w:rsidP="00506A05">
      <w:pPr>
        <w:pStyle w:val="CorrectNumberedList"/>
      </w:pPr>
      <w:r w:rsidRPr="008B1C95">
        <w:t xml:space="preserve">Switch to </w:t>
      </w:r>
      <w:r w:rsidRPr="008B1C95">
        <w:rPr>
          <w:b/>
        </w:rPr>
        <w:t>Oblique View</w:t>
      </w:r>
      <w:r>
        <w:t xml:space="preserve"> </w:t>
      </w:r>
      <w:r>
        <w:rPr>
          <w:noProof/>
        </w:rPr>
        <w:drawing>
          <wp:inline distT="0" distB="0" distL="0" distR="0" wp14:anchorId="086F72A6" wp14:editId="368E0CB1">
            <wp:extent cx="123825" cy="150495"/>
            <wp:effectExtent l="0" t="0" r="9525" b="1905"/>
            <wp:docPr id="12" name="Picture 12" descr="obliqu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bliqueVie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825" cy="150495"/>
                    </a:xfrm>
                    <a:prstGeom prst="rect">
                      <a:avLst/>
                    </a:prstGeom>
                    <a:noFill/>
                    <a:ln>
                      <a:noFill/>
                    </a:ln>
                  </pic:spPr>
                </pic:pic>
              </a:graphicData>
            </a:graphic>
          </wp:inline>
        </w:drawing>
      </w:r>
      <w:r w:rsidRPr="008B1C95">
        <w:t>.</w:t>
      </w:r>
    </w:p>
    <w:p w:rsidR="00506A05" w:rsidRPr="008B1C95" w:rsidRDefault="00506A05" w:rsidP="00506A05">
      <w:pPr>
        <w:pStyle w:val="CorrectNumberedList"/>
      </w:pPr>
      <w:r w:rsidRPr="008B1C95">
        <w:t xml:space="preserve">Again click on the </w:t>
      </w:r>
      <w:r w:rsidRPr="00512CD9">
        <w:t xml:space="preserve">various datasets </w:t>
      </w:r>
      <w:r>
        <w:rPr>
          <w:noProof/>
        </w:rPr>
        <w:drawing>
          <wp:inline distT="0" distB="0" distL="0" distR="0" wp14:anchorId="0289B999" wp14:editId="78A1C725">
            <wp:extent cx="156845" cy="156845"/>
            <wp:effectExtent l="0" t="0" r="0" b="0"/>
            <wp:docPr id="11" name="Picture 11" descr="File:Dataset Cells Activ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le:Dataset Cells Active.sv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8B1C95">
        <w:t xml:space="preserve">under the grid. The ↑ </w:t>
      </w:r>
      <w:r w:rsidRPr="008B1C95">
        <w:rPr>
          <w:i/>
        </w:rPr>
        <w:t>Up</w:t>
      </w:r>
      <w:r w:rsidRPr="008B1C95">
        <w:t xml:space="preserve"> and ↓ </w:t>
      </w:r>
      <w:r w:rsidRPr="008B1C95">
        <w:rPr>
          <w:i/>
        </w:rPr>
        <w:t>Down</w:t>
      </w:r>
      <w:r w:rsidRPr="008B1C95">
        <w:t xml:space="preserve"> arrow keys can also be used to change datasets</w:t>
      </w:r>
      <w:r>
        <w:t xml:space="preserve"> once the first dataset has been selected</w:t>
      </w:r>
      <w:r w:rsidRPr="008B1C95">
        <w:t>.</w:t>
      </w:r>
    </w:p>
    <w:p w:rsidR="00506A05" w:rsidRPr="008B1C95" w:rsidRDefault="00506A05" w:rsidP="00506A05">
      <w:pPr>
        <w:pStyle w:val="BodyText"/>
      </w:pPr>
      <w:r w:rsidRPr="00506A05">
        <w:t>The Z values of the grid are warped to match the active dataset values. This is the default behavior for 2D surfaces. GMS also supports 3D interpolation to 3D objects, such as a UGrid. To learn more about geostatistics and</w:t>
      </w:r>
      <w:r w:rsidRPr="008B1C95">
        <w:t xml:space="preserve"> interpolation, please refer to the </w:t>
      </w:r>
      <w:r w:rsidR="0095088B">
        <w:t>“</w:t>
      </w:r>
      <w:r w:rsidRPr="00A568ED">
        <w:t>Geostatistics – 2D</w:t>
      </w:r>
      <w:r w:rsidR="0095088B">
        <w:t>”</w:t>
      </w:r>
      <w:r w:rsidRPr="008B1C95">
        <w:t xml:space="preserve"> and </w:t>
      </w:r>
      <w:r w:rsidR="0095088B">
        <w:t>“</w:t>
      </w:r>
      <w:r w:rsidRPr="00A568ED">
        <w:t>Geostatistics – 3D</w:t>
      </w:r>
      <w:r w:rsidR="0095088B">
        <w:t>”</w:t>
      </w:r>
      <w:r w:rsidRPr="008B1C95">
        <w:t xml:space="preserve"> tutorials.</w:t>
      </w:r>
    </w:p>
    <w:p w:rsidR="00506A05" w:rsidRDefault="00506A05" w:rsidP="00AC1FAC">
      <w:pPr>
        <w:pStyle w:val="Heading1"/>
      </w:pPr>
      <w:bookmarkStart w:id="71" w:name="_Toc85634519"/>
      <w:bookmarkStart w:id="72" w:name="_Toc109222502"/>
      <w:r>
        <w:t>Conclusion</w:t>
      </w:r>
      <w:bookmarkEnd w:id="40"/>
      <w:bookmarkEnd w:id="41"/>
      <w:bookmarkEnd w:id="71"/>
      <w:bookmarkEnd w:id="72"/>
    </w:p>
    <w:p w:rsidR="00506A05" w:rsidRPr="008B1C95" w:rsidRDefault="00506A05" w:rsidP="00506A05">
      <w:pPr>
        <w:pStyle w:val="BodyText"/>
      </w:pPr>
      <w:r w:rsidRPr="002E4E1A">
        <w:t xml:space="preserve">This concludes the </w:t>
      </w:r>
      <w:r w:rsidR="0095088B">
        <w:t>“</w:t>
      </w:r>
      <w:r w:rsidRPr="00A568ED">
        <w:t>Getting Started</w:t>
      </w:r>
      <w:r w:rsidR="0095088B">
        <w:t>”</w:t>
      </w:r>
      <w:r>
        <w:t xml:space="preserve"> </w:t>
      </w:r>
      <w:r w:rsidRPr="002E4E1A">
        <w:t>tutorial</w:t>
      </w:r>
      <w:r>
        <w:t xml:space="preserve"> for GMS</w:t>
      </w:r>
      <w:r w:rsidRPr="002E4E1A">
        <w:t xml:space="preserve">. </w:t>
      </w:r>
      <w:r w:rsidRPr="008B1C95">
        <w:t>The following information was discussed in this tutorial:</w:t>
      </w:r>
    </w:p>
    <w:p w:rsidR="00506A05" w:rsidRDefault="00506A05" w:rsidP="00345B5C">
      <w:pPr>
        <w:pStyle w:val="BulletedList"/>
        <w:numPr>
          <w:ilvl w:val="0"/>
          <w:numId w:val="25"/>
        </w:numPr>
      </w:pPr>
      <w:r>
        <w:t xml:space="preserve">The GMS user interface, static tools, and display options. </w:t>
      </w:r>
    </w:p>
    <w:p w:rsidR="00506A05" w:rsidRPr="002E4E1A" w:rsidRDefault="00506A05" w:rsidP="00345B5C">
      <w:pPr>
        <w:pStyle w:val="BulletedList"/>
        <w:numPr>
          <w:ilvl w:val="0"/>
          <w:numId w:val="25"/>
        </w:numPr>
      </w:pPr>
      <w:r w:rsidRPr="00512CD9">
        <w:t xml:space="preserve">The </w:t>
      </w:r>
      <w:r w:rsidRPr="002E4E1A">
        <w:rPr>
          <w:i/>
        </w:rPr>
        <w:t>File</w:t>
      </w:r>
      <w:r>
        <w:t xml:space="preserve"> </w:t>
      </w:r>
      <w:r w:rsidRPr="00512CD9">
        <w:t>|</w:t>
      </w:r>
      <w:r>
        <w:t xml:space="preserve"> </w:t>
      </w:r>
      <w:r w:rsidRPr="00512CD9">
        <w:rPr>
          <w:b/>
        </w:rPr>
        <w:t>New…</w:t>
      </w:r>
      <w:r w:rsidRPr="002E4E1A">
        <w:t xml:space="preserve"> command</w:t>
      </w:r>
      <w:r w:rsidRPr="00512CD9">
        <w:t>.</w:t>
      </w:r>
    </w:p>
    <w:p w:rsidR="00506A05" w:rsidRDefault="00506A05" w:rsidP="00345B5C">
      <w:pPr>
        <w:pStyle w:val="BulletedList"/>
        <w:numPr>
          <w:ilvl w:val="0"/>
          <w:numId w:val="25"/>
        </w:numPr>
      </w:pPr>
      <w:r>
        <w:t>Projections and coordinate systems.</w:t>
      </w:r>
    </w:p>
    <w:p w:rsidR="00506A05" w:rsidRDefault="00506A05" w:rsidP="00345B5C">
      <w:pPr>
        <w:pStyle w:val="BulletedList"/>
        <w:numPr>
          <w:ilvl w:val="0"/>
          <w:numId w:val="25"/>
        </w:numPr>
      </w:pPr>
      <w:r>
        <w:t>Importing an online map, and importing a shapefile.</w:t>
      </w:r>
    </w:p>
    <w:p w:rsidR="00506A05" w:rsidRDefault="00506A05" w:rsidP="00345B5C">
      <w:pPr>
        <w:pStyle w:val="BulletedList"/>
        <w:numPr>
          <w:ilvl w:val="0"/>
          <w:numId w:val="25"/>
        </w:numPr>
      </w:pPr>
      <w:r>
        <w:t>Printing and saving the project.</w:t>
      </w:r>
    </w:p>
    <w:p w:rsidR="00506A05" w:rsidRDefault="00506A05" w:rsidP="00345B5C">
      <w:pPr>
        <w:pStyle w:val="BulletedList"/>
        <w:numPr>
          <w:ilvl w:val="0"/>
          <w:numId w:val="25"/>
        </w:numPr>
      </w:pPr>
      <w:r>
        <w:t>Creating feature objects, UGrids, and MODFLOW simulations.</w:t>
      </w:r>
    </w:p>
    <w:p w:rsidR="00506A05" w:rsidRPr="00124FD4" w:rsidRDefault="00506A05" w:rsidP="00345B5C">
      <w:pPr>
        <w:pStyle w:val="BulletedList"/>
        <w:numPr>
          <w:ilvl w:val="0"/>
          <w:numId w:val="25"/>
        </w:numPr>
        <w:rPr>
          <w:i/>
        </w:rPr>
      </w:pPr>
      <w:r>
        <w:t>Stratigraphy modeling, including boreholes, cross sections, and solids.</w:t>
      </w:r>
    </w:p>
    <w:p w:rsidR="00506A05" w:rsidRPr="008B1C95" w:rsidRDefault="00506A05" w:rsidP="00345B5C">
      <w:pPr>
        <w:pStyle w:val="BulletedList"/>
        <w:numPr>
          <w:ilvl w:val="0"/>
          <w:numId w:val="25"/>
        </w:numPr>
      </w:pPr>
      <w:r>
        <w:t>Using geostatistics with scatter points.</w:t>
      </w:r>
      <w:r w:rsidRPr="008B1C95" w:rsidDel="00F74865">
        <w:t xml:space="preserve"> </w:t>
      </w:r>
    </w:p>
    <w:p w:rsidR="00F01B80" w:rsidRPr="00655AB4" w:rsidRDefault="00F01B80" w:rsidP="00506A05">
      <w:pPr>
        <w:pStyle w:val="BodyText"/>
      </w:pPr>
    </w:p>
    <w:sectPr w:rsidR="00F01B80" w:rsidRPr="00655AB4"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AB3" w:rsidRDefault="00560AB3">
      <w:r>
        <w:separator/>
      </w:r>
    </w:p>
  </w:endnote>
  <w:endnote w:type="continuationSeparator" w:id="0">
    <w:p w:rsidR="00560AB3" w:rsidRDefault="00560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FUTURA MEDIUM"/>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6A2" w:rsidRDefault="00B736A2"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470C10">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470C10">
      <w:rPr>
        <w:rFonts w:cs="Arial"/>
        <w:noProof/>
        <w:color w:val="807F7D"/>
      </w:rPr>
      <w:t>20</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F6317">
      <w:rPr>
        <w:rFonts w:cs="Arial"/>
        <w:noProof/>
        <w:color w:val="807F7D"/>
      </w:rPr>
      <w:t>2024</w:t>
    </w:r>
    <w:r w:rsidRPr="00655AB4">
      <w:rPr>
        <w:rFonts w:cs="Arial"/>
        <w:color w:val="807F7D"/>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6A2" w:rsidRDefault="00B736A2"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470C10">
      <w:rPr>
        <w:rFonts w:cs="Arial"/>
        <w:noProof/>
        <w:color w:val="807F7D"/>
      </w:rPr>
      <w:t>19</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470C10">
      <w:rPr>
        <w:rFonts w:cs="Arial"/>
        <w:noProof/>
        <w:color w:val="807F7D"/>
      </w:rPr>
      <w:t>20</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F6317">
      <w:rPr>
        <w:rFonts w:cs="Arial"/>
        <w:noProof/>
        <w:color w:val="807F7D"/>
      </w:rPr>
      <w:t>2024</w:t>
    </w:r>
    <w:r w:rsidRPr="00655AB4">
      <w:rPr>
        <w:rFonts w:cs="Arial"/>
        <w:color w:val="807F7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6A2" w:rsidRPr="00655AB4" w:rsidRDefault="00B736A2"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470C10">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470C10">
      <w:rPr>
        <w:rFonts w:cs="Arial"/>
        <w:noProof/>
        <w:color w:val="807F7D"/>
      </w:rPr>
      <w:t>20</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7F6317">
      <w:rPr>
        <w:rFonts w:cs="Arial"/>
        <w:noProof/>
        <w:color w:val="807F7D"/>
      </w:rPr>
      <w:t>2024</w:t>
    </w:r>
    <w:r w:rsidRPr="00655AB4">
      <w:rPr>
        <w:rFonts w:cs="Arial"/>
        <w:color w:val="807F7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AB3" w:rsidRDefault="00560AB3">
      <w:r>
        <w:separator/>
      </w:r>
    </w:p>
  </w:footnote>
  <w:footnote w:type="continuationSeparator" w:id="0">
    <w:p w:rsidR="00560AB3" w:rsidRDefault="00560A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6A2" w:rsidRPr="00655AB4" w:rsidRDefault="00B736A2"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rsidR="00B736A2" w:rsidRPr="00AC1FAC" w:rsidRDefault="00B736A2" w:rsidP="00AC1F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6A2" w:rsidRPr="00655AB4" w:rsidRDefault="00B736A2"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rsidR="00B736A2" w:rsidRPr="00506A05" w:rsidRDefault="00B736A2" w:rsidP="00506A0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36A2" w:rsidRPr="00655AB4" w:rsidRDefault="00B736A2"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nsid w:val="0000000F"/>
    <w:multiLevelType w:val="multilevel"/>
    <w:tmpl w:val="0000000F"/>
    <w:name w:val="WW8Num1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nsid w:val="00000010"/>
    <w:multiLevelType w:val="multilevel"/>
    <w:tmpl w:val="00000010"/>
    <w:name w:val="WW8Num16"/>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4">
    <w:nsid w:val="00000011"/>
    <w:multiLevelType w:val="multilevel"/>
    <w:tmpl w:val="00000011"/>
    <w:name w:val="WW8Num1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5">
    <w:nsid w:val="03642F95"/>
    <w:multiLevelType w:val="multilevel"/>
    <w:tmpl w:val="F4CCC466"/>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6">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8">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0"/>
  </w:num>
  <w:num w:numId="4">
    <w:abstractNumId w:val="6"/>
  </w:num>
  <w:num w:numId="5">
    <w:abstractNumId w:val="0"/>
  </w:num>
  <w:num w:numId="6">
    <w:abstractNumId w:val="7"/>
  </w:num>
  <w:num w:numId="7">
    <w:abstractNumId w:val="10"/>
  </w:num>
  <w:num w:numId="8">
    <w:abstractNumId w:val="9"/>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activeWritingStyle w:appName="MSWord" w:lang="en-US" w:vendorID="8"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drawingGridHorizontalSpacing w:val="144"/>
  <w:drawingGridVerticalSpacing w:val="144"/>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07"/>
    <w:rsid w:val="00000651"/>
    <w:rsid w:val="00000B8E"/>
    <w:rsid w:val="00000F71"/>
    <w:rsid w:val="000012A3"/>
    <w:rsid w:val="0000135F"/>
    <w:rsid w:val="00002427"/>
    <w:rsid w:val="00002558"/>
    <w:rsid w:val="00002DCA"/>
    <w:rsid w:val="000048C7"/>
    <w:rsid w:val="0000500C"/>
    <w:rsid w:val="00005F59"/>
    <w:rsid w:val="0000634B"/>
    <w:rsid w:val="00006E67"/>
    <w:rsid w:val="0000736C"/>
    <w:rsid w:val="000074E4"/>
    <w:rsid w:val="00007827"/>
    <w:rsid w:val="00007D5F"/>
    <w:rsid w:val="000106E0"/>
    <w:rsid w:val="00011642"/>
    <w:rsid w:val="00012124"/>
    <w:rsid w:val="00014C1E"/>
    <w:rsid w:val="00014E78"/>
    <w:rsid w:val="0001510A"/>
    <w:rsid w:val="00015196"/>
    <w:rsid w:val="00015436"/>
    <w:rsid w:val="000156DB"/>
    <w:rsid w:val="00016199"/>
    <w:rsid w:val="00016744"/>
    <w:rsid w:val="00017447"/>
    <w:rsid w:val="0001754A"/>
    <w:rsid w:val="0002054B"/>
    <w:rsid w:val="00020FA6"/>
    <w:rsid w:val="00024CF8"/>
    <w:rsid w:val="000253CC"/>
    <w:rsid w:val="000275CD"/>
    <w:rsid w:val="00027992"/>
    <w:rsid w:val="00027F19"/>
    <w:rsid w:val="000303BC"/>
    <w:rsid w:val="000305FE"/>
    <w:rsid w:val="00031F94"/>
    <w:rsid w:val="0003269D"/>
    <w:rsid w:val="00033044"/>
    <w:rsid w:val="00033D5E"/>
    <w:rsid w:val="00034737"/>
    <w:rsid w:val="00035C64"/>
    <w:rsid w:val="00040781"/>
    <w:rsid w:val="00043B94"/>
    <w:rsid w:val="00043EE6"/>
    <w:rsid w:val="00043FB0"/>
    <w:rsid w:val="00043FCF"/>
    <w:rsid w:val="00044247"/>
    <w:rsid w:val="0004436F"/>
    <w:rsid w:val="000446E3"/>
    <w:rsid w:val="000458E4"/>
    <w:rsid w:val="00045E26"/>
    <w:rsid w:val="000470AE"/>
    <w:rsid w:val="00050204"/>
    <w:rsid w:val="00050ACB"/>
    <w:rsid w:val="00051095"/>
    <w:rsid w:val="000522C1"/>
    <w:rsid w:val="0005285B"/>
    <w:rsid w:val="00053481"/>
    <w:rsid w:val="000537C9"/>
    <w:rsid w:val="00054B03"/>
    <w:rsid w:val="000607D3"/>
    <w:rsid w:val="00061529"/>
    <w:rsid w:val="00061F36"/>
    <w:rsid w:val="000627F8"/>
    <w:rsid w:val="00062924"/>
    <w:rsid w:val="00064901"/>
    <w:rsid w:val="00066583"/>
    <w:rsid w:val="00066E5F"/>
    <w:rsid w:val="00071451"/>
    <w:rsid w:val="0007415D"/>
    <w:rsid w:val="00075407"/>
    <w:rsid w:val="0007610B"/>
    <w:rsid w:val="00080587"/>
    <w:rsid w:val="000806FF"/>
    <w:rsid w:val="00080BA4"/>
    <w:rsid w:val="000811F5"/>
    <w:rsid w:val="00081299"/>
    <w:rsid w:val="00082F6C"/>
    <w:rsid w:val="000833EF"/>
    <w:rsid w:val="000848EE"/>
    <w:rsid w:val="0008500B"/>
    <w:rsid w:val="00085118"/>
    <w:rsid w:val="00085514"/>
    <w:rsid w:val="00085C87"/>
    <w:rsid w:val="00086DCB"/>
    <w:rsid w:val="00087FE7"/>
    <w:rsid w:val="00090B8F"/>
    <w:rsid w:val="0009209E"/>
    <w:rsid w:val="00092212"/>
    <w:rsid w:val="00093FB4"/>
    <w:rsid w:val="00095A70"/>
    <w:rsid w:val="00096182"/>
    <w:rsid w:val="00096BEE"/>
    <w:rsid w:val="000972B2"/>
    <w:rsid w:val="000A0B56"/>
    <w:rsid w:val="000A1050"/>
    <w:rsid w:val="000A2480"/>
    <w:rsid w:val="000A2A36"/>
    <w:rsid w:val="000A2EBB"/>
    <w:rsid w:val="000A36D8"/>
    <w:rsid w:val="000A3B5E"/>
    <w:rsid w:val="000A3DD1"/>
    <w:rsid w:val="000A69BB"/>
    <w:rsid w:val="000B0533"/>
    <w:rsid w:val="000B1793"/>
    <w:rsid w:val="000B1ECD"/>
    <w:rsid w:val="000B38E4"/>
    <w:rsid w:val="000B3E6D"/>
    <w:rsid w:val="000B4664"/>
    <w:rsid w:val="000B4FC8"/>
    <w:rsid w:val="000B6E6D"/>
    <w:rsid w:val="000C0A0B"/>
    <w:rsid w:val="000C1FC8"/>
    <w:rsid w:val="000C45F9"/>
    <w:rsid w:val="000C4AD0"/>
    <w:rsid w:val="000C4DA1"/>
    <w:rsid w:val="000C51F1"/>
    <w:rsid w:val="000C5D8A"/>
    <w:rsid w:val="000C7FE3"/>
    <w:rsid w:val="000D02A3"/>
    <w:rsid w:val="000D25D2"/>
    <w:rsid w:val="000D2FC3"/>
    <w:rsid w:val="000D3421"/>
    <w:rsid w:val="000D34C6"/>
    <w:rsid w:val="000D43BC"/>
    <w:rsid w:val="000D4537"/>
    <w:rsid w:val="000D6A34"/>
    <w:rsid w:val="000D6C26"/>
    <w:rsid w:val="000D7AA6"/>
    <w:rsid w:val="000E014F"/>
    <w:rsid w:val="000E0779"/>
    <w:rsid w:val="000E29BB"/>
    <w:rsid w:val="000E2CB1"/>
    <w:rsid w:val="000E3B35"/>
    <w:rsid w:val="000E3D45"/>
    <w:rsid w:val="000E4573"/>
    <w:rsid w:val="000E4E24"/>
    <w:rsid w:val="000E594A"/>
    <w:rsid w:val="000E6AF1"/>
    <w:rsid w:val="000E739B"/>
    <w:rsid w:val="000E7B38"/>
    <w:rsid w:val="000F039C"/>
    <w:rsid w:val="000F0A07"/>
    <w:rsid w:val="000F111F"/>
    <w:rsid w:val="000F1BC3"/>
    <w:rsid w:val="000F1FC1"/>
    <w:rsid w:val="000F2C4A"/>
    <w:rsid w:val="000F3BDC"/>
    <w:rsid w:val="000F4371"/>
    <w:rsid w:val="000F5B49"/>
    <w:rsid w:val="000F62C4"/>
    <w:rsid w:val="000F76D7"/>
    <w:rsid w:val="00101149"/>
    <w:rsid w:val="00101C1B"/>
    <w:rsid w:val="00101F5F"/>
    <w:rsid w:val="00103A34"/>
    <w:rsid w:val="00103A88"/>
    <w:rsid w:val="00105ED8"/>
    <w:rsid w:val="00105FEB"/>
    <w:rsid w:val="0010675D"/>
    <w:rsid w:val="00106AE5"/>
    <w:rsid w:val="0011012B"/>
    <w:rsid w:val="00110BC9"/>
    <w:rsid w:val="00111293"/>
    <w:rsid w:val="00111878"/>
    <w:rsid w:val="0011564A"/>
    <w:rsid w:val="0011703F"/>
    <w:rsid w:val="001170DE"/>
    <w:rsid w:val="00117858"/>
    <w:rsid w:val="00120754"/>
    <w:rsid w:val="00121C33"/>
    <w:rsid w:val="00121FED"/>
    <w:rsid w:val="00122B05"/>
    <w:rsid w:val="00122E31"/>
    <w:rsid w:val="00123108"/>
    <w:rsid w:val="001231A3"/>
    <w:rsid w:val="001238E7"/>
    <w:rsid w:val="00123B91"/>
    <w:rsid w:val="00123FDA"/>
    <w:rsid w:val="00125155"/>
    <w:rsid w:val="00126086"/>
    <w:rsid w:val="00126210"/>
    <w:rsid w:val="00126254"/>
    <w:rsid w:val="00130EB1"/>
    <w:rsid w:val="00134001"/>
    <w:rsid w:val="00134204"/>
    <w:rsid w:val="001344AB"/>
    <w:rsid w:val="00134983"/>
    <w:rsid w:val="00135E8F"/>
    <w:rsid w:val="001365A9"/>
    <w:rsid w:val="00136AEC"/>
    <w:rsid w:val="00136CC5"/>
    <w:rsid w:val="001418F7"/>
    <w:rsid w:val="00142D87"/>
    <w:rsid w:val="001433C5"/>
    <w:rsid w:val="00143CF6"/>
    <w:rsid w:val="001451AA"/>
    <w:rsid w:val="00145857"/>
    <w:rsid w:val="00145972"/>
    <w:rsid w:val="0014745D"/>
    <w:rsid w:val="001479AF"/>
    <w:rsid w:val="001508C3"/>
    <w:rsid w:val="00151C39"/>
    <w:rsid w:val="00152B5B"/>
    <w:rsid w:val="00153A1C"/>
    <w:rsid w:val="00153C23"/>
    <w:rsid w:val="00154612"/>
    <w:rsid w:val="00154632"/>
    <w:rsid w:val="00155051"/>
    <w:rsid w:val="001555A2"/>
    <w:rsid w:val="00156647"/>
    <w:rsid w:val="00156859"/>
    <w:rsid w:val="001568B4"/>
    <w:rsid w:val="001578FD"/>
    <w:rsid w:val="00160366"/>
    <w:rsid w:val="001607C1"/>
    <w:rsid w:val="00161153"/>
    <w:rsid w:val="0016132D"/>
    <w:rsid w:val="00161F33"/>
    <w:rsid w:val="00162256"/>
    <w:rsid w:val="0016232B"/>
    <w:rsid w:val="00162BDD"/>
    <w:rsid w:val="001631B6"/>
    <w:rsid w:val="0016490F"/>
    <w:rsid w:val="00170BD3"/>
    <w:rsid w:val="0017183F"/>
    <w:rsid w:val="00171939"/>
    <w:rsid w:val="00173C79"/>
    <w:rsid w:val="00173CF0"/>
    <w:rsid w:val="00174A00"/>
    <w:rsid w:val="00176331"/>
    <w:rsid w:val="00176619"/>
    <w:rsid w:val="001775CA"/>
    <w:rsid w:val="001810C4"/>
    <w:rsid w:val="00181379"/>
    <w:rsid w:val="001818A7"/>
    <w:rsid w:val="001820C6"/>
    <w:rsid w:val="001851B0"/>
    <w:rsid w:val="00186378"/>
    <w:rsid w:val="00186B3D"/>
    <w:rsid w:val="00187790"/>
    <w:rsid w:val="0018787C"/>
    <w:rsid w:val="0019280E"/>
    <w:rsid w:val="001935F3"/>
    <w:rsid w:val="001936D7"/>
    <w:rsid w:val="0019530B"/>
    <w:rsid w:val="001972B0"/>
    <w:rsid w:val="001A0E07"/>
    <w:rsid w:val="001A11D7"/>
    <w:rsid w:val="001A3155"/>
    <w:rsid w:val="001A3899"/>
    <w:rsid w:val="001A6B19"/>
    <w:rsid w:val="001A6BD8"/>
    <w:rsid w:val="001A7FBE"/>
    <w:rsid w:val="001B1F0B"/>
    <w:rsid w:val="001B2EB1"/>
    <w:rsid w:val="001B3280"/>
    <w:rsid w:val="001B35BF"/>
    <w:rsid w:val="001B449D"/>
    <w:rsid w:val="001B4729"/>
    <w:rsid w:val="001B588D"/>
    <w:rsid w:val="001B5A91"/>
    <w:rsid w:val="001B6B87"/>
    <w:rsid w:val="001B7E09"/>
    <w:rsid w:val="001C0485"/>
    <w:rsid w:val="001C2739"/>
    <w:rsid w:val="001C4091"/>
    <w:rsid w:val="001C6165"/>
    <w:rsid w:val="001C6B12"/>
    <w:rsid w:val="001C719F"/>
    <w:rsid w:val="001C7328"/>
    <w:rsid w:val="001D014E"/>
    <w:rsid w:val="001D0C8B"/>
    <w:rsid w:val="001D0F20"/>
    <w:rsid w:val="001D1FE8"/>
    <w:rsid w:val="001D3427"/>
    <w:rsid w:val="001D3CB2"/>
    <w:rsid w:val="001D3DDE"/>
    <w:rsid w:val="001D6945"/>
    <w:rsid w:val="001D6CB3"/>
    <w:rsid w:val="001D6E94"/>
    <w:rsid w:val="001D6EC0"/>
    <w:rsid w:val="001D7DAA"/>
    <w:rsid w:val="001E11CD"/>
    <w:rsid w:val="001E14EB"/>
    <w:rsid w:val="001E3461"/>
    <w:rsid w:val="001E3B34"/>
    <w:rsid w:val="001E4084"/>
    <w:rsid w:val="001E4B89"/>
    <w:rsid w:val="001E4B9A"/>
    <w:rsid w:val="001E4E64"/>
    <w:rsid w:val="001E4FFE"/>
    <w:rsid w:val="001E76F0"/>
    <w:rsid w:val="001F03AC"/>
    <w:rsid w:val="001F1A37"/>
    <w:rsid w:val="001F1FFE"/>
    <w:rsid w:val="001F29AC"/>
    <w:rsid w:val="001F44C7"/>
    <w:rsid w:val="001F6A72"/>
    <w:rsid w:val="001F7CAD"/>
    <w:rsid w:val="001F7F7C"/>
    <w:rsid w:val="00200C25"/>
    <w:rsid w:val="00200DFE"/>
    <w:rsid w:val="00200FC5"/>
    <w:rsid w:val="00201504"/>
    <w:rsid w:val="00201887"/>
    <w:rsid w:val="002032DF"/>
    <w:rsid w:val="00203575"/>
    <w:rsid w:val="00204D90"/>
    <w:rsid w:val="00205793"/>
    <w:rsid w:val="002059C5"/>
    <w:rsid w:val="00205D7B"/>
    <w:rsid w:val="002105AE"/>
    <w:rsid w:val="00211C0A"/>
    <w:rsid w:val="002122B0"/>
    <w:rsid w:val="0021278B"/>
    <w:rsid w:val="00212B3F"/>
    <w:rsid w:val="00221909"/>
    <w:rsid w:val="002222E6"/>
    <w:rsid w:val="0022258C"/>
    <w:rsid w:val="00222AA5"/>
    <w:rsid w:val="00222B51"/>
    <w:rsid w:val="00224989"/>
    <w:rsid w:val="00224B6D"/>
    <w:rsid w:val="00225429"/>
    <w:rsid w:val="002270AA"/>
    <w:rsid w:val="00230546"/>
    <w:rsid w:val="00232542"/>
    <w:rsid w:val="00232F59"/>
    <w:rsid w:val="002331B7"/>
    <w:rsid w:val="00233650"/>
    <w:rsid w:val="00233825"/>
    <w:rsid w:val="0023525E"/>
    <w:rsid w:val="002356EF"/>
    <w:rsid w:val="002362E1"/>
    <w:rsid w:val="00236BAD"/>
    <w:rsid w:val="00236CB3"/>
    <w:rsid w:val="00240426"/>
    <w:rsid w:val="00240D03"/>
    <w:rsid w:val="002453E5"/>
    <w:rsid w:val="00245D33"/>
    <w:rsid w:val="0024681D"/>
    <w:rsid w:val="00251781"/>
    <w:rsid w:val="00251B1C"/>
    <w:rsid w:val="0025234C"/>
    <w:rsid w:val="00253882"/>
    <w:rsid w:val="00253B05"/>
    <w:rsid w:val="00253ECA"/>
    <w:rsid w:val="00254F45"/>
    <w:rsid w:val="002615A7"/>
    <w:rsid w:val="00262370"/>
    <w:rsid w:val="00262BFC"/>
    <w:rsid w:val="00264315"/>
    <w:rsid w:val="0026519D"/>
    <w:rsid w:val="00265DA9"/>
    <w:rsid w:val="00270C10"/>
    <w:rsid w:val="00271966"/>
    <w:rsid w:val="0027347B"/>
    <w:rsid w:val="00273594"/>
    <w:rsid w:val="002742BB"/>
    <w:rsid w:val="00274A75"/>
    <w:rsid w:val="00275B0D"/>
    <w:rsid w:val="002762FE"/>
    <w:rsid w:val="00276F07"/>
    <w:rsid w:val="00277844"/>
    <w:rsid w:val="0028005C"/>
    <w:rsid w:val="00280139"/>
    <w:rsid w:val="002814AF"/>
    <w:rsid w:val="0028423F"/>
    <w:rsid w:val="00286DEF"/>
    <w:rsid w:val="00290E97"/>
    <w:rsid w:val="00293827"/>
    <w:rsid w:val="0029424E"/>
    <w:rsid w:val="00294CC4"/>
    <w:rsid w:val="00295274"/>
    <w:rsid w:val="002961DA"/>
    <w:rsid w:val="002970FB"/>
    <w:rsid w:val="002A1411"/>
    <w:rsid w:val="002A1CF4"/>
    <w:rsid w:val="002A3D43"/>
    <w:rsid w:val="002A4E2F"/>
    <w:rsid w:val="002A56A7"/>
    <w:rsid w:val="002A66B9"/>
    <w:rsid w:val="002A698F"/>
    <w:rsid w:val="002A6E54"/>
    <w:rsid w:val="002B247C"/>
    <w:rsid w:val="002B25BC"/>
    <w:rsid w:val="002B2799"/>
    <w:rsid w:val="002B389E"/>
    <w:rsid w:val="002B409C"/>
    <w:rsid w:val="002B46E5"/>
    <w:rsid w:val="002B50E8"/>
    <w:rsid w:val="002B5496"/>
    <w:rsid w:val="002B5DED"/>
    <w:rsid w:val="002C060B"/>
    <w:rsid w:val="002C0C32"/>
    <w:rsid w:val="002C230B"/>
    <w:rsid w:val="002C24EE"/>
    <w:rsid w:val="002C2787"/>
    <w:rsid w:val="002C2A53"/>
    <w:rsid w:val="002C2C55"/>
    <w:rsid w:val="002C31DE"/>
    <w:rsid w:val="002C362F"/>
    <w:rsid w:val="002C76B9"/>
    <w:rsid w:val="002C797B"/>
    <w:rsid w:val="002D09B8"/>
    <w:rsid w:val="002D2B24"/>
    <w:rsid w:val="002D2FEE"/>
    <w:rsid w:val="002D340F"/>
    <w:rsid w:val="002D39EF"/>
    <w:rsid w:val="002D3E12"/>
    <w:rsid w:val="002D504B"/>
    <w:rsid w:val="002D5F42"/>
    <w:rsid w:val="002D6AE0"/>
    <w:rsid w:val="002D6DE3"/>
    <w:rsid w:val="002E0A35"/>
    <w:rsid w:val="002E14EF"/>
    <w:rsid w:val="002E1A03"/>
    <w:rsid w:val="002E21AB"/>
    <w:rsid w:val="002E4C4F"/>
    <w:rsid w:val="002E5F06"/>
    <w:rsid w:val="002E7BA9"/>
    <w:rsid w:val="002F0EF3"/>
    <w:rsid w:val="002F1C18"/>
    <w:rsid w:val="002F24BA"/>
    <w:rsid w:val="002F390F"/>
    <w:rsid w:val="002F3CE0"/>
    <w:rsid w:val="002F4B1C"/>
    <w:rsid w:val="002F4FDE"/>
    <w:rsid w:val="002F54E4"/>
    <w:rsid w:val="002F6534"/>
    <w:rsid w:val="002F68FE"/>
    <w:rsid w:val="002F6908"/>
    <w:rsid w:val="002F70F6"/>
    <w:rsid w:val="00301729"/>
    <w:rsid w:val="003018C6"/>
    <w:rsid w:val="00301F0D"/>
    <w:rsid w:val="003031AA"/>
    <w:rsid w:val="0030355D"/>
    <w:rsid w:val="00303E5D"/>
    <w:rsid w:val="003063A6"/>
    <w:rsid w:val="0030790C"/>
    <w:rsid w:val="00310273"/>
    <w:rsid w:val="00310C99"/>
    <w:rsid w:val="00310E64"/>
    <w:rsid w:val="003110D0"/>
    <w:rsid w:val="003134EC"/>
    <w:rsid w:val="003143C9"/>
    <w:rsid w:val="00315F0D"/>
    <w:rsid w:val="00316ABC"/>
    <w:rsid w:val="00316ACC"/>
    <w:rsid w:val="00316B93"/>
    <w:rsid w:val="00317C00"/>
    <w:rsid w:val="00320566"/>
    <w:rsid w:val="00320EB3"/>
    <w:rsid w:val="00321A10"/>
    <w:rsid w:val="00322962"/>
    <w:rsid w:val="00322DA3"/>
    <w:rsid w:val="00323285"/>
    <w:rsid w:val="00323525"/>
    <w:rsid w:val="00323840"/>
    <w:rsid w:val="00323A1A"/>
    <w:rsid w:val="0032521A"/>
    <w:rsid w:val="003257C4"/>
    <w:rsid w:val="003277E7"/>
    <w:rsid w:val="00327945"/>
    <w:rsid w:val="003306ED"/>
    <w:rsid w:val="00333625"/>
    <w:rsid w:val="00333A1D"/>
    <w:rsid w:val="00333F0D"/>
    <w:rsid w:val="00334148"/>
    <w:rsid w:val="00335755"/>
    <w:rsid w:val="00335AF5"/>
    <w:rsid w:val="00335E72"/>
    <w:rsid w:val="00336EB4"/>
    <w:rsid w:val="00337D06"/>
    <w:rsid w:val="00337D3C"/>
    <w:rsid w:val="00337E53"/>
    <w:rsid w:val="0034121A"/>
    <w:rsid w:val="00345962"/>
    <w:rsid w:val="00345B5C"/>
    <w:rsid w:val="003469D1"/>
    <w:rsid w:val="0035069D"/>
    <w:rsid w:val="0035080C"/>
    <w:rsid w:val="00351D83"/>
    <w:rsid w:val="00352595"/>
    <w:rsid w:val="00354AE1"/>
    <w:rsid w:val="00354D2D"/>
    <w:rsid w:val="00354D88"/>
    <w:rsid w:val="0035621F"/>
    <w:rsid w:val="00356F3F"/>
    <w:rsid w:val="003601AB"/>
    <w:rsid w:val="00360DD2"/>
    <w:rsid w:val="00361EA6"/>
    <w:rsid w:val="00361FC3"/>
    <w:rsid w:val="00363464"/>
    <w:rsid w:val="00364057"/>
    <w:rsid w:val="00364B37"/>
    <w:rsid w:val="00365267"/>
    <w:rsid w:val="003664AA"/>
    <w:rsid w:val="003668D4"/>
    <w:rsid w:val="00366F79"/>
    <w:rsid w:val="00367DBB"/>
    <w:rsid w:val="00370E4D"/>
    <w:rsid w:val="00370E76"/>
    <w:rsid w:val="003721B5"/>
    <w:rsid w:val="00374B2E"/>
    <w:rsid w:val="00374EB5"/>
    <w:rsid w:val="00375072"/>
    <w:rsid w:val="00375956"/>
    <w:rsid w:val="003761EC"/>
    <w:rsid w:val="0037688F"/>
    <w:rsid w:val="00377048"/>
    <w:rsid w:val="00381408"/>
    <w:rsid w:val="0038193D"/>
    <w:rsid w:val="00381C1E"/>
    <w:rsid w:val="0038383C"/>
    <w:rsid w:val="003844B4"/>
    <w:rsid w:val="0038546D"/>
    <w:rsid w:val="0039000D"/>
    <w:rsid w:val="00390E1F"/>
    <w:rsid w:val="003919EB"/>
    <w:rsid w:val="00391A46"/>
    <w:rsid w:val="00391F3A"/>
    <w:rsid w:val="0039237C"/>
    <w:rsid w:val="00393A11"/>
    <w:rsid w:val="00394FDA"/>
    <w:rsid w:val="003950F8"/>
    <w:rsid w:val="00397074"/>
    <w:rsid w:val="003A1398"/>
    <w:rsid w:val="003A1AD4"/>
    <w:rsid w:val="003A2E4E"/>
    <w:rsid w:val="003A42B5"/>
    <w:rsid w:val="003A4448"/>
    <w:rsid w:val="003A45D6"/>
    <w:rsid w:val="003A4CDA"/>
    <w:rsid w:val="003A5520"/>
    <w:rsid w:val="003A59DB"/>
    <w:rsid w:val="003A70C8"/>
    <w:rsid w:val="003A7C3A"/>
    <w:rsid w:val="003A7F21"/>
    <w:rsid w:val="003B0745"/>
    <w:rsid w:val="003B09C5"/>
    <w:rsid w:val="003B1057"/>
    <w:rsid w:val="003B6984"/>
    <w:rsid w:val="003C1A3F"/>
    <w:rsid w:val="003C269E"/>
    <w:rsid w:val="003C28DB"/>
    <w:rsid w:val="003C2B21"/>
    <w:rsid w:val="003C4826"/>
    <w:rsid w:val="003C5166"/>
    <w:rsid w:val="003C7148"/>
    <w:rsid w:val="003C79B5"/>
    <w:rsid w:val="003D001B"/>
    <w:rsid w:val="003D00AA"/>
    <w:rsid w:val="003D1574"/>
    <w:rsid w:val="003D24CE"/>
    <w:rsid w:val="003D2F77"/>
    <w:rsid w:val="003D38AD"/>
    <w:rsid w:val="003D506B"/>
    <w:rsid w:val="003D533D"/>
    <w:rsid w:val="003D6CA0"/>
    <w:rsid w:val="003E0BD4"/>
    <w:rsid w:val="003E0F29"/>
    <w:rsid w:val="003E148A"/>
    <w:rsid w:val="003E2CF2"/>
    <w:rsid w:val="003E3326"/>
    <w:rsid w:val="003E337F"/>
    <w:rsid w:val="003E372B"/>
    <w:rsid w:val="003E4209"/>
    <w:rsid w:val="003E5D01"/>
    <w:rsid w:val="003E6612"/>
    <w:rsid w:val="003E742A"/>
    <w:rsid w:val="003E7F40"/>
    <w:rsid w:val="003F0CF6"/>
    <w:rsid w:val="003F15FF"/>
    <w:rsid w:val="003F1743"/>
    <w:rsid w:val="003F2FD9"/>
    <w:rsid w:val="003F408D"/>
    <w:rsid w:val="003F534F"/>
    <w:rsid w:val="003F73B4"/>
    <w:rsid w:val="003F7663"/>
    <w:rsid w:val="0040057A"/>
    <w:rsid w:val="00400F23"/>
    <w:rsid w:val="004011A4"/>
    <w:rsid w:val="00401544"/>
    <w:rsid w:val="00402670"/>
    <w:rsid w:val="004027DF"/>
    <w:rsid w:val="00403534"/>
    <w:rsid w:val="00405562"/>
    <w:rsid w:val="00405A2E"/>
    <w:rsid w:val="004060A0"/>
    <w:rsid w:val="00406FA6"/>
    <w:rsid w:val="00407C70"/>
    <w:rsid w:val="00411D7B"/>
    <w:rsid w:val="00412E38"/>
    <w:rsid w:val="00413238"/>
    <w:rsid w:val="00414ED8"/>
    <w:rsid w:val="00415F22"/>
    <w:rsid w:val="00416A9F"/>
    <w:rsid w:val="00416AFF"/>
    <w:rsid w:val="004215E9"/>
    <w:rsid w:val="0042201F"/>
    <w:rsid w:val="00423110"/>
    <w:rsid w:val="00424179"/>
    <w:rsid w:val="00426A1B"/>
    <w:rsid w:val="00426E7F"/>
    <w:rsid w:val="00427F7D"/>
    <w:rsid w:val="00430575"/>
    <w:rsid w:val="0043284A"/>
    <w:rsid w:val="00434143"/>
    <w:rsid w:val="004355AA"/>
    <w:rsid w:val="004367BE"/>
    <w:rsid w:val="00440EF3"/>
    <w:rsid w:val="00441A4F"/>
    <w:rsid w:val="00442385"/>
    <w:rsid w:val="0044572B"/>
    <w:rsid w:val="00446A06"/>
    <w:rsid w:val="00446DCA"/>
    <w:rsid w:val="00447212"/>
    <w:rsid w:val="004472C3"/>
    <w:rsid w:val="00447BEA"/>
    <w:rsid w:val="00450068"/>
    <w:rsid w:val="0045027D"/>
    <w:rsid w:val="00451111"/>
    <w:rsid w:val="00452049"/>
    <w:rsid w:val="004534B3"/>
    <w:rsid w:val="004558C2"/>
    <w:rsid w:val="00455F7E"/>
    <w:rsid w:val="00456C9F"/>
    <w:rsid w:val="00456EE8"/>
    <w:rsid w:val="004609B4"/>
    <w:rsid w:val="00460E3F"/>
    <w:rsid w:val="0046153B"/>
    <w:rsid w:val="00462CF0"/>
    <w:rsid w:val="0046508F"/>
    <w:rsid w:val="00467AD4"/>
    <w:rsid w:val="004705C3"/>
    <w:rsid w:val="00470C10"/>
    <w:rsid w:val="00471F89"/>
    <w:rsid w:val="004729EB"/>
    <w:rsid w:val="00472DB3"/>
    <w:rsid w:val="004749AA"/>
    <w:rsid w:val="00474FEB"/>
    <w:rsid w:val="0047537B"/>
    <w:rsid w:val="004760D8"/>
    <w:rsid w:val="00476D1C"/>
    <w:rsid w:val="00477667"/>
    <w:rsid w:val="00477DCE"/>
    <w:rsid w:val="00480A8C"/>
    <w:rsid w:val="00482C55"/>
    <w:rsid w:val="00482C6A"/>
    <w:rsid w:val="004830AB"/>
    <w:rsid w:val="00483F0B"/>
    <w:rsid w:val="004842F1"/>
    <w:rsid w:val="004856C5"/>
    <w:rsid w:val="00485C2E"/>
    <w:rsid w:val="004907F4"/>
    <w:rsid w:val="00490F40"/>
    <w:rsid w:val="004927F3"/>
    <w:rsid w:val="00492AC5"/>
    <w:rsid w:val="00492DAB"/>
    <w:rsid w:val="00493939"/>
    <w:rsid w:val="00496FF6"/>
    <w:rsid w:val="00497E04"/>
    <w:rsid w:val="004A4304"/>
    <w:rsid w:val="004A4F32"/>
    <w:rsid w:val="004A5549"/>
    <w:rsid w:val="004A55EC"/>
    <w:rsid w:val="004A6771"/>
    <w:rsid w:val="004A693A"/>
    <w:rsid w:val="004B15D8"/>
    <w:rsid w:val="004B388F"/>
    <w:rsid w:val="004B3DE5"/>
    <w:rsid w:val="004B4FCA"/>
    <w:rsid w:val="004B59E6"/>
    <w:rsid w:val="004B6140"/>
    <w:rsid w:val="004C07FA"/>
    <w:rsid w:val="004C1727"/>
    <w:rsid w:val="004C1F21"/>
    <w:rsid w:val="004C244D"/>
    <w:rsid w:val="004C249A"/>
    <w:rsid w:val="004C30C1"/>
    <w:rsid w:val="004C4130"/>
    <w:rsid w:val="004C4274"/>
    <w:rsid w:val="004C554A"/>
    <w:rsid w:val="004C5DFC"/>
    <w:rsid w:val="004C7548"/>
    <w:rsid w:val="004C7677"/>
    <w:rsid w:val="004C7CA9"/>
    <w:rsid w:val="004D28A4"/>
    <w:rsid w:val="004D46BA"/>
    <w:rsid w:val="004D5AE1"/>
    <w:rsid w:val="004D6713"/>
    <w:rsid w:val="004D7B25"/>
    <w:rsid w:val="004E0770"/>
    <w:rsid w:val="004E09CF"/>
    <w:rsid w:val="004E0B4D"/>
    <w:rsid w:val="004E1D0F"/>
    <w:rsid w:val="004E3122"/>
    <w:rsid w:val="004E3F98"/>
    <w:rsid w:val="004E4B39"/>
    <w:rsid w:val="004E4DCA"/>
    <w:rsid w:val="004E543D"/>
    <w:rsid w:val="004E6804"/>
    <w:rsid w:val="004E6D74"/>
    <w:rsid w:val="004E79BD"/>
    <w:rsid w:val="004F2195"/>
    <w:rsid w:val="004F47CD"/>
    <w:rsid w:val="004F5EFE"/>
    <w:rsid w:val="004F606B"/>
    <w:rsid w:val="005014E7"/>
    <w:rsid w:val="00501B97"/>
    <w:rsid w:val="005031F7"/>
    <w:rsid w:val="00503302"/>
    <w:rsid w:val="00503824"/>
    <w:rsid w:val="00503D13"/>
    <w:rsid w:val="00506A05"/>
    <w:rsid w:val="005074F8"/>
    <w:rsid w:val="005101E7"/>
    <w:rsid w:val="00512144"/>
    <w:rsid w:val="00513E80"/>
    <w:rsid w:val="005152AA"/>
    <w:rsid w:val="005154CE"/>
    <w:rsid w:val="005155B4"/>
    <w:rsid w:val="00516310"/>
    <w:rsid w:val="005165D9"/>
    <w:rsid w:val="00516B7D"/>
    <w:rsid w:val="005200D6"/>
    <w:rsid w:val="00520ADF"/>
    <w:rsid w:val="00520C91"/>
    <w:rsid w:val="00520D2F"/>
    <w:rsid w:val="00523D97"/>
    <w:rsid w:val="00524F67"/>
    <w:rsid w:val="0052515A"/>
    <w:rsid w:val="00525284"/>
    <w:rsid w:val="005261E2"/>
    <w:rsid w:val="0052746C"/>
    <w:rsid w:val="00530D8A"/>
    <w:rsid w:val="00531482"/>
    <w:rsid w:val="00531B92"/>
    <w:rsid w:val="0053219A"/>
    <w:rsid w:val="00532369"/>
    <w:rsid w:val="005343EC"/>
    <w:rsid w:val="00537F90"/>
    <w:rsid w:val="00541A88"/>
    <w:rsid w:val="00543098"/>
    <w:rsid w:val="00543FFD"/>
    <w:rsid w:val="00544C9A"/>
    <w:rsid w:val="00545452"/>
    <w:rsid w:val="0054734C"/>
    <w:rsid w:val="00547563"/>
    <w:rsid w:val="005516FF"/>
    <w:rsid w:val="00551F61"/>
    <w:rsid w:val="00552943"/>
    <w:rsid w:val="00552968"/>
    <w:rsid w:val="00555C5E"/>
    <w:rsid w:val="005601EA"/>
    <w:rsid w:val="00560265"/>
    <w:rsid w:val="00560650"/>
    <w:rsid w:val="00560AB3"/>
    <w:rsid w:val="00560C1F"/>
    <w:rsid w:val="00561A27"/>
    <w:rsid w:val="00562364"/>
    <w:rsid w:val="00562E81"/>
    <w:rsid w:val="00563F4B"/>
    <w:rsid w:val="005668EB"/>
    <w:rsid w:val="00573A66"/>
    <w:rsid w:val="00573BFB"/>
    <w:rsid w:val="0057408F"/>
    <w:rsid w:val="00575936"/>
    <w:rsid w:val="005767B4"/>
    <w:rsid w:val="00576824"/>
    <w:rsid w:val="00576EBE"/>
    <w:rsid w:val="00577B09"/>
    <w:rsid w:val="00580357"/>
    <w:rsid w:val="005804A5"/>
    <w:rsid w:val="00581DF5"/>
    <w:rsid w:val="005821F7"/>
    <w:rsid w:val="005852CC"/>
    <w:rsid w:val="00585E29"/>
    <w:rsid w:val="00586084"/>
    <w:rsid w:val="00590CA1"/>
    <w:rsid w:val="00590FD8"/>
    <w:rsid w:val="00592C5B"/>
    <w:rsid w:val="00592D3F"/>
    <w:rsid w:val="00593785"/>
    <w:rsid w:val="005947E3"/>
    <w:rsid w:val="00595139"/>
    <w:rsid w:val="00595C0A"/>
    <w:rsid w:val="00597537"/>
    <w:rsid w:val="00597A30"/>
    <w:rsid w:val="005A51DC"/>
    <w:rsid w:val="005B058F"/>
    <w:rsid w:val="005B06C4"/>
    <w:rsid w:val="005B1E94"/>
    <w:rsid w:val="005B336E"/>
    <w:rsid w:val="005B3D3D"/>
    <w:rsid w:val="005B3DF9"/>
    <w:rsid w:val="005B3E2A"/>
    <w:rsid w:val="005B43D1"/>
    <w:rsid w:val="005B5313"/>
    <w:rsid w:val="005B5322"/>
    <w:rsid w:val="005B56A2"/>
    <w:rsid w:val="005B5BEB"/>
    <w:rsid w:val="005C234D"/>
    <w:rsid w:val="005C29E6"/>
    <w:rsid w:val="005C2FA8"/>
    <w:rsid w:val="005C39F8"/>
    <w:rsid w:val="005C4167"/>
    <w:rsid w:val="005C46EB"/>
    <w:rsid w:val="005C5107"/>
    <w:rsid w:val="005C52DC"/>
    <w:rsid w:val="005C60B4"/>
    <w:rsid w:val="005C665B"/>
    <w:rsid w:val="005C7544"/>
    <w:rsid w:val="005C76BD"/>
    <w:rsid w:val="005C783D"/>
    <w:rsid w:val="005D00BA"/>
    <w:rsid w:val="005D0A49"/>
    <w:rsid w:val="005D0E2A"/>
    <w:rsid w:val="005D317E"/>
    <w:rsid w:val="005D3B6C"/>
    <w:rsid w:val="005D53CB"/>
    <w:rsid w:val="005D6736"/>
    <w:rsid w:val="005D6DA9"/>
    <w:rsid w:val="005D7CDC"/>
    <w:rsid w:val="005E0270"/>
    <w:rsid w:val="005E1EE7"/>
    <w:rsid w:val="005E3470"/>
    <w:rsid w:val="005E5341"/>
    <w:rsid w:val="005E552E"/>
    <w:rsid w:val="005F0660"/>
    <w:rsid w:val="005F13FE"/>
    <w:rsid w:val="005F1CF2"/>
    <w:rsid w:val="005F2087"/>
    <w:rsid w:val="005F35DA"/>
    <w:rsid w:val="005F4051"/>
    <w:rsid w:val="005F5112"/>
    <w:rsid w:val="005F5B23"/>
    <w:rsid w:val="005F6F8C"/>
    <w:rsid w:val="005F7876"/>
    <w:rsid w:val="006020EE"/>
    <w:rsid w:val="00602485"/>
    <w:rsid w:val="006038B6"/>
    <w:rsid w:val="006073CF"/>
    <w:rsid w:val="00610107"/>
    <w:rsid w:val="00613473"/>
    <w:rsid w:val="006134C8"/>
    <w:rsid w:val="00614652"/>
    <w:rsid w:val="006167E5"/>
    <w:rsid w:val="006168B9"/>
    <w:rsid w:val="00622874"/>
    <w:rsid w:val="00623411"/>
    <w:rsid w:val="00623A04"/>
    <w:rsid w:val="00623ECB"/>
    <w:rsid w:val="00624615"/>
    <w:rsid w:val="00625274"/>
    <w:rsid w:val="0062579D"/>
    <w:rsid w:val="00626076"/>
    <w:rsid w:val="0062621D"/>
    <w:rsid w:val="00626B06"/>
    <w:rsid w:val="006313EF"/>
    <w:rsid w:val="00632898"/>
    <w:rsid w:val="00633BEB"/>
    <w:rsid w:val="00634FA3"/>
    <w:rsid w:val="00640D85"/>
    <w:rsid w:val="00644314"/>
    <w:rsid w:val="0064431D"/>
    <w:rsid w:val="00644326"/>
    <w:rsid w:val="00644768"/>
    <w:rsid w:val="006456DB"/>
    <w:rsid w:val="00645B0D"/>
    <w:rsid w:val="00646157"/>
    <w:rsid w:val="00646B78"/>
    <w:rsid w:val="00650F62"/>
    <w:rsid w:val="00654D32"/>
    <w:rsid w:val="00655AB4"/>
    <w:rsid w:val="00656ACB"/>
    <w:rsid w:val="006615F4"/>
    <w:rsid w:val="00661E58"/>
    <w:rsid w:val="006620C8"/>
    <w:rsid w:val="0066291E"/>
    <w:rsid w:val="00663FD3"/>
    <w:rsid w:val="006648E0"/>
    <w:rsid w:val="00664AC3"/>
    <w:rsid w:val="006651AE"/>
    <w:rsid w:val="00666B4D"/>
    <w:rsid w:val="006714F3"/>
    <w:rsid w:val="006718E8"/>
    <w:rsid w:val="00671E92"/>
    <w:rsid w:val="006727B3"/>
    <w:rsid w:val="00673504"/>
    <w:rsid w:val="00673CB0"/>
    <w:rsid w:val="00674992"/>
    <w:rsid w:val="00675AE2"/>
    <w:rsid w:val="0067689B"/>
    <w:rsid w:val="006773A9"/>
    <w:rsid w:val="006773AA"/>
    <w:rsid w:val="006774C6"/>
    <w:rsid w:val="00680199"/>
    <w:rsid w:val="0068067B"/>
    <w:rsid w:val="00680AB6"/>
    <w:rsid w:val="00681380"/>
    <w:rsid w:val="0068409D"/>
    <w:rsid w:val="00684E3B"/>
    <w:rsid w:val="00687E22"/>
    <w:rsid w:val="00690976"/>
    <w:rsid w:val="00691579"/>
    <w:rsid w:val="0069235A"/>
    <w:rsid w:val="006934E1"/>
    <w:rsid w:val="0069590E"/>
    <w:rsid w:val="0069596E"/>
    <w:rsid w:val="00695CC0"/>
    <w:rsid w:val="006A0C32"/>
    <w:rsid w:val="006A1012"/>
    <w:rsid w:val="006A15F6"/>
    <w:rsid w:val="006A1644"/>
    <w:rsid w:val="006A283E"/>
    <w:rsid w:val="006A28E4"/>
    <w:rsid w:val="006A6451"/>
    <w:rsid w:val="006B0DDD"/>
    <w:rsid w:val="006B1F16"/>
    <w:rsid w:val="006B2805"/>
    <w:rsid w:val="006B353E"/>
    <w:rsid w:val="006B3788"/>
    <w:rsid w:val="006B40B9"/>
    <w:rsid w:val="006B41DC"/>
    <w:rsid w:val="006B4568"/>
    <w:rsid w:val="006B5BC1"/>
    <w:rsid w:val="006C10F1"/>
    <w:rsid w:val="006C1911"/>
    <w:rsid w:val="006C24C5"/>
    <w:rsid w:val="006C2923"/>
    <w:rsid w:val="006C300A"/>
    <w:rsid w:val="006C34D9"/>
    <w:rsid w:val="006C3B1E"/>
    <w:rsid w:val="006C3FD8"/>
    <w:rsid w:val="006C4F85"/>
    <w:rsid w:val="006C6DDC"/>
    <w:rsid w:val="006C78FF"/>
    <w:rsid w:val="006D1462"/>
    <w:rsid w:val="006D269C"/>
    <w:rsid w:val="006D2E36"/>
    <w:rsid w:val="006D2EE1"/>
    <w:rsid w:val="006D425C"/>
    <w:rsid w:val="006D7648"/>
    <w:rsid w:val="006D7C78"/>
    <w:rsid w:val="006D7E11"/>
    <w:rsid w:val="006E0A87"/>
    <w:rsid w:val="006E0F94"/>
    <w:rsid w:val="006E3402"/>
    <w:rsid w:val="006E42E4"/>
    <w:rsid w:val="006E48A0"/>
    <w:rsid w:val="006E549C"/>
    <w:rsid w:val="006E6772"/>
    <w:rsid w:val="006F057F"/>
    <w:rsid w:val="006F1D41"/>
    <w:rsid w:val="006F514F"/>
    <w:rsid w:val="006F588B"/>
    <w:rsid w:val="006F62C3"/>
    <w:rsid w:val="006F6C0C"/>
    <w:rsid w:val="007043FE"/>
    <w:rsid w:val="00705250"/>
    <w:rsid w:val="00705BF7"/>
    <w:rsid w:val="00706009"/>
    <w:rsid w:val="007060C6"/>
    <w:rsid w:val="00706270"/>
    <w:rsid w:val="0070686C"/>
    <w:rsid w:val="0071018D"/>
    <w:rsid w:val="007102B3"/>
    <w:rsid w:val="007112E1"/>
    <w:rsid w:val="007119E3"/>
    <w:rsid w:val="00713851"/>
    <w:rsid w:val="00716059"/>
    <w:rsid w:val="00716079"/>
    <w:rsid w:val="00720EB8"/>
    <w:rsid w:val="00722927"/>
    <w:rsid w:val="00723D86"/>
    <w:rsid w:val="00724108"/>
    <w:rsid w:val="00726389"/>
    <w:rsid w:val="00726921"/>
    <w:rsid w:val="007301B0"/>
    <w:rsid w:val="007309D9"/>
    <w:rsid w:val="00730F36"/>
    <w:rsid w:val="00731696"/>
    <w:rsid w:val="00731AA3"/>
    <w:rsid w:val="00734366"/>
    <w:rsid w:val="00735350"/>
    <w:rsid w:val="007373A6"/>
    <w:rsid w:val="00737967"/>
    <w:rsid w:val="00737CDF"/>
    <w:rsid w:val="00737EE0"/>
    <w:rsid w:val="00740341"/>
    <w:rsid w:val="00740741"/>
    <w:rsid w:val="007424C3"/>
    <w:rsid w:val="00744541"/>
    <w:rsid w:val="00744CEA"/>
    <w:rsid w:val="007451D5"/>
    <w:rsid w:val="007452DA"/>
    <w:rsid w:val="007535E8"/>
    <w:rsid w:val="007545F5"/>
    <w:rsid w:val="0075491C"/>
    <w:rsid w:val="00754A87"/>
    <w:rsid w:val="00754B44"/>
    <w:rsid w:val="007553B7"/>
    <w:rsid w:val="007576E1"/>
    <w:rsid w:val="0076011F"/>
    <w:rsid w:val="00760A3D"/>
    <w:rsid w:val="0076155D"/>
    <w:rsid w:val="00761572"/>
    <w:rsid w:val="007618DD"/>
    <w:rsid w:val="00762769"/>
    <w:rsid w:val="007629A0"/>
    <w:rsid w:val="00762F4E"/>
    <w:rsid w:val="0076490E"/>
    <w:rsid w:val="007652E0"/>
    <w:rsid w:val="00765D79"/>
    <w:rsid w:val="0076744E"/>
    <w:rsid w:val="00767E4D"/>
    <w:rsid w:val="0077028F"/>
    <w:rsid w:val="00772292"/>
    <w:rsid w:val="00772E9B"/>
    <w:rsid w:val="00773829"/>
    <w:rsid w:val="00780C74"/>
    <w:rsid w:val="00781B96"/>
    <w:rsid w:val="0078314B"/>
    <w:rsid w:val="00783E3F"/>
    <w:rsid w:val="0078490B"/>
    <w:rsid w:val="007853F4"/>
    <w:rsid w:val="00786A82"/>
    <w:rsid w:val="00786AA0"/>
    <w:rsid w:val="007870B4"/>
    <w:rsid w:val="00791053"/>
    <w:rsid w:val="0079165E"/>
    <w:rsid w:val="0079266D"/>
    <w:rsid w:val="007929DD"/>
    <w:rsid w:val="00793128"/>
    <w:rsid w:val="00793C12"/>
    <w:rsid w:val="00794024"/>
    <w:rsid w:val="007948C3"/>
    <w:rsid w:val="00794D6A"/>
    <w:rsid w:val="00795857"/>
    <w:rsid w:val="00797121"/>
    <w:rsid w:val="0079741C"/>
    <w:rsid w:val="007A1607"/>
    <w:rsid w:val="007A26CA"/>
    <w:rsid w:val="007A2A0E"/>
    <w:rsid w:val="007A4525"/>
    <w:rsid w:val="007A4911"/>
    <w:rsid w:val="007A63AD"/>
    <w:rsid w:val="007A66C9"/>
    <w:rsid w:val="007A7677"/>
    <w:rsid w:val="007B13E9"/>
    <w:rsid w:val="007B27BA"/>
    <w:rsid w:val="007B3018"/>
    <w:rsid w:val="007B308E"/>
    <w:rsid w:val="007B3ABF"/>
    <w:rsid w:val="007B7C42"/>
    <w:rsid w:val="007C2BE6"/>
    <w:rsid w:val="007C5080"/>
    <w:rsid w:val="007C529E"/>
    <w:rsid w:val="007C6E51"/>
    <w:rsid w:val="007C701B"/>
    <w:rsid w:val="007D1F66"/>
    <w:rsid w:val="007D2B32"/>
    <w:rsid w:val="007D3A6B"/>
    <w:rsid w:val="007D403B"/>
    <w:rsid w:val="007D5FF7"/>
    <w:rsid w:val="007D6157"/>
    <w:rsid w:val="007D6F09"/>
    <w:rsid w:val="007E429A"/>
    <w:rsid w:val="007E4CFC"/>
    <w:rsid w:val="007E505B"/>
    <w:rsid w:val="007E5CC4"/>
    <w:rsid w:val="007F0400"/>
    <w:rsid w:val="007F1FF6"/>
    <w:rsid w:val="007F2081"/>
    <w:rsid w:val="007F367A"/>
    <w:rsid w:val="007F3868"/>
    <w:rsid w:val="007F50A0"/>
    <w:rsid w:val="007F6317"/>
    <w:rsid w:val="007F7614"/>
    <w:rsid w:val="007F7D51"/>
    <w:rsid w:val="008009F0"/>
    <w:rsid w:val="00800E79"/>
    <w:rsid w:val="00800FD0"/>
    <w:rsid w:val="00801456"/>
    <w:rsid w:val="00801BE4"/>
    <w:rsid w:val="00801EE6"/>
    <w:rsid w:val="00802C61"/>
    <w:rsid w:val="008036A9"/>
    <w:rsid w:val="00803B50"/>
    <w:rsid w:val="00803DFB"/>
    <w:rsid w:val="00804C9A"/>
    <w:rsid w:val="00805A2C"/>
    <w:rsid w:val="00805F63"/>
    <w:rsid w:val="0080655B"/>
    <w:rsid w:val="00807266"/>
    <w:rsid w:val="00807F12"/>
    <w:rsid w:val="00811F84"/>
    <w:rsid w:val="00813D1F"/>
    <w:rsid w:val="00814686"/>
    <w:rsid w:val="00815EE4"/>
    <w:rsid w:val="00816545"/>
    <w:rsid w:val="00821481"/>
    <w:rsid w:val="008222CC"/>
    <w:rsid w:val="00822E70"/>
    <w:rsid w:val="00823D26"/>
    <w:rsid w:val="00827D86"/>
    <w:rsid w:val="0083000E"/>
    <w:rsid w:val="00831EBC"/>
    <w:rsid w:val="0083203F"/>
    <w:rsid w:val="00833F69"/>
    <w:rsid w:val="008343CA"/>
    <w:rsid w:val="00836714"/>
    <w:rsid w:val="008369B2"/>
    <w:rsid w:val="00837973"/>
    <w:rsid w:val="00841D4E"/>
    <w:rsid w:val="00843EC8"/>
    <w:rsid w:val="00844215"/>
    <w:rsid w:val="008461CA"/>
    <w:rsid w:val="008467E5"/>
    <w:rsid w:val="00847B35"/>
    <w:rsid w:val="008507EB"/>
    <w:rsid w:val="00850DE5"/>
    <w:rsid w:val="00851623"/>
    <w:rsid w:val="00853072"/>
    <w:rsid w:val="00853088"/>
    <w:rsid w:val="0085319C"/>
    <w:rsid w:val="008532CC"/>
    <w:rsid w:val="008555F3"/>
    <w:rsid w:val="00856002"/>
    <w:rsid w:val="00856B60"/>
    <w:rsid w:val="00856B94"/>
    <w:rsid w:val="00857908"/>
    <w:rsid w:val="00861950"/>
    <w:rsid w:val="0086202B"/>
    <w:rsid w:val="00862BA0"/>
    <w:rsid w:val="00863A91"/>
    <w:rsid w:val="008654EF"/>
    <w:rsid w:val="00865784"/>
    <w:rsid w:val="008678CA"/>
    <w:rsid w:val="00870CCD"/>
    <w:rsid w:val="00872BE0"/>
    <w:rsid w:val="0087312C"/>
    <w:rsid w:val="008736D0"/>
    <w:rsid w:val="0087374F"/>
    <w:rsid w:val="00873BC7"/>
    <w:rsid w:val="0087471A"/>
    <w:rsid w:val="0087492C"/>
    <w:rsid w:val="00876007"/>
    <w:rsid w:val="00876098"/>
    <w:rsid w:val="008760CC"/>
    <w:rsid w:val="008762E6"/>
    <w:rsid w:val="00876526"/>
    <w:rsid w:val="008800C3"/>
    <w:rsid w:val="00880167"/>
    <w:rsid w:val="00880411"/>
    <w:rsid w:val="00880456"/>
    <w:rsid w:val="00881816"/>
    <w:rsid w:val="0088223B"/>
    <w:rsid w:val="00883D9B"/>
    <w:rsid w:val="008843ED"/>
    <w:rsid w:val="0088446E"/>
    <w:rsid w:val="008845B4"/>
    <w:rsid w:val="0088573E"/>
    <w:rsid w:val="00885A0E"/>
    <w:rsid w:val="00887603"/>
    <w:rsid w:val="00890508"/>
    <w:rsid w:val="008907E7"/>
    <w:rsid w:val="00892E19"/>
    <w:rsid w:val="0089359F"/>
    <w:rsid w:val="0089409F"/>
    <w:rsid w:val="0089489F"/>
    <w:rsid w:val="00896D25"/>
    <w:rsid w:val="00896E06"/>
    <w:rsid w:val="00897A06"/>
    <w:rsid w:val="008A03A3"/>
    <w:rsid w:val="008A03BE"/>
    <w:rsid w:val="008A0994"/>
    <w:rsid w:val="008A0A62"/>
    <w:rsid w:val="008A0CF7"/>
    <w:rsid w:val="008A18B2"/>
    <w:rsid w:val="008A2F9F"/>
    <w:rsid w:val="008A30EB"/>
    <w:rsid w:val="008A34E8"/>
    <w:rsid w:val="008A3CE2"/>
    <w:rsid w:val="008A5D2A"/>
    <w:rsid w:val="008A5D8D"/>
    <w:rsid w:val="008A6C97"/>
    <w:rsid w:val="008A7E06"/>
    <w:rsid w:val="008B1424"/>
    <w:rsid w:val="008B1BB3"/>
    <w:rsid w:val="008B275D"/>
    <w:rsid w:val="008B3349"/>
    <w:rsid w:val="008B4D03"/>
    <w:rsid w:val="008B67B8"/>
    <w:rsid w:val="008B6B69"/>
    <w:rsid w:val="008B6DFF"/>
    <w:rsid w:val="008C0DDD"/>
    <w:rsid w:val="008C1C28"/>
    <w:rsid w:val="008C3012"/>
    <w:rsid w:val="008C34B2"/>
    <w:rsid w:val="008C3D69"/>
    <w:rsid w:val="008C4B11"/>
    <w:rsid w:val="008C7BBF"/>
    <w:rsid w:val="008D0AF5"/>
    <w:rsid w:val="008D11BC"/>
    <w:rsid w:val="008D1B76"/>
    <w:rsid w:val="008D2786"/>
    <w:rsid w:val="008D3026"/>
    <w:rsid w:val="008D32BE"/>
    <w:rsid w:val="008D4F0A"/>
    <w:rsid w:val="008D560D"/>
    <w:rsid w:val="008D599E"/>
    <w:rsid w:val="008D6805"/>
    <w:rsid w:val="008D6945"/>
    <w:rsid w:val="008D69E6"/>
    <w:rsid w:val="008D6ADF"/>
    <w:rsid w:val="008D742B"/>
    <w:rsid w:val="008D7564"/>
    <w:rsid w:val="008D7CB1"/>
    <w:rsid w:val="008E054F"/>
    <w:rsid w:val="008E0F7B"/>
    <w:rsid w:val="008E0FB3"/>
    <w:rsid w:val="008E2059"/>
    <w:rsid w:val="008E243B"/>
    <w:rsid w:val="008E26A4"/>
    <w:rsid w:val="008E2E47"/>
    <w:rsid w:val="008E4BA1"/>
    <w:rsid w:val="008E5A05"/>
    <w:rsid w:val="008E700C"/>
    <w:rsid w:val="008E7110"/>
    <w:rsid w:val="008F0330"/>
    <w:rsid w:val="008F0CAD"/>
    <w:rsid w:val="008F1980"/>
    <w:rsid w:val="008F19DA"/>
    <w:rsid w:val="008F2752"/>
    <w:rsid w:val="008F3055"/>
    <w:rsid w:val="008F3BFE"/>
    <w:rsid w:val="008F5DAE"/>
    <w:rsid w:val="008F7C13"/>
    <w:rsid w:val="0090072A"/>
    <w:rsid w:val="00902454"/>
    <w:rsid w:val="009028D7"/>
    <w:rsid w:val="0090540D"/>
    <w:rsid w:val="0090589B"/>
    <w:rsid w:val="00906372"/>
    <w:rsid w:val="00906E93"/>
    <w:rsid w:val="009072CD"/>
    <w:rsid w:val="00907579"/>
    <w:rsid w:val="00907F8C"/>
    <w:rsid w:val="0091031F"/>
    <w:rsid w:val="009116D9"/>
    <w:rsid w:val="00912129"/>
    <w:rsid w:val="0091228D"/>
    <w:rsid w:val="00912FF8"/>
    <w:rsid w:val="009138EB"/>
    <w:rsid w:val="0091394A"/>
    <w:rsid w:val="00913CA6"/>
    <w:rsid w:val="0091441C"/>
    <w:rsid w:val="009148FE"/>
    <w:rsid w:val="00917023"/>
    <w:rsid w:val="00917AA4"/>
    <w:rsid w:val="00917FF2"/>
    <w:rsid w:val="00920344"/>
    <w:rsid w:val="00921E09"/>
    <w:rsid w:val="00921EAD"/>
    <w:rsid w:val="00921F26"/>
    <w:rsid w:val="00924FF5"/>
    <w:rsid w:val="009255CE"/>
    <w:rsid w:val="00925981"/>
    <w:rsid w:val="00926570"/>
    <w:rsid w:val="0092764B"/>
    <w:rsid w:val="00930838"/>
    <w:rsid w:val="00930998"/>
    <w:rsid w:val="00930BFB"/>
    <w:rsid w:val="009338DA"/>
    <w:rsid w:val="00935C23"/>
    <w:rsid w:val="00936442"/>
    <w:rsid w:val="00937EC1"/>
    <w:rsid w:val="00940AA2"/>
    <w:rsid w:val="00940DE7"/>
    <w:rsid w:val="00940E7A"/>
    <w:rsid w:val="00941F72"/>
    <w:rsid w:val="00942400"/>
    <w:rsid w:val="009424B6"/>
    <w:rsid w:val="00942579"/>
    <w:rsid w:val="009451F8"/>
    <w:rsid w:val="0095088B"/>
    <w:rsid w:val="00952C36"/>
    <w:rsid w:val="0095315B"/>
    <w:rsid w:val="00954B31"/>
    <w:rsid w:val="00955159"/>
    <w:rsid w:val="00955D74"/>
    <w:rsid w:val="00955E55"/>
    <w:rsid w:val="009567B6"/>
    <w:rsid w:val="0096105F"/>
    <w:rsid w:val="009625C3"/>
    <w:rsid w:val="0096270B"/>
    <w:rsid w:val="00962FA3"/>
    <w:rsid w:val="009632D6"/>
    <w:rsid w:val="009644EF"/>
    <w:rsid w:val="00965EC0"/>
    <w:rsid w:val="00966145"/>
    <w:rsid w:val="009665F4"/>
    <w:rsid w:val="009716BB"/>
    <w:rsid w:val="00972B00"/>
    <w:rsid w:val="0097410E"/>
    <w:rsid w:val="009744A4"/>
    <w:rsid w:val="00975BD7"/>
    <w:rsid w:val="00977557"/>
    <w:rsid w:val="00977D61"/>
    <w:rsid w:val="00980CF2"/>
    <w:rsid w:val="0098294F"/>
    <w:rsid w:val="00983537"/>
    <w:rsid w:val="00983810"/>
    <w:rsid w:val="0098399F"/>
    <w:rsid w:val="009839BA"/>
    <w:rsid w:val="00986468"/>
    <w:rsid w:val="009875BF"/>
    <w:rsid w:val="00987B8C"/>
    <w:rsid w:val="00991100"/>
    <w:rsid w:val="00991210"/>
    <w:rsid w:val="00991A57"/>
    <w:rsid w:val="00992143"/>
    <w:rsid w:val="00993425"/>
    <w:rsid w:val="009948C5"/>
    <w:rsid w:val="00994EB6"/>
    <w:rsid w:val="009953CB"/>
    <w:rsid w:val="00996489"/>
    <w:rsid w:val="0099682C"/>
    <w:rsid w:val="00997E2E"/>
    <w:rsid w:val="009A2EAA"/>
    <w:rsid w:val="009A3131"/>
    <w:rsid w:val="009A4418"/>
    <w:rsid w:val="009A4EDE"/>
    <w:rsid w:val="009A5145"/>
    <w:rsid w:val="009A7580"/>
    <w:rsid w:val="009B0695"/>
    <w:rsid w:val="009B1208"/>
    <w:rsid w:val="009B12D5"/>
    <w:rsid w:val="009B149F"/>
    <w:rsid w:val="009B5718"/>
    <w:rsid w:val="009B6A5E"/>
    <w:rsid w:val="009C24AB"/>
    <w:rsid w:val="009C24AD"/>
    <w:rsid w:val="009C2B3E"/>
    <w:rsid w:val="009C33A8"/>
    <w:rsid w:val="009C3444"/>
    <w:rsid w:val="009C3475"/>
    <w:rsid w:val="009C3FA2"/>
    <w:rsid w:val="009C3FFD"/>
    <w:rsid w:val="009C4D8A"/>
    <w:rsid w:val="009C4E0E"/>
    <w:rsid w:val="009C54B0"/>
    <w:rsid w:val="009C661A"/>
    <w:rsid w:val="009C66C8"/>
    <w:rsid w:val="009C7817"/>
    <w:rsid w:val="009D0D25"/>
    <w:rsid w:val="009D1FFD"/>
    <w:rsid w:val="009D2D8E"/>
    <w:rsid w:val="009D54CB"/>
    <w:rsid w:val="009D6181"/>
    <w:rsid w:val="009D652F"/>
    <w:rsid w:val="009D6C0D"/>
    <w:rsid w:val="009D7B7A"/>
    <w:rsid w:val="009E06EE"/>
    <w:rsid w:val="009E1538"/>
    <w:rsid w:val="009E1BDC"/>
    <w:rsid w:val="009E25DF"/>
    <w:rsid w:val="009E2734"/>
    <w:rsid w:val="009E280A"/>
    <w:rsid w:val="009E2824"/>
    <w:rsid w:val="009E2D54"/>
    <w:rsid w:val="009E33FB"/>
    <w:rsid w:val="009E4226"/>
    <w:rsid w:val="009E45B9"/>
    <w:rsid w:val="009E4698"/>
    <w:rsid w:val="009E7425"/>
    <w:rsid w:val="009E749B"/>
    <w:rsid w:val="009F0A0E"/>
    <w:rsid w:val="009F1C77"/>
    <w:rsid w:val="009F1E49"/>
    <w:rsid w:val="009F3D6C"/>
    <w:rsid w:val="009F3FFA"/>
    <w:rsid w:val="009F4611"/>
    <w:rsid w:val="009F4981"/>
    <w:rsid w:val="009F6497"/>
    <w:rsid w:val="00A0064D"/>
    <w:rsid w:val="00A013B1"/>
    <w:rsid w:val="00A03389"/>
    <w:rsid w:val="00A03814"/>
    <w:rsid w:val="00A03C97"/>
    <w:rsid w:val="00A06677"/>
    <w:rsid w:val="00A06D2D"/>
    <w:rsid w:val="00A108F8"/>
    <w:rsid w:val="00A1175E"/>
    <w:rsid w:val="00A11954"/>
    <w:rsid w:val="00A15552"/>
    <w:rsid w:val="00A1604A"/>
    <w:rsid w:val="00A17296"/>
    <w:rsid w:val="00A17504"/>
    <w:rsid w:val="00A17E1D"/>
    <w:rsid w:val="00A20415"/>
    <w:rsid w:val="00A22099"/>
    <w:rsid w:val="00A231C8"/>
    <w:rsid w:val="00A2369F"/>
    <w:rsid w:val="00A23ACD"/>
    <w:rsid w:val="00A24388"/>
    <w:rsid w:val="00A25048"/>
    <w:rsid w:val="00A2510F"/>
    <w:rsid w:val="00A2568E"/>
    <w:rsid w:val="00A256B8"/>
    <w:rsid w:val="00A26F0F"/>
    <w:rsid w:val="00A26F9B"/>
    <w:rsid w:val="00A30CEC"/>
    <w:rsid w:val="00A319C4"/>
    <w:rsid w:val="00A31F16"/>
    <w:rsid w:val="00A32ED2"/>
    <w:rsid w:val="00A3520D"/>
    <w:rsid w:val="00A35FBC"/>
    <w:rsid w:val="00A364E3"/>
    <w:rsid w:val="00A40957"/>
    <w:rsid w:val="00A409B3"/>
    <w:rsid w:val="00A43444"/>
    <w:rsid w:val="00A43BA7"/>
    <w:rsid w:val="00A43FE2"/>
    <w:rsid w:val="00A440E6"/>
    <w:rsid w:val="00A44C84"/>
    <w:rsid w:val="00A463EA"/>
    <w:rsid w:val="00A46D18"/>
    <w:rsid w:val="00A50B0B"/>
    <w:rsid w:val="00A51F51"/>
    <w:rsid w:val="00A51FF7"/>
    <w:rsid w:val="00A53261"/>
    <w:rsid w:val="00A53F99"/>
    <w:rsid w:val="00A54B12"/>
    <w:rsid w:val="00A55FE4"/>
    <w:rsid w:val="00A568ED"/>
    <w:rsid w:val="00A60B92"/>
    <w:rsid w:val="00A6191A"/>
    <w:rsid w:val="00A61FB1"/>
    <w:rsid w:val="00A630E4"/>
    <w:rsid w:val="00A63176"/>
    <w:rsid w:val="00A63534"/>
    <w:rsid w:val="00A72AA0"/>
    <w:rsid w:val="00A73C3A"/>
    <w:rsid w:val="00A77064"/>
    <w:rsid w:val="00A77261"/>
    <w:rsid w:val="00A77494"/>
    <w:rsid w:val="00A8007F"/>
    <w:rsid w:val="00A8171E"/>
    <w:rsid w:val="00A8251C"/>
    <w:rsid w:val="00A83DA1"/>
    <w:rsid w:val="00A844E6"/>
    <w:rsid w:val="00A84E34"/>
    <w:rsid w:val="00A85A99"/>
    <w:rsid w:val="00A85B43"/>
    <w:rsid w:val="00A8743B"/>
    <w:rsid w:val="00A87677"/>
    <w:rsid w:val="00A90190"/>
    <w:rsid w:val="00A9042E"/>
    <w:rsid w:val="00A90A98"/>
    <w:rsid w:val="00A90C35"/>
    <w:rsid w:val="00A929D1"/>
    <w:rsid w:val="00A92A9B"/>
    <w:rsid w:val="00A96324"/>
    <w:rsid w:val="00A96B0F"/>
    <w:rsid w:val="00AA1C46"/>
    <w:rsid w:val="00AA4E5E"/>
    <w:rsid w:val="00AA6CF7"/>
    <w:rsid w:val="00AA6FF1"/>
    <w:rsid w:val="00AA74C5"/>
    <w:rsid w:val="00AA7AF4"/>
    <w:rsid w:val="00AA7C7C"/>
    <w:rsid w:val="00AB0FED"/>
    <w:rsid w:val="00AB1C20"/>
    <w:rsid w:val="00AB34B4"/>
    <w:rsid w:val="00AB3510"/>
    <w:rsid w:val="00AB3E45"/>
    <w:rsid w:val="00AB430F"/>
    <w:rsid w:val="00AB4EF0"/>
    <w:rsid w:val="00AB62E3"/>
    <w:rsid w:val="00AB7CB8"/>
    <w:rsid w:val="00AB7FF6"/>
    <w:rsid w:val="00AC0A7F"/>
    <w:rsid w:val="00AC0EFD"/>
    <w:rsid w:val="00AC11FC"/>
    <w:rsid w:val="00AC1FAC"/>
    <w:rsid w:val="00AC2070"/>
    <w:rsid w:val="00AC2F23"/>
    <w:rsid w:val="00AC34FE"/>
    <w:rsid w:val="00AC451B"/>
    <w:rsid w:val="00AC50AC"/>
    <w:rsid w:val="00AC5E03"/>
    <w:rsid w:val="00AC70BD"/>
    <w:rsid w:val="00AC7AED"/>
    <w:rsid w:val="00AC7BA1"/>
    <w:rsid w:val="00AC7BF3"/>
    <w:rsid w:val="00AD0D38"/>
    <w:rsid w:val="00AD0DEE"/>
    <w:rsid w:val="00AD1A87"/>
    <w:rsid w:val="00AD1F0B"/>
    <w:rsid w:val="00AD2B9A"/>
    <w:rsid w:val="00AD3E59"/>
    <w:rsid w:val="00AD5A60"/>
    <w:rsid w:val="00AD5B21"/>
    <w:rsid w:val="00AD5C7B"/>
    <w:rsid w:val="00AD6E6F"/>
    <w:rsid w:val="00AD7FDA"/>
    <w:rsid w:val="00AE0D02"/>
    <w:rsid w:val="00AE0F90"/>
    <w:rsid w:val="00AE2F2B"/>
    <w:rsid w:val="00AE65AB"/>
    <w:rsid w:val="00AE7C0A"/>
    <w:rsid w:val="00AF0129"/>
    <w:rsid w:val="00AF11FA"/>
    <w:rsid w:val="00AF2343"/>
    <w:rsid w:val="00AF3AD1"/>
    <w:rsid w:val="00AF3EB8"/>
    <w:rsid w:val="00AF563C"/>
    <w:rsid w:val="00AF5BC9"/>
    <w:rsid w:val="00AF65DE"/>
    <w:rsid w:val="00B00EDA"/>
    <w:rsid w:val="00B012BD"/>
    <w:rsid w:val="00B01DD5"/>
    <w:rsid w:val="00B0335B"/>
    <w:rsid w:val="00B03C2D"/>
    <w:rsid w:val="00B04706"/>
    <w:rsid w:val="00B12455"/>
    <w:rsid w:val="00B13675"/>
    <w:rsid w:val="00B13C24"/>
    <w:rsid w:val="00B16D85"/>
    <w:rsid w:val="00B16E7B"/>
    <w:rsid w:val="00B20022"/>
    <w:rsid w:val="00B22243"/>
    <w:rsid w:val="00B2374B"/>
    <w:rsid w:val="00B2521A"/>
    <w:rsid w:val="00B30006"/>
    <w:rsid w:val="00B35C9D"/>
    <w:rsid w:val="00B35D7F"/>
    <w:rsid w:val="00B371A8"/>
    <w:rsid w:val="00B37285"/>
    <w:rsid w:val="00B41ECF"/>
    <w:rsid w:val="00B42009"/>
    <w:rsid w:val="00B435EB"/>
    <w:rsid w:val="00B43B65"/>
    <w:rsid w:val="00B43B88"/>
    <w:rsid w:val="00B45B70"/>
    <w:rsid w:val="00B45C7A"/>
    <w:rsid w:val="00B46F08"/>
    <w:rsid w:val="00B47409"/>
    <w:rsid w:val="00B51FD8"/>
    <w:rsid w:val="00B523B9"/>
    <w:rsid w:val="00B534C6"/>
    <w:rsid w:val="00B535D0"/>
    <w:rsid w:val="00B53D89"/>
    <w:rsid w:val="00B53DDD"/>
    <w:rsid w:val="00B544F7"/>
    <w:rsid w:val="00B55D53"/>
    <w:rsid w:val="00B56157"/>
    <w:rsid w:val="00B578E7"/>
    <w:rsid w:val="00B57986"/>
    <w:rsid w:val="00B601AE"/>
    <w:rsid w:val="00B60DDD"/>
    <w:rsid w:val="00B61637"/>
    <w:rsid w:val="00B61EA2"/>
    <w:rsid w:val="00B62014"/>
    <w:rsid w:val="00B62C09"/>
    <w:rsid w:val="00B636E7"/>
    <w:rsid w:val="00B64033"/>
    <w:rsid w:val="00B64AAA"/>
    <w:rsid w:val="00B64BF7"/>
    <w:rsid w:val="00B65B95"/>
    <w:rsid w:val="00B65BF5"/>
    <w:rsid w:val="00B67ACE"/>
    <w:rsid w:val="00B721E1"/>
    <w:rsid w:val="00B72774"/>
    <w:rsid w:val="00B736A2"/>
    <w:rsid w:val="00B75B06"/>
    <w:rsid w:val="00B75B9B"/>
    <w:rsid w:val="00B77D2D"/>
    <w:rsid w:val="00B80072"/>
    <w:rsid w:val="00B82D82"/>
    <w:rsid w:val="00B832DD"/>
    <w:rsid w:val="00B835CE"/>
    <w:rsid w:val="00B845FB"/>
    <w:rsid w:val="00B84A10"/>
    <w:rsid w:val="00B84CD4"/>
    <w:rsid w:val="00B855F9"/>
    <w:rsid w:val="00B86370"/>
    <w:rsid w:val="00B864C5"/>
    <w:rsid w:val="00B86B62"/>
    <w:rsid w:val="00B86EEB"/>
    <w:rsid w:val="00B87BE9"/>
    <w:rsid w:val="00B87D25"/>
    <w:rsid w:val="00B90C64"/>
    <w:rsid w:val="00B91D99"/>
    <w:rsid w:val="00B91E5D"/>
    <w:rsid w:val="00B9249A"/>
    <w:rsid w:val="00B92607"/>
    <w:rsid w:val="00B94393"/>
    <w:rsid w:val="00B972FC"/>
    <w:rsid w:val="00BA078F"/>
    <w:rsid w:val="00BA164A"/>
    <w:rsid w:val="00BA196C"/>
    <w:rsid w:val="00BA2377"/>
    <w:rsid w:val="00BA3744"/>
    <w:rsid w:val="00BA532A"/>
    <w:rsid w:val="00BA5594"/>
    <w:rsid w:val="00BA5ACE"/>
    <w:rsid w:val="00BA5C70"/>
    <w:rsid w:val="00BA678F"/>
    <w:rsid w:val="00BA76F2"/>
    <w:rsid w:val="00BB0172"/>
    <w:rsid w:val="00BB062A"/>
    <w:rsid w:val="00BB105F"/>
    <w:rsid w:val="00BB13CB"/>
    <w:rsid w:val="00BB13EA"/>
    <w:rsid w:val="00BB253F"/>
    <w:rsid w:val="00BB29A3"/>
    <w:rsid w:val="00BB2CF5"/>
    <w:rsid w:val="00BB3B27"/>
    <w:rsid w:val="00BB3C92"/>
    <w:rsid w:val="00BB485C"/>
    <w:rsid w:val="00BB4940"/>
    <w:rsid w:val="00BB4A2A"/>
    <w:rsid w:val="00BC0AE9"/>
    <w:rsid w:val="00BC0ECC"/>
    <w:rsid w:val="00BC14C3"/>
    <w:rsid w:val="00BC1DBC"/>
    <w:rsid w:val="00BC2783"/>
    <w:rsid w:val="00BC376B"/>
    <w:rsid w:val="00BC3DD1"/>
    <w:rsid w:val="00BC40DB"/>
    <w:rsid w:val="00BC5744"/>
    <w:rsid w:val="00BC5B05"/>
    <w:rsid w:val="00BC5F47"/>
    <w:rsid w:val="00BC64E7"/>
    <w:rsid w:val="00BC6B9B"/>
    <w:rsid w:val="00BC7846"/>
    <w:rsid w:val="00BD0887"/>
    <w:rsid w:val="00BD2028"/>
    <w:rsid w:val="00BD41BB"/>
    <w:rsid w:val="00BD4233"/>
    <w:rsid w:val="00BD42DE"/>
    <w:rsid w:val="00BD567D"/>
    <w:rsid w:val="00BD6141"/>
    <w:rsid w:val="00BD61C6"/>
    <w:rsid w:val="00BD637E"/>
    <w:rsid w:val="00BD77A0"/>
    <w:rsid w:val="00BD7DE2"/>
    <w:rsid w:val="00BE04A8"/>
    <w:rsid w:val="00BE0A02"/>
    <w:rsid w:val="00BE0B8E"/>
    <w:rsid w:val="00BE2284"/>
    <w:rsid w:val="00BE2BA6"/>
    <w:rsid w:val="00BE2BCB"/>
    <w:rsid w:val="00BE2D3F"/>
    <w:rsid w:val="00BE32B0"/>
    <w:rsid w:val="00BE3979"/>
    <w:rsid w:val="00BE4B69"/>
    <w:rsid w:val="00BE4DA1"/>
    <w:rsid w:val="00BE4E60"/>
    <w:rsid w:val="00BE5655"/>
    <w:rsid w:val="00BE7902"/>
    <w:rsid w:val="00BF0E72"/>
    <w:rsid w:val="00BF2848"/>
    <w:rsid w:val="00BF3EDF"/>
    <w:rsid w:val="00BF7728"/>
    <w:rsid w:val="00C01874"/>
    <w:rsid w:val="00C03350"/>
    <w:rsid w:val="00C046EA"/>
    <w:rsid w:val="00C04D12"/>
    <w:rsid w:val="00C05890"/>
    <w:rsid w:val="00C07590"/>
    <w:rsid w:val="00C12228"/>
    <w:rsid w:val="00C12801"/>
    <w:rsid w:val="00C12860"/>
    <w:rsid w:val="00C136D2"/>
    <w:rsid w:val="00C13C78"/>
    <w:rsid w:val="00C14442"/>
    <w:rsid w:val="00C15866"/>
    <w:rsid w:val="00C159C1"/>
    <w:rsid w:val="00C1629C"/>
    <w:rsid w:val="00C163EC"/>
    <w:rsid w:val="00C17192"/>
    <w:rsid w:val="00C21CE5"/>
    <w:rsid w:val="00C21F22"/>
    <w:rsid w:val="00C22A32"/>
    <w:rsid w:val="00C22EE5"/>
    <w:rsid w:val="00C23610"/>
    <w:rsid w:val="00C236A5"/>
    <w:rsid w:val="00C2396B"/>
    <w:rsid w:val="00C24E87"/>
    <w:rsid w:val="00C26664"/>
    <w:rsid w:val="00C26970"/>
    <w:rsid w:val="00C27D51"/>
    <w:rsid w:val="00C3281F"/>
    <w:rsid w:val="00C32C48"/>
    <w:rsid w:val="00C32FA7"/>
    <w:rsid w:val="00C332A7"/>
    <w:rsid w:val="00C338D4"/>
    <w:rsid w:val="00C343C8"/>
    <w:rsid w:val="00C345B2"/>
    <w:rsid w:val="00C34A22"/>
    <w:rsid w:val="00C35844"/>
    <w:rsid w:val="00C36B66"/>
    <w:rsid w:val="00C4146B"/>
    <w:rsid w:val="00C42752"/>
    <w:rsid w:val="00C44599"/>
    <w:rsid w:val="00C45427"/>
    <w:rsid w:val="00C505D6"/>
    <w:rsid w:val="00C53335"/>
    <w:rsid w:val="00C533C8"/>
    <w:rsid w:val="00C53C97"/>
    <w:rsid w:val="00C5597A"/>
    <w:rsid w:val="00C55AE2"/>
    <w:rsid w:val="00C575D8"/>
    <w:rsid w:val="00C603A2"/>
    <w:rsid w:val="00C61388"/>
    <w:rsid w:val="00C615DE"/>
    <w:rsid w:val="00C61F5C"/>
    <w:rsid w:val="00C639E4"/>
    <w:rsid w:val="00C640FF"/>
    <w:rsid w:val="00C66F83"/>
    <w:rsid w:val="00C67B54"/>
    <w:rsid w:val="00C70E17"/>
    <w:rsid w:val="00C725FC"/>
    <w:rsid w:val="00C72ECA"/>
    <w:rsid w:val="00C736C6"/>
    <w:rsid w:val="00C74BD1"/>
    <w:rsid w:val="00C74DE6"/>
    <w:rsid w:val="00C75295"/>
    <w:rsid w:val="00C76F42"/>
    <w:rsid w:val="00C778DE"/>
    <w:rsid w:val="00C8489B"/>
    <w:rsid w:val="00C84A38"/>
    <w:rsid w:val="00C8582E"/>
    <w:rsid w:val="00C86C0B"/>
    <w:rsid w:val="00C9084B"/>
    <w:rsid w:val="00C909A0"/>
    <w:rsid w:val="00C9322B"/>
    <w:rsid w:val="00C93DB0"/>
    <w:rsid w:val="00C93DCD"/>
    <w:rsid w:val="00C94DB9"/>
    <w:rsid w:val="00C95658"/>
    <w:rsid w:val="00C95778"/>
    <w:rsid w:val="00C95EF4"/>
    <w:rsid w:val="00C96793"/>
    <w:rsid w:val="00C96D55"/>
    <w:rsid w:val="00CA0AB4"/>
    <w:rsid w:val="00CA0CFE"/>
    <w:rsid w:val="00CA375F"/>
    <w:rsid w:val="00CA4784"/>
    <w:rsid w:val="00CA4D0D"/>
    <w:rsid w:val="00CA4DBA"/>
    <w:rsid w:val="00CA55DE"/>
    <w:rsid w:val="00CA707C"/>
    <w:rsid w:val="00CB3BBF"/>
    <w:rsid w:val="00CB5987"/>
    <w:rsid w:val="00CB646F"/>
    <w:rsid w:val="00CB6606"/>
    <w:rsid w:val="00CB6CC9"/>
    <w:rsid w:val="00CB7215"/>
    <w:rsid w:val="00CC0543"/>
    <w:rsid w:val="00CC0EAF"/>
    <w:rsid w:val="00CC23C4"/>
    <w:rsid w:val="00CC27E6"/>
    <w:rsid w:val="00CC5176"/>
    <w:rsid w:val="00CC5381"/>
    <w:rsid w:val="00CC6AE7"/>
    <w:rsid w:val="00CC7D2D"/>
    <w:rsid w:val="00CD099C"/>
    <w:rsid w:val="00CD0D84"/>
    <w:rsid w:val="00CD0E83"/>
    <w:rsid w:val="00CD11B8"/>
    <w:rsid w:val="00CD1290"/>
    <w:rsid w:val="00CD13B8"/>
    <w:rsid w:val="00CD4E05"/>
    <w:rsid w:val="00CD6430"/>
    <w:rsid w:val="00CD6D4F"/>
    <w:rsid w:val="00CD6F81"/>
    <w:rsid w:val="00CD6FA5"/>
    <w:rsid w:val="00CD793E"/>
    <w:rsid w:val="00CE0C7D"/>
    <w:rsid w:val="00CE22E3"/>
    <w:rsid w:val="00CE2CA9"/>
    <w:rsid w:val="00CE481B"/>
    <w:rsid w:val="00CE6325"/>
    <w:rsid w:val="00CE75E2"/>
    <w:rsid w:val="00CF0260"/>
    <w:rsid w:val="00CF0A16"/>
    <w:rsid w:val="00CF16CD"/>
    <w:rsid w:val="00CF31A4"/>
    <w:rsid w:val="00CF55F7"/>
    <w:rsid w:val="00CF6484"/>
    <w:rsid w:val="00CF64EF"/>
    <w:rsid w:val="00CF76B1"/>
    <w:rsid w:val="00CF77C8"/>
    <w:rsid w:val="00D0062C"/>
    <w:rsid w:val="00D00835"/>
    <w:rsid w:val="00D0264D"/>
    <w:rsid w:val="00D038CA"/>
    <w:rsid w:val="00D04BFF"/>
    <w:rsid w:val="00D065A0"/>
    <w:rsid w:val="00D10317"/>
    <w:rsid w:val="00D109D1"/>
    <w:rsid w:val="00D13087"/>
    <w:rsid w:val="00D14228"/>
    <w:rsid w:val="00D14A87"/>
    <w:rsid w:val="00D14D06"/>
    <w:rsid w:val="00D17064"/>
    <w:rsid w:val="00D17ACB"/>
    <w:rsid w:val="00D200E2"/>
    <w:rsid w:val="00D20174"/>
    <w:rsid w:val="00D2050F"/>
    <w:rsid w:val="00D22A03"/>
    <w:rsid w:val="00D23D10"/>
    <w:rsid w:val="00D24749"/>
    <w:rsid w:val="00D24CE7"/>
    <w:rsid w:val="00D267CE"/>
    <w:rsid w:val="00D272E5"/>
    <w:rsid w:val="00D31EB5"/>
    <w:rsid w:val="00D334A8"/>
    <w:rsid w:val="00D35A52"/>
    <w:rsid w:val="00D36405"/>
    <w:rsid w:val="00D36A38"/>
    <w:rsid w:val="00D426BA"/>
    <w:rsid w:val="00D42740"/>
    <w:rsid w:val="00D44E35"/>
    <w:rsid w:val="00D45807"/>
    <w:rsid w:val="00D47286"/>
    <w:rsid w:val="00D541F8"/>
    <w:rsid w:val="00D5430E"/>
    <w:rsid w:val="00D544B6"/>
    <w:rsid w:val="00D568EA"/>
    <w:rsid w:val="00D56B71"/>
    <w:rsid w:val="00D5726B"/>
    <w:rsid w:val="00D635D6"/>
    <w:rsid w:val="00D64746"/>
    <w:rsid w:val="00D6508C"/>
    <w:rsid w:val="00D659CD"/>
    <w:rsid w:val="00D65A8E"/>
    <w:rsid w:val="00D6698C"/>
    <w:rsid w:val="00D66A8A"/>
    <w:rsid w:val="00D66C2E"/>
    <w:rsid w:val="00D67A5F"/>
    <w:rsid w:val="00D72904"/>
    <w:rsid w:val="00D72E47"/>
    <w:rsid w:val="00D732AD"/>
    <w:rsid w:val="00D7341F"/>
    <w:rsid w:val="00D747F6"/>
    <w:rsid w:val="00D749A5"/>
    <w:rsid w:val="00D751CC"/>
    <w:rsid w:val="00D77E09"/>
    <w:rsid w:val="00D8135F"/>
    <w:rsid w:val="00D8277E"/>
    <w:rsid w:val="00D851FD"/>
    <w:rsid w:val="00D85A24"/>
    <w:rsid w:val="00D85FB0"/>
    <w:rsid w:val="00D87A0B"/>
    <w:rsid w:val="00D912DF"/>
    <w:rsid w:val="00D91B95"/>
    <w:rsid w:val="00D9225F"/>
    <w:rsid w:val="00D933D8"/>
    <w:rsid w:val="00D93595"/>
    <w:rsid w:val="00D93DF3"/>
    <w:rsid w:val="00D95A2E"/>
    <w:rsid w:val="00D96165"/>
    <w:rsid w:val="00D962AF"/>
    <w:rsid w:val="00D96557"/>
    <w:rsid w:val="00D96CF2"/>
    <w:rsid w:val="00DA003C"/>
    <w:rsid w:val="00DA3071"/>
    <w:rsid w:val="00DA33BF"/>
    <w:rsid w:val="00DA3488"/>
    <w:rsid w:val="00DA5E46"/>
    <w:rsid w:val="00DA6139"/>
    <w:rsid w:val="00DA6F2B"/>
    <w:rsid w:val="00DA7011"/>
    <w:rsid w:val="00DA728B"/>
    <w:rsid w:val="00DB02E4"/>
    <w:rsid w:val="00DB11B5"/>
    <w:rsid w:val="00DB170F"/>
    <w:rsid w:val="00DB5508"/>
    <w:rsid w:val="00DB6BD7"/>
    <w:rsid w:val="00DB7AC3"/>
    <w:rsid w:val="00DC0359"/>
    <w:rsid w:val="00DC1916"/>
    <w:rsid w:val="00DC44B9"/>
    <w:rsid w:val="00DC4725"/>
    <w:rsid w:val="00DC487D"/>
    <w:rsid w:val="00DC7AD7"/>
    <w:rsid w:val="00DC7E1F"/>
    <w:rsid w:val="00DD0767"/>
    <w:rsid w:val="00DD113F"/>
    <w:rsid w:val="00DD227E"/>
    <w:rsid w:val="00DD5704"/>
    <w:rsid w:val="00DD5F93"/>
    <w:rsid w:val="00DD5FD6"/>
    <w:rsid w:val="00DD7230"/>
    <w:rsid w:val="00DD74CB"/>
    <w:rsid w:val="00DE2A99"/>
    <w:rsid w:val="00DE321F"/>
    <w:rsid w:val="00DE3A4F"/>
    <w:rsid w:val="00DE49A6"/>
    <w:rsid w:val="00DE4B1B"/>
    <w:rsid w:val="00DE598D"/>
    <w:rsid w:val="00DF072B"/>
    <w:rsid w:val="00DF0E59"/>
    <w:rsid w:val="00DF1238"/>
    <w:rsid w:val="00DF23CF"/>
    <w:rsid w:val="00DF26F1"/>
    <w:rsid w:val="00DF2BEB"/>
    <w:rsid w:val="00DF31AA"/>
    <w:rsid w:val="00DF352E"/>
    <w:rsid w:val="00DF4BF0"/>
    <w:rsid w:val="00DF5564"/>
    <w:rsid w:val="00DF5BCB"/>
    <w:rsid w:val="00DF6CE7"/>
    <w:rsid w:val="00DF7625"/>
    <w:rsid w:val="00E00310"/>
    <w:rsid w:val="00E00951"/>
    <w:rsid w:val="00E01DD2"/>
    <w:rsid w:val="00E01DD5"/>
    <w:rsid w:val="00E02ADF"/>
    <w:rsid w:val="00E02E07"/>
    <w:rsid w:val="00E0382C"/>
    <w:rsid w:val="00E041D9"/>
    <w:rsid w:val="00E046B1"/>
    <w:rsid w:val="00E05E0D"/>
    <w:rsid w:val="00E0626D"/>
    <w:rsid w:val="00E06842"/>
    <w:rsid w:val="00E069E2"/>
    <w:rsid w:val="00E075F6"/>
    <w:rsid w:val="00E076BA"/>
    <w:rsid w:val="00E07C77"/>
    <w:rsid w:val="00E11432"/>
    <w:rsid w:val="00E115E5"/>
    <w:rsid w:val="00E11D39"/>
    <w:rsid w:val="00E131B6"/>
    <w:rsid w:val="00E1351E"/>
    <w:rsid w:val="00E13A30"/>
    <w:rsid w:val="00E1427F"/>
    <w:rsid w:val="00E17812"/>
    <w:rsid w:val="00E179EC"/>
    <w:rsid w:val="00E17DEE"/>
    <w:rsid w:val="00E2216B"/>
    <w:rsid w:val="00E227C6"/>
    <w:rsid w:val="00E22E74"/>
    <w:rsid w:val="00E24821"/>
    <w:rsid w:val="00E26BD9"/>
    <w:rsid w:val="00E26C23"/>
    <w:rsid w:val="00E27A0B"/>
    <w:rsid w:val="00E316C6"/>
    <w:rsid w:val="00E330B8"/>
    <w:rsid w:val="00E34D6B"/>
    <w:rsid w:val="00E357A8"/>
    <w:rsid w:val="00E4062D"/>
    <w:rsid w:val="00E425B4"/>
    <w:rsid w:val="00E426D9"/>
    <w:rsid w:val="00E44312"/>
    <w:rsid w:val="00E44AF2"/>
    <w:rsid w:val="00E44D0C"/>
    <w:rsid w:val="00E476D6"/>
    <w:rsid w:val="00E542C8"/>
    <w:rsid w:val="00E54526"/>
    <w:rsid w:val="00E57AA5"/>
    <w:rsid w:val="00E57B7C"/>
    <w:rsid w:val="00E623C5"/>
    <w:rsid w:val="00E6257B"/>
    <w:rsid w:val="00E63EB8"/>
    <w:rsid w:val="00E64C14"/>
    <w:rsid w:val="00E6662C"/>
    <w:rsid w:val="00E707BA"/>
    <w:rsid w:val="00E73191"/>
    <w:rsid w:val="00E748EA"/>
    <w:rsid w:val="00E756CF"/>
    <w:rsid w:val="00E75E64"/>
    <w:rsid w:val="00E7717C"/>
    <w:rsid w:val="00E7732D"/>
    <w:rsid w:val="00E77617"/>
    <w:rsid w:val="00E77B7A"/>
    <w:rsid w:val="00E77F4E"/>
    <w:rsid w:val="00E81033"/>
    <w:rsid w:val="00E82E82"/>
    <w:rsid w:val="00E84B42"/>
    <w:rsid w:val="00E854BF"/>
    <w:rsid w:val="00E91FB1"/>
    <w:rsid w:val="00E9429A"/>
    <w:rsid w:val="00E96857"/>
    <w:rsid w:val="00E9753B"/>
    <w:rsid w:val="00E97F67"/>
    <w:rsid w:val="00EA428F"/>
    <w:rsid w:val="00EA4595"/>
    <w:rsid w:val="00EA5122"/>
    <w:rsid w:val="00EA6231"/>
    <w:rsid w:val="00EA6376"/>
    <w:rsid w:val="00EA705D"/>
    <w:rsid w:val="00EA7484"/>
    <w:rsid w:val="00EA7DFD"/>
    <w:rsid w:val="00EB2180"/>
    <w:rsid w:val="00EB27D7"/>
    <w:rsid w:val="00EB27DD"/>
    <w:rsid w:val="00EB2F88"/>
    <w:rsid w:val="00EB32EA"/>
    <w:rsid w:val="00EB4286"/>
    <w:rsid w:val="00EB47C4"/>
    <w:rsid w:val="00EB6126"/>
    <w:rsid w:val="00EB67DE"/>
    <w:rsid w:val="00EC038E"/>
    <w:rsid w:val="00EC057A"/>
    <w:rsid w:val="00EC09C5"/>
    <w:rsid w:val="00EC1395"/>
    <w:rsid w:val="00EC14D4"/>
    <w:rsid w:val="00EC29A2"/>
    <w:rsid w:val="00EC316E"/>
    <w:rsid w:val="00EC464E"/>
    <w:rsid w:val="00EC6411"/>
    <w:rsid w:val="00EC6912"/>
    <w:rsid w:val="00ED3B71"/>
    <w:rsid w:val="00ED3DE5"/>
    <w:rsid w:val="00ED5C0D"/>
    <w:rsid w:val="00ED6356"/>
    <w:rsid w:val="00ED6CB9"/>
    <w:rsid w:val="00ED6F21"/>
    <w:rsid w:val="00ED750D"/>
    <w:rsid w:val="00ED7B2E"/>
    <w:rsid w:val="00ED7CFE"/>
    <w:rsid w:val="00EE12D7"/>
    <w:rsid w:val="00EE1CCC"/>
    <w:rsid w:val="00EE2075"/>
    <w:rsid w:val="00EE2835"/>
    <w:rsid w:val="00EE49A0"/>
    <w:rsid w:val="00EE5660"/>
    <w:rsid w:val="00EE5B13"/>
    <w:rsid w:val="00EE7525"/>
    <w:rsid w:val="00EF0E52"/>
    <w:rsid w:val="00EF351E"/>
    <w:rsid w:val="00EF3FB0"/>
    <w:rsid w:val="00EF4531"/>
    <w:rsid w:val="00EF52E9"/>
    <w:rsid w:val="00EF5569"/>
    <w:rsid w:val="00EF5DEC"/>
    <w:rsid w:val="00EF63F6"/>
    <w:rsid w:val="00EF6948"/>
    <w:rsid w:val="00EF77DC"/>
    <w:rsid w:val="00F01B80"/>
    <w:rsid w:val="00F02061"/>
    <w:rsid w:val="00F037CB"/>
    <w:rsid w:val="00F0439A"/>
    <w:rsid w:val="00F05D60"/>
    <w:rsid w:val="00F07DDF"/>
    <w:rsid w:val="00F109D4"/>
    <w:rsid w:val="00F11782"/>
    <w:rsid w:val="00F123B1"/>
    <w:rsid w:val="00F138D3"/>
    <w:rsid w:val="00F14A99"/>
    <w:rsid w:val="00F15873"/>
    <w:rsid w:val="00F15DA9"/>
    <w:rsid w:val="00F1608E"/>
    <w:rsid w:val="00F162AE"/>
    <w:rsid w:val="00F169F5"/>
    <w:rsid w:val="00F16EE7"/>
    <w:rsid w:val="00F17318"/>
    <w:rsid w:val="00F174E0"/>
    <w:rsid w:val="00F208CB"/>
    <w:rsid w:val="00F20D0A"/>
    <w:rsid w:val="00F21DEB"/>
    <w:rsid w:val="00F2200F"/>
    <w:rsid w:val="00F22516"/>
    <w:rsid w:val="00F22B73"/>
    <w:rsid w:val="00F233C3"/>
    <w:rsid w:val="00F23EDD"/>
    <w:rsid w:val="00F24980"/>
    <w:rsid w:val="00F24E1F"/>
    <w:rsid w:val="00F32790"/>
    <w:rsid w:val="00F342A1"/>
    <w:rsid w:val="00F41851"/>
    <w:rsid w:val="00F42DFC"/>
    <w:rsid w:val="00F47510"/>
    <w:rsid w:val="00F50757"/>
    <w:rsid w:val="00F50956"/>
    <w:rsid w:val="00F51E0F"/>
    <w:rsid w:val="00F52682"/>
    <w:rsid w:val="00F52974"/>
    <w:rsid w:val="00F52F70"/>
    <w:rsid w:val="00F535BA"/>
    <w:rsid w:val="00F5456A"/>
    <w:rsid w:val="00F55DE8"/>
    <w:rsid w:val="00F6073A"/>
    <w:rsid w:val="00F61953"/>
    <w:rsid w:val="00F61E96"/>
    <w:rsid w:val="00F6333A"/>
    <w:rsid w:val="00F63A1B"/>
    <w:rsid w:val="00F63D8D"/>
    <w:rsid w:val="00F640CE"/>
    <w:rsid w:val="00F659E3"/>
    <w:rsid w:val="00F713F6"/>
    <w:rsid w:val="00F71928"/>
    <w:rsid w:val="00F73E47"/>
    <w:rsid w:val="00F757B2"/>
    <w:rsid w:val="00F75CDA"/>
    <w:rsid w:val="00F75FC1"/>
    <w:rsid w:val="00F76713"/>
    <w:rsid w:val="00F7701C"/>
    <w:rsid w:val="00F77465"/>
    <w:rsid w:val="00F778FF"/>
    <w:rsid w:val="00F8124A"/>
    <w:rsid w:val="00F81301"/>
    <w:rsid w:val="00F815A3"/>
    <w:rsid w:val="00F84578"/>
    <w:rsid w:val="00F86038"/>
    <w:rsid w:val="00F86882"/>
    <w:rsid w:val="00F90968"/>
    <w:rsid w:val="00F90C5E"/>
    <w:rsid w:val="00F91CFB"/>
    <w:rsid w:val="00F91E67"/>
    <w:rsid w:val="00F92BF1"/>
    <w:rsid w:val="00F936B4"/>
    <w:rsid w:val="00F93A63"/>
    <w:rsid w:val="00F94CCD"/>
    <w:rsid w:val="00F94DB3"/>
    <w:rsid w:val="00F94FF3"/>
    <w:rsid w:val="00F95BFB"/>
    <w:rsid w:val="00F95CB0"/>
    <w:rsid w:val="00FA02AA"/>
    <w:rsid w:val="00FA26CA"/>
    <w:rsid w:val="00FA48BE"/>
    <w:rsid w:val="00FA571F"/>
    <w:rsid w:val="00FA61C3"/>
    <w:rsid w:val="00FB132B"/>
    <w:rsid w:val="00FB2284"/>
    <w:rsid w:val="00FB293E"/>
    <w:rsid w:val="00FB3C66"/>
    <w:rsid w:val="00FB3EDF"/>
    <w:rsid w:val="00FB4329"/>
    <w:rsid w:val="00FB4722"/>
    <w:rsid w:val="00FB4A7C"/>
    <w:rsid w:val="00FB568B"/>
    <w:rsid w:val="00FB6190"/>
    <w:rsid w:val="00FB75D6"/>
    <w:rsid w:val="00FB77AA"/>
    <w:rsid w:val="00FB7E39"/>
    <w:rsid w:val="00FC0549"/>
    <w:rsid w:val="00FC086F"/>
    <w:rsid w:val="00FC121A"/>
    <w:rsid w:val="00FC12C3"/>
    <w:rsid w:val="00FC1655"/>
    <w:rsid w:val="00FC7198"/>
    <w:rsid w:val="00FC770D"/>
    <w:rsid w:val="00FD0241"/>
    <w:rsid w:val="00FD0E0B"/>
    <w:rsid w:val="00FD121A"/>
    <w:rsid w:val="00FD2016"/>
    <w:rsid w:val="00FD27D3"/>
    <w:rsid w:val="00FD477F"/>
    <w:rsid w:val="00FD5F95"/>
    <w:rsid w:val="00FD6D71"/>
    <w:rsid w:val="00FE23B2"/>
    <w:rsid w:val="00FE351E"/>
    <w:rsid w:val="00FE3FB9"/>
    <w:rsid w:val="00FE63AC"/>
    <w:rsid w:val="00FE6748"/>
    <w:rsid w:val="00FF1BE3"/>
    <w:rsid w:val="00FF1EDC"/>
    <w:rsid w:val="00FF20C5"/>
    <w:rsid w:val="00FF36BB"/>
    <w:rsid w:val="00FF4568"/>
    <w:rsid w:val="00FF6676"/>
    <w:rsid w:val="00FF7116"/>
    <w:rsid w:val="00FF7C39"/>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lsdException w:name="Emphasis"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01F5F"/>
    <w:pPr>
      <w:spacing w:before="120" w:after="60"/>
      <w:ind w:left="1440"/>
    </w:pPr>
    <w:rPr>
      <w:sz w:val="22"/>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rFonts w:ascii="Arial" w:hAnsi="Arial"/>
      <w:bCs/>
      <w:szCs w:val="28"/>
    </w:rPr>
  </w:style>
  <w:style w:type="paragraph" w:styleId="Heading5">
    <w:name w:val="heading 5"/>
    <w:basedOn w:val="Normal"/>
    <w:next w:val="Normal"/>
    <w:qFormat/>
    <w:rsid w:val="00C17192"/>
    <w:pPr>
      <w:numPr>
        <w:ilvl w:val="4"/>
        <w:numId w:val="1"/>
      </w:numPr>
      <w:spacing w:after="0"/>
      <w:outlineLvl w:val="4"/>
    </w:pPr>
    <w:rPr>
      <w:rFonts w:ascii="Arial" w:hAnsi="Arial"/>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rFonts w:ascii="Arial" w:hAnsi="Arial"/>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rFonts w:ascii="Arial" w:hAnsi="Arial"/>
      <w:i/>
      <w:caps/>
      <w:sz w:val="44"/>
    </w:rPr>
  </w:style>
  <w:style w:type="paragraph" w:styleId="Caption">
    <w:name w:val="caption"/>
    <w:basedOn w:val="Normal"/>
    <w:next w:val="Normal"/>
    <w:link w:val="CaptionChar"/>
    <w:qFormat/>
    <w:rsid w:val="00512144"/>
    <w:pPr>
      <w:ind w:left="2995"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ascii="Arial" w:hAnsi="Arial" w:cs="Arial"/>
      <w:sz w:val="20"/>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rPr>
      <w:sz w:val="20"/>
    </w:rPr>
  </w:style>
  <w:style w:type="paragraph" w:styleId="Index2">
    <w:name w:val="index 2"/>
    <w:basedOn w:val="Normal"/>
    <w:next w:val="Normal"/>
    <w:semiHidden/>
    <w:rsid w:val="00C17192"/>
    <w:pPr>
      <w:tabs>
        <w:tab w:val="right" w:leader="dot" w:pos="8640"/>
      </w:tabs>
      <w:spacing w:before="0"/>
      <w:ind w:left="720" w:hanging="360"/>
    </w:pPr>
    <w:rPr>
      <w:sz w:val="20"/>
    </w:rPr>
  </w:style>
  <w:style w:type="paragraph" w:styleId="Index3">
    <w:name w:val="index 3"/>
    <w:basedOn w:val="Normal"/>
    <w:next w:val="Normal"/>
    <w:semiHidden/>
    <w:rsid w:val="00C17192"/>
    <w:pPr>
      <w:tabs>
        <w:tab w:val="right" w:leader="dot" w:pos="8640"/>
      </w:tabs>
      <w:spacing w:before="0"/>
      <w:ind w:left="1080" w:hanging="360"/>
    </w:pPr>
    <w:rPr>
      <w:sz w:val="20"/>
    </w:r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5"/>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ascii="Arial" w:hAnsi="Arial" w:cs="Arial"/>
      <w:sz w:val="20"/>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rFonts w:ascii="Arial" w:hAnsi="Arial"/>
      <w:sz w:val="16"/>
    </w:rPr>
  </w:style>
  <w:style w:type="paragraph" w:styleId="TOC1">
    <w:name w:val="toc 1"/>
    <w:basedOn w:val="Normal"/>
    <w:next w:val="Normal"/>
    <w:uiPriority w:val="39"/>
    <w:rsid w:val="00C17192"/>
    <w:pPr>
      <w:tabs>
        <w:tab w:val="left" w:pos="432"/>
        <w:tab w:val="right" w:leader="dot" w:pos="7747"/>
      </w:tabs>
      <w:spacing w:before="0" w:after="0"/>
      <w:ind w:left="0"/>
    </w:pPr>
    <w:rPr>
      <w:b/>
      <w:sz w:val="20"/>
    </w:rPr>
  </w:style>
  <w:style w:type="paragraph" w:styleId="TOC2">
    <w:name w:val="toc 2"/>
    <w:basedOn w:val="Normal"/>
    <w:next w:val="Normal"/>
    <w:uiPriority w:val="39"/>
    <w:rsid w:val="00C17192"/>
    <w:pPr>
      <w:tabs>
        <w:tab w:val="right" w:leader="dot" w:pos="7747"/>
      </w:tabs>
      <w:spacing w:before="0" w:after="0"/>
      <w:ind w:left="220"/>
    </w:pPr>
    <w:rPr>
      <w:sz w:val="20"/>
    </w:rPr>
  </w:style>
  <w:style w:type="paragraph" w:styleId="TOC3">
    <w:name w:val="toc 3"/>
    <w:basedOn w:val="Normal"/>
    <w:next w:val="Normal"/>
    <w:semiHidden/>
    <w:rsid w:val="00C17192"/>
    <w:pPr>
      <w:tabs>
        <w:tab w:val="right" w:leader="dot" w:pos="9000"/>
      </w:tabs>
      <w:spacing w:before="0" w:after="0"/>
      <w:ind w:left="440"/>
    </w:pPr>
    <w:rPr>
      <w:i/>
      <w:sz w:val="20"/>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rPr>
      <w:sz w:val="20"/>
    </w:rPr>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rFonts w:ascii="Arial" w:hAnsi="Arial"/>
      <w:b/>
      <w:sz w:val="48"/>
    </w:rPr>
  </w:style>
  <w:style w:type="paragraph" w:styleId="Index4">
    <w:name w:val="index 4"/>
    <w:basedOn w:val="Normal"/>
    <w:next w:val="Normal"/>
    <w:autoRedefine/>
    <w:semiHidden/>
    <w:rsid w:val="00C17192"/>
    <w:pPr>
      <w:tabs>
        <w:tab w:val="right" w:leader="dot" w:pos="4140"/>
      </w:tabs>
      <w:spacing w:before="0" w:after="0"/>
      <w:ind w:left="880" w:hanging="220"/>
    </w:pPr>
    <w:rPr>
      <w:sz w:val="20"/>
    </w:rPr>
  </w:style>
  <w:style w:type="paragraph" w:styleId="Index5">
    <w:name w:val="index 5"/>
    <w:basedOn w:val="Normal"/>
    <w:next w:val="Normal"/>
    <w:autoRedefine/>
    <w:semiHidden/>
    <w:rsid w:val="00C17192"/>
    <w:pPr>
      <w:tabs>
        <w:tab w:val="right" w:leader="dot" w:pos="4140"/>
      </w:tabs>
      <w:spacing w:before="0" w:after="0"/>
      <w:ind w:left="1100" w:hanging="220"/>
    </w:pPr>
    <w:rPr>
      <w:sz w:val="20"/>
    </w:rPr>
  </w:style>
  <w:style w:type="paragraph" w:styleId="Index6">
    <w:name w:val="index 6"/>
    <w:basedOn w:val="Normal"/>
    <w:next w:val="Normal"/>
    <w:autoRedefine/>
    <w:semiHidden/>
    <w:rsid w:val="00C17192"/>
    <w:pPr>
      <w:tabs>
        <w:tab w:val="right" w:leader="dot" w:pos="4140"/>
      </w:tabs>
      <w:spacing w:before="0" w:after="0"/>
      <w:ind w:left="1320" w:hanging="220"/>
    </w:pPr>
    <w:rPr>
      <w:sz w:val="20"/>
    </w:rPr>
  </w:style>
  <w:style w:type="paragraph" w:styleId="Index7">
    <w:name w:val="index 7"/>
    <w:basedOn w:val="Normal"/>
    <w:next w:val="Normal"/>
    <w:autoRedefine/>
    <w:semiHidden/>
    <w:rsid w:val="00C17192"/>
    <w:pPr>
      <w:tabs>
        <w:tab w:val="right" w:leader="dot" w:pos="4140"/>
      </w:tabs>
      <w:spacing w:before="0" w:after="0"/>
      <w:ind w:left="1540" w:hanging="220"/>
    </w:pPr>
    <w:rPr>
      <w:sz w:val="20"/>
    </w:rPr>
  </w:style>
  <w:style w:type="paragraph" w:styleId="Index8">
    <w:name w:val="index 8"/>
    <w:basedOn w:val="Normal"/>
    <w:next w:val="Normal"/>
    <w:autoRedefine/>
    <w:semiHidden/>
    <w:rsid w:val="00C17192"/>
    <w:pPr>
      <w:tabs>
        <w:tab w:val="right" w:leader="dot" w:pos="4140"/>
      </w:tabs>
      <w:spacing w:before="0" w:after="0"/>
      <w:ind w:left="1760" w:hanging="220"/>
    </w:pPr>
    <w:rPr>
      <w:sz w:val="20"/>
    </w:rPr>
  </w:style>
  <w:style w:type="paragraph" w:styleId="Index9">
    <w:name w:val="index 9"/>
    <w:basedOn w:val="Normal"/>
    <w:next w:val="Normal"/>
    <w:autoRedefine/>
    <w:semiHidden/>
    <w:rsid w:val="00C17192"/>
    <w:pPr>
      <w:tabs>
        <w:tab w:val="right" w:leader="dot" w:pos="4140"/>
      </w:tabs>
      <w:spacing w:before="0" w:after="0"/>
      <w:ind w:hanging="220"/>
    </w:pPr>
    <w:rPr>
      <w:sz w:val="20"/>
    </w:rPr>
  </w:style>
  <w:style w:type="paragraph" w:styleId="CommentText">
    <w:name w:val="annotation text"/>
    <w:basedOn w:val="Normal"/>
    <w:semiHidden/>
    <w:rsid w:val="00C17192"/>
    <w:rPr>
      <w:sz w:val="20"/>
    </w:rPr>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rPr>
      <w:sz w:val="20"/>
    </w:rPr>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ascii="Arial" w:hAnsi="Arial"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rFonts w:ascii="Arial" w:hAnsi="Arial"/>
      <w:b/>
      <w:i/>
      <w:sz w:val="28"/>
    </w:rPr>
  </w:style>
  <w:style w:type="paragraph" w:customStyle="1" w:styleId="ListNumberTight">
    <w:name w:val="List Number Tight"/>
    <w:basedOn w:val="ListNumber"/>
    <w:rsid w:val="00C17192"/>
    <w:pPr>
      <w:numPr>
        <w:numId w:val="6"/>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4"/>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sz w:val="22"/>
      <w:szCs w:val="24"/>
    </w:rPr>
  </w:style>
  <w:style w:type="character" w:customStyle="1" w:styleId="CaptionChar">
    <w:name w:val="Caption Char"/>
    <w:link w:val="Caption"/>
    <w:rsid w:val="00512144"/>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ascii="Arial" w:eastAsia="Cambria" w:hAnsi="Arial"/>
      <w:i/>
      <w:sz w:val="34"/>
    </w:rPr>
  </w:style>
  <w:style w:type="paragraph" w:customStyle="1" w:styleId="TutorialName">
    <w:name w:val="Tutorial Name"/>
    <w:basedOn w:val="Normal"/>
    <w:rsid w:val="00C17192"/>
    <w:pPr>
      <w:spacing w:before="0" w:after="0"/>
      <w:ind w:left="0"/>
    </w:pPr>
    <w:rPr>
      <w:rFonts w:ascii="Arial" w:eastAsia="Cambria" w:hAnsi="Arial"/>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ascii="Arial" w:eastAsia="Cambria" w:hAnsi="Arial"/>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7"/>
      </w:numPr>
      <w:spacing w:before="0" w:after="0"/>
      <w:contextualSpacing/>
    </w:pPr>
    <w:rPr>
      <w:rFonts w:eastAsia="Cambria"/>
    </w:rPr>
  </w:style>
  <w:style w:type="paragraph" w:customStyle="1" w:styleId="BodyText">
    <w:name w:val="BodyText"/>
    <w:basedOn w:val="Normal"/>
    <w:link w:val="BodyTextChar"/>
    <w:autoRedefine/>
    <w:qFormat/>
    <w:rsid w:val="00506A05"/>
    <w:rPr>
      <w:rFonts w:ascii="Arial" w:hAnsi="Arial" w:cs="Arial"/>
      <w:sz w:val="20"/>
      <w:szCs w:val="20"/>
    </w:rPr>
  </w:style>
  <w:style w:type="paragraph" w:customStyle="1" w:styleId="CNList">
    <w:name w:val="CN List"/>
    <w:basedOn w:val="ListNumber"/>
    <w:link w:val="CNListChar"/>
    <w:rsid w:val="00CA375F"/>
  </w:style>
  <w:style w:type="character" w:customStyle="1" w:styleId="BodyTextChar">
    <w:name w:val="BodyText Char"/>
    <w:link w:val="BodyText"/>
    <w:rsid w:val="00506A05"/>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CA375F"/>
    <w:rPr>
      <w:sz w:val="22"/>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 w:val="22"/>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8"/>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rPr>
      <w:rFonts w:ascii="Arial" w:hAnsi="Arial"/>
      <w:sz w:val="20"/>
    </w:r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rPr>
      <w:rFonts w:ascii="Arial" w:hAnsi="Arial"/>
      <w:sz w:val="20"/>
    </w:rPr>
  </w:style>
  <w:style w:type="character" w:customStyle="1" w:styleId="ListBulletChar">
    <w:name w:val="List Bullet Char"/>
    <w:link w:val="ListBullet"/>
    <w:rsid w:val="00506A05"/>
    <w:rPr>
      <w:sz w:val="22"/>
      <w:szCs w:val="24"/>
    </w:rPr>
  </w:style>
  <w:style w:type="character" w:customStyle="1" w:styleId="ListBulletIndentChar">
    <w:name w:val="List Bullet Indent Char"/>
    <w:basedOn w:val="ListBulletChar"/>
    <w:link w:val="ListBulletIndent"/>
    <w:rsid w:val="00506A05"/>
    <w:rPr>
      <w:sz w:val="22"/>
      <w:szCs w:val="24"/>
    </w:rPr>
  </w:style>
  <w:style w:type="character" w:customStyle="1" w:styleId="ListBulletIndentTightChar">
    <w:name w:val="List Bullet Indent Tight Char"/>
    <w:basedOn w:val="ListBulletIndentChar"/>
    <w:link w:val="ListBulletIndentTight"/>
    <w:rsid w:val="00506A05"/>
    <w:rPr>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sz w:val="22"/>
      <w:szCs w:val="24"/>
    </w:rPr>
  </w:style>
  <w:style w:type="character" w:customStyle="1" w:styleId="BulletedListChar">
    <w:name w:val="Bulleted List Char"/>
    <w:basedOn w:val="ListBulletTightChar"/>
    <w:link w:val="BulletedList"/>
    <w:rsid w:val="00506A05"/>
    <w:rPr>
      <w:rFonts w:ascii="Arial" w:hAnsi="Arial"/>
      <w:sz w:val="22"/>
      <w:szCs w:val="24"/>
    </w:rPr>
  </w:style>
  <w:style w:type="paragraph" w:customStyle="1" w:styleId="Imagewspace">
    <w:name w:val="Image w space"/>
    <w:basedOn w:val="Normal"/>
    <w:link w:val="ImagewspaceChar"/>
    <w:qFormat/>
    <w:rsid w:val="00FB75D6"/>
    <w:pPr>
      <w:spacing w:after="180"/>
    </w:pPr>
  </w:style>
  <w:style w:type="character" w:customStyle="1" w:styleId="ImagewspaceChar">
    <w:name w:val="Image w space Char"/>
    <w:basedOn w:val="DefaultParagraphFont"/>
    <w:link w:val="Imagewspace"/>
    <w:rsid w:val="00FB75D6"/>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lsdException w:name="Emphasis" w:semiHidden="0" w:unhideWhenUsed="0"/>
    <w:lsdException w:name="Balloon Text"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01F5F"/>
    <w:pPr>
      <w:spacing w:before="120" w:after="60"/>
      <w:ind w:left="1440"/>
    </w:pPr>
    <w:rPr>
      <w:sz w:val="22"/>
      <w:szCs w:val="24"/>
    </w:rPr>
  </w:style>
  <w:style w:type="paragraph" w:styleId="Heading1">
    <w:name w:val="heading 1"/>
    <w:next w:val="BodyText"/>
    <w:link w:val="Heading1Char"/>
    <w:autoRedefine/>
    <w:qFormat/>
    <w:rsid w:val="00AC1FAC"/>
    <w:pPr>
      <w:keepNext/>
      <w:numPr>
        <w:numId w:val="1"/>
      </w:numPr>
      <w:pBdr>
        <w:bottom w:val="single" w:sz="18" w:space="1" w:color="auto"/>
      </w:pBdr>
      <w:spacing w:before="480" w:after="180"/>
      <w:outlineLvl w:val="0"/>
    </w:pPr>
    <w:rPr>
      <w:rFonts w:ascii="Arial" w:hAnsi="Arial" w:cs="Arial"/>
      <w:kern w:val="32"/>
      <w:sz w:val="28"/>
      <w:szCs w:val="32"/>
    </w:rPr>
  </w:style>
  <w:style w:type="paragraph" w:styleId="Heading2">
    <w:name w:val="heading 2"/>
    <w:basedOn w:val="Heading1"/>
    <w:next w:val="BodyText"/>
    <w:autoRedefine/>
    <w:qFormat/>
    <w:rsid w:val="00807266"/>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qFormat/>
    <w:rsid w:val="00C17192"/>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C17192"/>
    <w:pPr>
      <w:keepNext/>
      <w:numPr>
        <w:ilvl w:val="3"/>
        <w:numId w:val="1"/>
      </w:numPr>
      <w:spacing w:after="0"/>
      <w:outlineLvl w:val="3"/>
    </w:pPr>
    <w:rPr>
      <w:rFonts w:ascii="Arial" w:hAnsi="Arial"/>
      <w:bCs/>
      <w:szCs w:val="28"/>
    </w:rPr>
  </w:style>
  <w:style w:type="paragraph" w:styleId="Heading5">
    <w:name w:val="heading 5"/>
    <w:basedOn w:val="Normal"/>
    <w:next w:val="Normal"/>
    <w:qFormat/>
    <w:rsid w:val="00C17192"/>
    <w:pPr>
      <w:numPr>
        <w:ilvl w:val="4"/>
        <w:numId w:val="1"/>
      </w:numPr>
      <w:spacing w:after="0"/>
      <w:outlineLvl w:val="4"/>
    </w:pPr>
    <w:rPr>
      <w:rFonts w:ascii="Arial" w:hAnsi="Arial"/>
      <w:bCs/>
      <w:i/>
      <w:iCs/>
      <w:szCs w:val="26"/>
    </w:rPr>
  </w:style>
  <w:style w:type="paragraph" w:styleId="Heading6">
    <w:name w:val="heading 6"/>
    <w:basedOn w:val="Normal"/>
    <w:next w:val="Normal"/>
    <w:qFormat/>
    <w:rsid w:val="00C17192"/>
    <w:pPr>
      <w:spacing w:before="240"/>
      <w:ind w:left="0"/>
      <w:outlineLvl w:val="5"/>
    </w:pPr>
    <w:rPr>
      <w:b/>
      <w:bCs/>
      <w:szCs w:val="22"/>
    </w:rPr>
  </w:style>
  <w:style w:type="paragraph" w:styleId="Heading7">
    <w:name w:val="heading 7"/>
    <w:basedOn w:val="Normal"/>
    <w:next w:val="Normal"/>
    <w:qFormat/>
    <w:rsid w:val="00C17192"/>
    <w:pPr>
      <w:spacing w:before="240"/>
      <w:ind w:left="0"/>
      <w:outlineLvl w:val="6"/>
    </w:pPr>
  </w:style>
  <w:style w:type="paragraph" w:styleId="Heading8">
    <w:name w:val="heading 8"/>
    <w:basedOn w:val="Normal"/>
    <w:next w:val="Normal"/>
    <w:qFormat/>
    <w:rsid w:val="00C17192"/>
    <w:pPr>
      <w:spacing w:before="240"/>
      <w:ind w:left="0"/>
      <w:outlineLvl w:val="7"/>
    </w:pPr>
    <w:rPr>
      <w:i/>
      <w:iCs/>
    </w:rPr>
  </w:style>
  <w:style w:type="paragraph" w:styleId="Heading9">
    <w:name w:val="heading 9"/>
    <w:basedOn w:val="Normal"/>
    <w:next w:val="Normal"/>
    <w:qFormat/>
    <w:rsid w:val="00C17192"/>
    <w:pPr>
      <w:spacing w:before="240"/>
      <w:ind w:left="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ame">
    <w:name w:val="Chapter Name"/>
    <w:basedOn w:val="Normal"/>
    <w:rsid w:val="00C17192"/>
    <w:pPr>
      <w:spacing w:before="60" w:after="1200"/>
      <w:ind w:left="0"/>
    </w:pPr>
    <w:rPr>
      <w:rFonts w:ascii="Arial" w:hAnsi="Arial"/>
      <w:b/>
      <w:i/>
      <w:sz w:val="48"/>
    </w:rPr>
  </w:style>
  <w:style w:type="paragraph" w:customStyle="1" w:styleId="ChapterHeading">
    <w:name w:val="Chapter Heading"/>
    <w:basedOn w:val="Normal"/>
    <w:next w:val="ChapterName"/>
    <w:rsid w:val="00C17192"/>
    <w:pPr>
      <w:keepNext/>
      <w:pBdr>
        <w:bottom w:val="single" w:sz="36" w:space="1" w:color="auto"/>
      </w:pBdr>
      <w:spacing w:before="2000"/>
      <w:ind w:left="0"/>
    </w:pPr>
    <w:rPr>
      <w:rFonts w:ascii="Arial" w:hAnsi="Arial"/>
      <w:i/>
      <w:caps/>
      <w:sz w:val="44"/>
    </w:rPr>
  </w:style>
  <w:style w:type="paragraph" w:styleId="Caption">
    <w:name w:val="caption"/>
    <w:basedOn w:val="Normal"/>
    <w:next w:val="Normal"/>
    <w:link w:val="CaptionChar"/>
    <w:qFormat/>
    <w:rsid w:val="00512144"/>
    <w:pPr>
      <w:ind w:left="2995" w:hanging="1267"/>
    </w:pPr>
    <w:rPr>
      <w:rFonts w:ascii="Helvetica" w:hAnsi="Helvetica"/>
      <w:i/>
      <w:sz w:val="18"/>
      <w:szCs w:val="20"/>
    </w:rPr>
  </w:style>
  <w:style w:type="paragraph" w:customStyle="1" w:styleId="CardField">
    <w:name w:val="Card Field"/>
    <w:rsid w:val="00C17192"/>
    <w:pPr>
      <w:jc w:val="center"/>
    </w:pPr>
    <w:rPr>
      <w:rFonts w:ascii="Courier" w:hAnsi="Courier"/>
      <w:noProof/>
      <w:sz w:val="16"/>
    </w:rPr>
  </w:style>
  <w:style w:type="paragraph" w:customStyle="1" w:styleId="CardHeading">
    <w:name w:val="Card Heading"/>
    <w:rsid w:val="00C17192"/>
    <w:rPr>
      <w:rFonts w:ascii="Helvetica" w:hAnsi="Helvetica"/>
      <w:i/>
      <w:noProof/>
      <w:sz w:val="16"/>
    </w:rPr>
  </w:style>
  <w:style w:type="paragraph" w:customStyle="1" w:styleId="CardStyle">
    <w:name w:val="Card Style"/>
    <w:rsid w:val="00C17192"/>
    <w:rPr>
      <w:rFonts w:ascii="Courier" w:hAnsi="Courier"/>
      <w:noProof/>
      <w:sz w:val="16"/>
    </w:rPr>
  </w:style>
  <w:style w:type="paragraph" w:customStyle="1" w:styleId="CardTitle">
    <w:name w:val="Card Title"/>
    <w:rsid w:val="00C17192"/>
    <w:rPr>
      <w:rFonts w:ascii="Helvetica" w:hAnsi="Helvetica"/>
      <w:b/>
      <w:noProof/>
      <w:sz w:val="16"/>
    </w:rPr>
  </w:style>
  <w:style w:type="paragraph" w:customStyle="1" w:styleId="CardValues">
    <w:name w:val="Card Values"/>
    <w:rsid w:val="00C17192"/>
    <w:pPr>
      <w:jc w:val="center"/>
    </w:pPr>
    <w:rPr>
      <w:rFonts w:ascii="Helvetica" w:hAnsi="Helvetica"/>
      <w:noProof/>
      <w:sz w:val="16"/>
    </w:rPr>
  </w:style>
  <w:style w:type="paragraph" w:customStyle="1" w:styleId="EvenHeader">
    <w:name w:val="Even Header"/>
    <w:basedOn w:val="Header"/>
    <w:rsid w:val="00C17192"/>
    <w:pPr>
      <w:pBdr>
        <w:bottom w:val="single" w:sz="12" w:space="1" w:color="auto"/>
      </w:pBdr>
      <w:tabs>
        <w:tab w:val="clear" w:pos="4320"/>
        <w:tab w:val="clear" w:pos="8640"/>
      </w:tabs>
      <w:ind w:right="360"/>
    </w:pPr>
    <w:rPr>
      <w:rFonts w:ascii="Arial" w:hAnsi="Arial" w:cs="Arial"/>
      <w:sz w:val="20"/>
    </w:rPr>
  </w:style>
  <w:style w:type="paragraph" w:styleId="Header">
    <w:name w:val="header"/>
    <w:basedOn w:val="Normal"/>
    <w:rsid w:val="00C17192"/>
    <w:pPr>
      <w:tabs>
        <w:tab w:val="center" w:pos="4320"/>
        <w:tab w:val="right" w:pos="8640"/>
      </w:tabs>
    </w:pPr>
  </w:style>
  <w:style w:type="paragraph" w:customStyle="1" w:styleId="Figure">
    <w:name w:val="Figure"/>
    <w:basedOn w:val="Normal"/>
    <w:next w:val="Caption"/>
    <w:link w:val="FigureChar"/>
    <w:rsid w:val="00C17192"/>
    <w:pPr>
      <w:keepNext/>
      <w:spacing w:before="240" w:after="0"/>
    </w:pPr>
  </w:style>
  <w:style w:type="character" w:customStyle="1" w:styleId="FigureChar">
    <w:name w:val="Figure Char"/>
    <w:link w:val="Figure"/>
    <w:rsid w:val="0016490F"/>
    <w:rPr>
      <w:sz w:val="22"/>
      <w:szCs w:val="24"/>
      <w:lang w:val="en-US" w:eastAsia="en-US" w:bidi="ar-SA"/>
    </w:rPr>
  </w:style>
  <w:style w:type="paragraph" w:customStyle="1" w:styleId="FileFormat">
    <w:name w:val="File Format"/>
    <w:basedOn w:val="Normal"/>
    <w:rsid w:val="00C17192"/>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C17192"/>
    <w:rPr>
      <w:i/>
    </w:rPr>
  </w:style>
  <w:style w:type="paragraph" w:styleId="Index1">
    <w:name w:val="index 1"/>
    <w:basedOn w:val="Normal"/>
    <w:next w:val="Normal"/>
    <w:semiHidden/>
    <w:rsid w:val="00C17192"/>
    <w:pPr>
      <w:tabs>
        <w:tab w:val="right" w:leader="dot" w:pos="8640"/>
      </w:tabs>
      <w:spacing w:before="0"/>
      <w:ind w:left="360" w:hanging="360"/>
    </w:pPr>
    <w:rPr>
      <w:sz w:val="20"/>
    </w:rPr>
  </w:style>
  <w:style w:type="paragraph" w:styleId="Index2">
    <w:name w:val="index 2"/>
    <w:basedOn w:val="Normal"/>
    <w:next w:val="Normal"/>
    <w:semiHidden/>
    <w:rsid w:val="00C17192"/>
    <w:pPr>
      <w:tabs>
        <w:tab w:val="right" w:leader="dot" w:pos="8640"/>
      </w:tabs>
      <w:spacing w:before="0"/>
      <w:ind w:left="720" w:hanging="360"/>
    </w:pPr>
    <w:rPr>
      <w:sz w:val="20"/>
    </w:rPr>
  </w:style>
  <w:style w:type="paragraph" w:styleId="Index3">
    <w:name w:val="index 3"/>
    <w:basedOn w:val="Normal"/>
    <w:next w:val="Normal"/>
    <w:semiHidden/>
    <w:rsid w:val="00C17192"/>
    <w:pPr>
      <w:tabs>
        <w:tab w:val="right" w:leader="dot" w:pos="8640"/>
      </w:tabs>
      <w:spacing w:before="0"/>
      <w:ind w:left="1080" w:hanging="360"/>
    </w:pPr>
    <w:rPr>
      <w:sz w:val="20"/>
    </w:rPr>
  </w:style>
  <w:style w:type="paragraph" w:styleId="IndexHeading">
    <w:name w:val="index heading"/>
    <w:basedOn w:val="Normal"/>
    <w:next w:val="Index1"/>
    <w:semiHidden/>
    <w:rsid w:val="00C17192"/>
    <w:pPr>
      <w:ind w:left="0"/>
    </w:pPr>
    <w:rPr>
      <w:b/>
    </w:rPr>
  </w:style>
  <w:style w:type="paragraph" w:styleId="ListBullet">
    <w:name w:val="List Bullet"/>
    <w:basedOn w:val="Normal"/>
    <w:link w:val="ListBulletChar"/>
    <w:rsid w:val="00C17192"/>
    <w:pPr>
      <w:numPr>
        <w:numId w:val="2"/>
      </w:numPr>
    </w:pPr>
  </w:style>
  <w:style w:type="table" w:styleId="TableGrid">
    <w:name w:val="Table Grid"/>
    <w:basedOn w:val="TableNormal"/>
    <w:rsid w:val="00C17192"/>
    <w:pPr>
      <w:spacing w:before="120" w:after="120"/>
      <w:ind w:left="201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C17192"/>
    <w:pPr>
      <w:numPr>
        <w:numId w:val="5"/>
      </w:numPr>
    </w:pPr>
  </w:style>
  <w:style w:type="paragraph" w:customStyle="1" w:styleId="OddHeader">
    <w:name w:val="Odd Header"/>
    <w:basedOn w:val="Header"/>
    <w:rsid w:val="00C17192"/>
    <w:pPr>
      <w:pBdr>
        <w:bottom w:val="single" w:sz="12" w:space="1" w:color="auto"/>
      </w:pBdr>
      <w:tabs>
        <w:tab w:val="clear" w:pos="4320"/>
        <w:tab w:val="clear" w:pos="8640"/>
        <w:tab w:val="right" w:pos="8280"/>
        <w:tab w:val="right" w:pos="9000"/>
      </w:tabs>
    </w:pPr>
    <w:rPr>
      <w:rFonts w:ascii="Arial" w:hAnsi="Arial" w:cs="Arial"/>
      <w:sz w:val="20"/>
    </w:rPr>
  </w:style>
  <w:style w:type="paragraph" w:customStyle="1" w:styleId="TableHeading">
    <w:name w:val="Table Heading"/>
    <w:basedOn w:val="TableText"/>
    <w:rsid w:val="00C17192"/>
    <w:rPr>
      <w:b/>
    </w:rPr>
  </w:style>
  <w:style w:type="paragraph" w:styleId="TableofAuthorities">
    <w:name w:val="table of authorities"/>
    <w:basedOn w:val="Normal"/>
    <w:next w:val="Normal"/>
    <w:semiHidden/>
    <w:rsid w:val="00C17192"/>
    <w:pPr>
      <w:tabs>
        <w:tab w:val="right" w:leader="dot" w:pos="9000"/>
      </w:tabs>
      <w:ind w:left="220" w:hanging="220"/>
    </w:pPr>
  </w:style>
  <w:style w:type="paragraph" w:customStyle="1" w:styleId="TableText">
    <w:name w:val="Table Text"/>
    <w:basedOn w:val="Normal"/>
    <w:rsid w:val="00C17192"/>
    <w:pPr>
      <w:spacing w:before="40" w:after="40"/>
      <w:ind w:left="0"/>
    </w:pPr>
    <w:rPr>
      <w:rFonts w:ascii="Arial" w:hAnsi="Arial"/>
      <w:sz w:val="16"/>
    </w:rPr>
  </w:style>
  <w:style w:type="paragraph" w:styleId="TOC1">
    <w:name w:val="toc 1"/>
    <w:basedOn w:val="Normal"/>
    <w:next w:val="Normal"/>
    <w:uiPriority w:val="39"/>
    <w:rsid w:val="00C17192"/>
    <w:pPr>
      <w:tabs>
        <w:tab w:val="left" w:pos="432"/>
        <w:tab w:val="right" w:leader="dot" w:pos="7747"/>
      </w:tabs>
      <w:spacing w:before="0" w:after="0"/>
      <w:ind w:left="0"/>
    </w:pPr>
    <w:rPr>
      <w:b/>
      <w:sz w:val="20"/>
    </w:rPr>
  </w:style>
  <w:style w:type="paragraph" w:styleId="TOC2">
    <w:name w:val="toc 2"/>
    <w:basedOn w:val="Normal"/>
    <w:next w:val="Normal"/>
    <w:uiPriority w:val="39"/>
    <w:rsid w:val="00C17192"/>
    <w:pPr>
      <w:tabs>
        <w:tab w:val="right" w:leader="dot" w:pos="7747"/>
      </w:tabs>
      <w:spacing w:before="0" w:after="0"/>
      <w:ind w:left="220"/>
    </w:pPr>
    <w:rPr>
      <w:sz w:val="20"/>
    </w:rPr>
  </w:style>
  <w:style w:type="paragraph" w:styleId="TOC3">
    <w:name w:val="toc 3"/>
    <w:basedOn w:val="Normal"/>
    <w:next w:val="Normal"/>
    <w:semiHidden/>
    <w:rsid w:val="00C17192"/>
    <w:pPr>
      <w:tabs>
        <w:tab w:val="right" w:leader="dot" w:pos="9000"/>
      </w:tabs>
      <w:spacing w:before="0" w:after="0"/>
      <w:ind w:left="440"/>
    </w:pPr>
    <w:rPr>
      <w:i/>
      <w:sz w:val="20"/>
    </w:rPr>
  </w:style>
  <w:style w:type="paragraph" w:styleId="TOC4">
    <w:name w:val="toc 4"/>
    <w:basedOn w:val="Normal"/>
    <w:next w:val="Normal"/>
    <w:semiHidden/>
    <w:rsid w:val="00C17192"/>
    <w:pPr>
      <w:tabs>
        <w:tab w:val="right" w:leader="dot" w:pos="9000"/>
      </w:tabs>
      <w:spacing w:before="0" w:after="0"/>
      <w:ind w:left="660"/>
    </w:pPr>
    <w:rPr>
      <w:sz w:val="18"/>
    </w:rPr>
  </w:style>
  <w:style w:type="paragraph" w:customStyle="1" w:styleId="TOCIndexHeading">
    <w:name w:val="TOC/Index Heading"/>
    <w:basedOn w:val="ChapterName"/>
    <w:rsid w:val="00C17192"/>
  </w:style>
  <w:style w:type="paragraph" w:styleId="Footer">
    <w:name w:val="footer"/>
    <w:basedOn w:val="Normal"/>
    <w:rsid w:val="00C17192"/>
    <w:pPr>
      <w:tabs>
        <w:tab w:val="center" w:pos="4320"/>
        <w:tab w:val="right" w:pos="8640"/>
      </w:tabs>
    </w:pPr>
  </w:style>
  <w:style w:type="character" w:styleId="FootnoteReference">
    <w:name w:val="footnote reference"/>
    <w:semiHidden/>
    <w:rsid w:val="00C17192"/>
    <w:rPr>
      <w:vertAlign w:val="superscript"/>
    </w:rPr>
  </w:style>
  <w:style w:type="paragraph" w:styleId="FootnoteText">
    <w:name w:val="footnote text"/>
    <w:basedOn w:val="Normal"/>
    <w:semiHidden/>
    <w:rsid w:val="00C17192"/>
    <w:rPr>
      <w:sz w:val="20"/>
    </w:rPr>
  </w:style>
  <w:style w:type="paragraph" w:styleId="TOC5">
    <w:name w:val="toc 5"/>
    <w:basedOn w:val="Normal"/>
    <w:next w:val="Normal"/>
    <w:semiHidden/>
    <w:rsid w:val="00C17192"/>
    <w:pPr>
      <w:tabs>
        <w:tab w:val="right" w:leader="dot" w:pos="9000"/>
      </w:tabs>
      <w:spacing w:before="0" w:after="0"/>
      <w:ind w:left="880"/>
    </w:pPr>
    <w:rPr>
      <w:sz w:val="18"/>
    </w:rPr>
  </w:style>
  <w:style w:type="paragraph" w:styleId="TOC6">
    <w:name w:val="toc 6"/>
    <w:basedOn w:val="Normal"/>
    <w:next w:val="Normal"/>
    <w:semiHidden/>
    <w:rsid w:val="00C17192"/>
    <w:pPr>
      <w:tabs>
        <w:tab w:val="right" w:leader="dot" w:pos="9000"/>
      </w:tabs>
      <w:spacing w:before="0" w:after="0"/>
      <w:ind w:left="1100"/>
    </w:pPr>
    <w:rPr>
      <w:sz w:val="18"/>
    </w:rPr>
  </w:style>
  <w:style w:type="paragraph" w:styleId="TOC7">
    <w:name w:val="toc 7"/>
    <w:basedOn w:val="Normal"/>
    <w:next w:val="Normal"/>
    <w:semiHidden/>
    <w:rsid w:val="00C17192"/>
    <w:pPr>
      <w:tabs>
        <w:tab w:val="right" w:leader="dot" w:pos="9000"/>
      </w:tabs>
      <w:spacing w:before="0" w:after="0"/>
      <w:ind w:left="1320"/>
    </w:pPr>
    <w:rPr>
      <w:sz w:val="18"/>
    </w:rPr>
  </w:style>
  <w:style w:type="paragraph" w:styleId="TOC8">
    <w:name w:val="toc 8"/>
    <w:basedOn w:val="Normal"/>
    <w:next w:val="Normal"/>
    <w:semiHidden/>
    <w:rsid w:val="00C17192"/>
    <w:pPr>
      <w:tabs>
        <w:tab w:val="right" w:leader="dot" w:pos="9000"/>
      </w:tabs>
      <w:spacing w:before="0" w:after="0"/>
      <w:ind w:left="1540"/>
    </w:pPr>
    <w:rPr>
      <w:sz w:val="18"/>
    </w:rPr>
  </w:style>
  <w:style w:type="paragraph" w:styleId="TOC9">
    <w:name w:val="toc 9"/>
    <w:basedOn w:val="Normal"/>
    <w:next w:val="Normal"/>
    <w:semiHidden/>
    <w:rsid w:val="00C17192"/>
    <w:pPr>
      <w:tabs>
        <w:tab w:val="right" w:leader="dot" w:pos="9000"/>
      </w:tabs>
      <w:spacing w:before="0" w:after="0"/>
      <w:ind w:left="1760"/>
    </w:pPr>
    <w:rPr>
      <w:sz w:val="18"/>
    </w:rPr>
  </w:style>
  <w:style w:type="paragraph" w:styleId="Title">
    <w:name w:val="Title"/>
    <w:basedOn w:val="Normal"/>
    <w:qFormat/>
    <w:rsid w:val="00C17192"/>
    <w:pPr>
      <w:spacing w:line="480" w:lineRule="atLeast"/>
      <w:ind w:left="0"/>
      <w:jc w:val="center"/>
    </w:pPr>
    <w:rPr>
      <w:rFonts w:ascii="Arial" w:hAnsi="Arial"/>
      <w:b/>
      <w:sz w:val="48"/>
    </w:rPr>
  </w:style>
  <w:style w:type="paragraph" w:styleId="Index4">
    <w:name w:val="index 4"/>
    <w:basedOn w:val="Normal"/>
    <w:next w:val="Normal"/>
    <w:autoRedefine/>
    <w:semiHidden/>
    <w:rsid w:val="00C17192"/>
    <w:pPr>
      <w:tabs>
        <w:tab w:val="right" w:leader="dot" w:pos="4140"/>
      </w:tabs>
      <w:spacing w:before="0" w:after="0"/>
      <w:ind w:left="880" w:hanging="220"/>
    </w:pPr>
    <w:rPr>
      <w:sz w:val="20"/>
    </w:rPr>
  </w:style>
  <w:style w:type="paragraph" w:styleId="Index5">
    <w:name w:val="index 5"/>
    <w:basedOn w:val="Normal"/>
    <w:next w:val="Normal"/>
    <w:autoRedefine/>
    <w:semiHidden/>
    <w:rsid w:val="00C17192"/>
    <w:pPr>
      <w:tabs>
        <w:tab w:val="right" w:leader="dot" w:pos="4140"/>
      </w:tabs>
      <w:spacing w:before="0" w:after="0"/>
      <w:ind w:left="1100" w:hanging="220"/>
    </w:pPr>
    <w:rPr>
      <w:sz w:val="20"/>
    </w:rPr>
  </w:style>
  <w:style w:type="paragraph" w:styleId="Index6">
    <w:name w:val="index 6"/>
    <w:basedOn w:val="Normal"/>
    <w:next w:val="Normal"/>
    <w:autoRedefine/>
    <w:semiHidden/>
    <w:rsid w:val="00C17192"/>
    <w:pPr>
      <w:tabs>
        <w:tab w:val="right" w:leader="dot" w:pos="4140"/>
      </w:tabs>
      <w:spacing w:before="0" w:after="0"/>
      <w:ind w:left="1320" w:hanging="220"/>
    </w:pPr>
    <w:rPr>
      <w:sz w:val="20"/>
    </w:rPr>
  </w:style>
  <w:style w:type="paragraph" w:styleId="Index7">
    <w:name w:val="index 7"/>
    <w:basedOn w:val="Normal"/>
    <w:next w:val="Normal"/>
    <w:autoRedefine/>
    <w:semiHidden/>
    <w:rsid w:val="00C17192"/>
    <w:pPr>
      <w:tabs>
        <w:tab w:val="right" w:leader="dot" w:pos="4140"/>
      </w:tabs>
      <w:spacing w:before="0" w:after="0"/>
      <w:ind w:left="1540" w:hanging="220"/>
    </w:pPr>
    <w:rPr>
      <w:sz w:val="20"/>
    </w:rPr>
  </w:style>
  <w:style w:type="paragraph" w:styleId="Index8">
    <w:name w:val="index 8"/>
    <w:basedOn w:val="Normal"/>
    <w:next w:val="Normal"/>
    <w:autoRedefine/>
    <w:semiHidden/>
    <w:rsid w:val="00C17192"/>
    <w:pPr>
      <w:tabs>
        <w:tab w:val="right" w:leader="dot" w:pos="4140"/>
      </w:tabs>
      <w:spacing w:before="0" w:after="0"/>
      <w:ind w:left="1760" w:hanging="220"/>
    </w:pPr>
    <w:rPr>
      <w:sz w:val="20"/>
    </w:rPr>
  </w:style>
  <w:style w:type="paragraph" w:styleId="Index9">
    <w:name w:val="index 9"/>
    <w:basedOn w:val="Normal"/>
    <w:next w:val="Normal"/>
    <w:autoRedefine/>
    <w:semiHidden/>
    <w:rsid w:val="00C17192"/>
    <w:pPr>
      <w:tabs>
        <w:tab w:val="right" w:leader="dot" w:pos="4140"/>
      </w:tabs>
      <w:spacing w:before="0" w:after="0"/>
      <w:ind w:hanging="220"/>
    </w:pPr>
    <w:rPr>
      <w:sz w:val="20"/>
    </w:rPr>
  </w:style>
  <w:style w:type="paragraph" w:styleId="CommentText">
    <w:name w:val="annotation text"/>
    <w:basedOn w:val="Normal"/>
    <w:semiHidden/>
    <w:rsid w:val="00C17192"/>
    <w:rPr>
      <w:sz w:val="20"/>
    </w:rPr>
  </w:style>
  <w:style w:type="paragraph" w:styleId="DocumentMap">
    <w:name w:val="Document Map"/>
    <w:basedOn w:val="Normal"/>
    <w:semiHidden/>
    <w:rsid w:val="00C17192"/>
    <w:pPr>
      <w:shd w:val="clear" w:color="auto" w:fill="000080"/>
    </w:pPr>
    <w:rPr>
      <w:rFonts w:ascii="Tahoma" w:hAnsi="Tahoma" w:cs="Tahoma"/>
    </w:rPr>
  </w:style>
  <w:style w:type="paragraph" w:styleId="EndnoteText">
    <w:name w:val="endnote text"/>
    <w:basedOn w:val="Normal"/>
    <w:semiHidden/>
    <w:rsid w:val="00C17192"/>
    <w:rPr>
      <w:sz w:val="20"/>
    </w:rPr>
  </w:style>
  <w:style w:type="paragraph" w:styleId="MacroText">
    <w:name w:val="macro"/>
    <w:semiHidden/>
    <w:rsid w:val="00C17192"/>
    <w:pPr>
      <w:tabs>
        <w:tab w:val="left" w:pos="480"/>
        <w:tab w:val="left" w:pos="960"/>
        <w:tab w:val="left" w:pos="1440"/>
        <w:tab w:val="left" w:pos="1920"/>
        <w:tab w:val="left" w:pos="2400"/>
        <w:tab w:val="left" w:pos="2880"/>
        <w:tab w:val="left" w:pos="3360"/>
        <w:tab w:val="left" w:pos="3840"/>
        <w:tab w:val="left" w:pos="4320"/>
      </w:tabs>
      <w:spacing w:before="120" w:after="120"/>
      <w:ind w:left="1980"/>
      <w:jc w:val="both"/>
    </w:pPr>
    <w:rPr>
      <w:rFonts w:ascii="Courier New" w:hAnsi="Courier New" w:cs="Courier New"/>
    </w:rPr>
  </w:style>
  <w:style w:type="paragraph" w:styleId="TableofFigures">
    <w:name w:val="table of figures"/>
    <w:basedOn w:val="Normal"/>
    <w:next w:val="Normal"/>
    <w:semiHidden/>
    <w:rsid w:val="00C17192"/>
    <w:pPr>
      <w:ind w:left="440" w:hanging="440"/>
    </w:pPr>
  </w:style>
  <w:style w:type="paragraph" w:styleId="TOAHeading">
    <w:name w:val="toa heading"/>
    <w:basedOn w:val="Normal"/>
    <w:next w:val="Normal"/>
    <w:semiHidden/>
    <w:rsid w:val="00C17192"/>
    <w:rPr>
      <w:rFonts w:ascii="Arial" w:hAnsi="Arial" w:cs="Arial"/>
      <w:b/>
      <w:bCs/>
      <w:sz w:val="24"/>
    </w:rPr>
  </w:style>
  <w:style w:type="character" w:styleId="CommentReference">
    <w:name w:val="annotation reference"/>
    <w:semiHidden/>
    <w:rsid w:val="00C17192"/>
    <w:rPr>
      <w:sz w:val="16"/>
      <w:szCs w:val="16"/>
    </w:rPr>
  </w:style>
  <w:style w:type="paragraph" w:styleId="BalloonText">
    <w:name w:val="Balloon Text"/>
    <w:basedOn w:val="Normal"/>
    <w:semiHidden/>
    <w:rsid w:val="00C17192"/>
    <w:rPr>
      <w:rFonts w:ascii="Tahoma" w:hAnsi="Tahoma" w:cs="Tahoma"/>
      <w:sz w:val="16"/>
      <w:szCs w:val="16"/>
    </w:rPr>
  </w:style>
  <w:style w:type="paragraph" w:styleId="CommentSubject">
    <w:name w:val="annotation subject"/>
    <w:basedOn w:val="CommentText"/>
    <w:next w:val="CommentText"/>
    <w:semiHidden/>
    <w:rsid w:val="00C17192"/>
    <w:rPr>
      <w:b/>
      <w:bCs/>
    </w:rPr>
  </w:style>
  <w:style w:type="paragraph" w:customStyle="1" w:styleId="ListBulletTight">
    <w:name w:val="List Bullet Tight"/>
    <w:basedOn w:val="ListBullet"/>
    <w:link w:val="ListBulletTightChar"/>
    <w:rsid w:val="00C17192"/>
    <w:pPr>
      <w:spacing w:before="0" w:after="0"/>
    </w:pPr>
  </w:style>
  <w:style w:type="paragraph" w:customStyle="1" w:styleId="Topics">
    <w:name w:val="Topics"/>
    <w:basedOn w:val="Normal"/>
    <w:rsid w:val="00C17192"/>
    <w:pPr>
      <w:tabs>
        <w:tab w:val="num" w:pos="2250"/>
      </w:tabs>
      <w:spacing w:before="0" w:after="0"/>
      <w:ind w:left="2250" w:hanging="360"/>
    </w:pPr>
    <w:rPr>
      <w:rFonts w:ascii="Arial" w:hAnsi="Arial"/>
      <w:b/>
      <w:i/>
      <w:sz w:val="28"/>
    </w:rPr>
  </w:style>
  <w:style w:type="paragraph" w:customStyle="1" w:styleId="ListNumberTight">
    <w:name w:val="List Number Tight"/>
    <w:basedOn w:val="ListNumber"/>
    <w:rsid w:val="00C17192"/>
    <w:pPr>
      <w:numPr>
        <w:numId w:val="6"/>
      </w:numPr>
      <w:spacing w:before="0" w:after="0"/>
    </w:pPr>
  </w:style>
  <w:style w:type="paragraph" w:customStyle="1" w:styleId="Equation">
    <w:name w:val="Equation"/>
    <w:basedOn w:val="Normal"/>
    <w:next w:val="Normal"/>
    <w:rsid w:val="00C17192"/>
    <w:pPr>
      <w:tabs>
        <w:tab w:val="right" w:leader="dot" w:pos="8640"/>
      </w:tabs>
    </w:pPr>
  </w:style>
  <w:style w:type="paragraph" w:customStyle="1" w:styleId="FooterAquaveo">
    <w:name w:val="Footer Aquaveo"/>
    <w:rsid w:val="00C17192"/>
    <w:pPr>
      <w:pBdr>
        <w:top w:val="single" w:sz="2" w:space="1" w:color="auto"/>
      </w:pBdr>
      <w:tabs>
        <w:tab w:val="center" w:pos="4680"/>
        <w:tab w:val="right" w:pos="9360"/>
      </w:tabs>
    </w:pPr>
    <w:rPr>
      <w:rFonts w:ascii="Arial" w:hAnsi="Arial"/>
      <w:szCs w:val="24"/>
    </w:rPr>
  </w:style>
  <w:style w:type="paragraph" w:customStyle="1" w:styleId="HeaderAquaveo">
    <w:name w:val="Header Aquaveo"/>
    <w:rsid w:val="00C17192"/>
    <w:pPr>
      <w:pBdr>
        <w:bottom w:val="single" w:sz="12" w:space="1" w:color="auto"/>
      </w:pBdr>
      <w:tabs>
        <w:tab w:val="right" w:pos="9360"/>
      </w:tabs>
    </w:pPr>
    <w:rPr>
      <w:rFonts w:ascii="Arial" w:hAnsi="Arial"/>
      <w:b/>
      <w:i/>
      <w:szCs w:val="24"/>
    </w:rPr>
  </w:style>
  <w:style w:type="table" w:customStyle="1" w:styleId="TableAquaveo">
    <w:name w:val="Table Aquaveo"/>
    <w:basedOn w:val="TableNormal"/>
    <w:rsid w:val="00C17192"/>
    <w:pPr>
      <w:spacing w:before="120" w:after="120"/>
      <w:ind w:left="1440"/>
    </w:pPr>
    <w:rPr>
      <w:rFonts w:ascii="Arial" w:hAnsi="Arial"/>
      <w:sz w:val="16"/>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C17192"/>
    <w:pPr>
      <w:jc w:val="center"/>
    </w:pPr>
    <w:rPr>
      <w:sz w:val="22"/>
    </w:rPr>
  </w:style>
  <w:style w:type="character" w:styleId="PageNumber">
    <w:name w:val="page number"/>
    <w:basedOn w:val="DefaultParagraphFont"/>
    <w:rsid w:val="00C17192"/>
  </w:style>
  <w:style w:type="paragraph" w:customStyle="1" w:styleId="EditNote">
    <w:name w:val="Edit Note"/>
    <w:basedOn w:val="Normal"/>
    <w:rsid w:val="00C17192"/>
    <w:rPr>
      <w:color w:val="FF0000"/>
    </w:rPr>
  </w:style>
  <w:style w:type="paragraph" w:customStyle="1" w:styleId="Tactic">
    <w:name w:val="Tactic"/>
    <w:basedOn w:val="Normal"/>
    <w:rsid w:val="00C17192"/>
    <w:pPr>
      <w:numPr>
        <w:numId w:val="4"/>
      </w:numPr>
    </w:pPr>
  </w:style>
  <w:style w:type="character" w:styleId="FollowedHyperlink">
    <w:name w:val="FollowedHyperlink"/>
    <w:rsid w:val="00C17192"/>
    <w:rPr>
      <w:color w:val="800080"/>
      <w:u w:val="single"/>
    </w:rPr>
  </w:style>
  <w:style w:type="character" w:customStyle="1" w:styleId="ListNumberChar">
    <w:name w:val="List Number Char"/>
    <w:link w:val="ListNumber"/>
    <w:rsid w:val="00C17192"/>
    <w:rPr>
      <w:sz w:val="22"/>
      <w:szCs w:val="24"/>
    </w:rPr>
  </w:style>
  <w:style w:type="character" w:customStyle="1" w:styleId="CaptionChar">
    <w:name w:val="Caption Char"/>
    <w:link w:val="Caption"/>
    <w:rsid w:val="00512144"/>
    <w:rPr>
      <w:rFonts w:ascii="Helvetica" w:hAnsi="Helvetica"/>
      <w:i/>
      <w:sz w:val="18"/>
    </w:rPr>
  </w:style>
  <w:style w:type="character" w:styleId="Hyperlink">
    <w:name w:val="Hyperlink"/>
    <w:uiPriority w:val="99"/>
    <w:rsid w:val="00C17192"/>
    <w:rPr>
      <w:color w:val="0000FF"/>
      <w:u w:val="single"/>
    </w:rPr>
  </w:style>
  <w:style w:type="paragraph" w:customStyle="1" w:styleId="ListBulletIndent">
    <w:name w:val="List Bullet Indent"/>
    <w:basedOn w:val="ListBullet"/>
    <w:link w:val="ListBulletIndentChar"/>
    <w:rsid w:val="00C17192"/>
    <w:pPr>
      <w:ind w:left="2520"/>
    </w:pPr>
  </w:style>
  <w:style w:type="paragraph" w:customStyle="1" w:styleId="Version">
    <w:name w:val="Version"/>
    <w:basedOn w:val="Normal"/>
    <w:rsid w:val="00C17192"/>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C17192"/>
    <w:pPr>
      <w:spacing w:before="0" w:after="0"/>
      <w:ind w:left="0"/>
    </w:pPr>
    <w:rPr>
      <w:rFonts w:ascii="Arial" w:eastAsia="Cambria" w:hAnsi="Arial"/>
      <w:i/>
      <w:sz w:val="34"/>
    </w:rPr>
  </w:style>
  <w:style w:type="paragraph" w:customStyle="1" w:styleId="TutorialName">
    <w:name w:val="Tutorial Name"/>
    <w:basedOn w:val="Normal"/>
    <w:rsid w:val="00C17192"/>
    <w:pPr>
      <w:spacing w:before="0" w:after="0"/>
      <w:ind w:left="0"/>
    </w:pPr>
    <w:rPr>
      <w:rFonts w:ascii="Arial" w:eastAsia="Cambria" w:hAnsi="Arial"/>
      <w:b/>
      <w:i/>
      <w:sz w:val="38"/>
    </w:rPr>
  </w:style>
  <w:style w:type="paragraph" w:customStyle="1" w:styleId="TutorialDescription">
    <w:name w:val="Tutorial Description"/>
    <w:basedOn w:val="Normal"/>
    <w:rsid w:val="00C17192"/>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C17192"/>
    <w:pPr>
      <w:spacing w:before="0" w:after="0"/>
      <w:ind w:left="0"/>
    </w:pPr>
    <w:rPr>
      <w:rFonts w:ascii="Arial" w:eastAsia="Cambria" w:hAnsi="Arial"/>
      <w:color w:val="7F7F7F"/>
      <w:sz w:val="28"/>
    </w:rPr>
  </w:style>
  <w:style w:type="paragraph" w:customStyle="1" w:styleId="Objectives">
    <w:name w:val="Objectives"/>
    <w:basedOn w:val="Normal"/>
    <w:rsid w:val="00C17192"/>
    <w:pPr>
      <w:spacing w:before="0" w:after="0"/>
      <w:ind w:left="0"/>
    </w:pPr>
    <w:rPr>
      <w:rFonts w:eastAsia="Cambria"/>
    </w:rPr>
  </w:style>
  <w:style w:type="paragraph" w:customStyle="1" w:styleId="Requirements">
    <w:name w:val="Requirements"/>
    <w:basedOn w:val="Normal"/>
    <w:rsid w:val="00C17192"/>
    <w:pPr>
      <w:spacing w:before="0" w:after="0"/>
      <w:ind w:left="0"/>
    </w:pPr>
    <w:rPr>
      <w:rFonts w:ascii="Arial Narrow" w:eastAsia="Cambria" w:hAnsi="Arial Narrow"/>
      <w:color w:val="7F7F7F"/>
      <w:sz w:val="30"/>
    </w:rPr>
  </w:style>
  <w:style w:type="paragraph" w:customStyle="1" w:styleId="ListRequirements">
    <w:name w:val="List Requirements"/>
    <w:basedOn w:val="Normal"/>
    <w:rsid w:val="00C17192"/>
    <w:pPr>
      <w:numPr>
        <w:numId w:val="7"/>
      </w:numPr>
      <w:spacing w:before="0" w:after="0"/>
      <w:contextualSpacing/>
    </w:pPr>
    <w:rPr>
      <w:rFonts w:eastAsia="Cambria"/>
    </w:rPr>
  </w:style>
  <w:style w:type="paragraph" w:customStyle="1" w:styleId="BodyText">
    <w:name w:val="BodyText"/>
    <w:basedOn w:val="Normal"/>
    <w:link w:val="BodyTextChar"/>
    <w:autoRedefine/>
    <w:qFormat/>
    <w:rsid w:val="00506A05"/>
    <w:rPr>
      <w:rFonts w:ascii="Arial" w:hAnsi="Arial" w:cs="Arial"/>
      <w:sz w:val="20"/>
      <w:szCs w:val="20"/>
    </w:rPr>
  </w:style>
  <w:style w:type="paragraph" w:customStyle="1" w:styleId="CNList">
    <w:name w:val="CN List"/>
    <w:basedOn w:val="ListNumber"/>
    <w:link w:val="CNListChar"/>
    <w:rsid w:val="00CA375F"/>
  </w:style>
  <w:style w:type="character" w:customStyle="1" w:styleId="BodyTextChar">
    <w:name w:val="BodyText Char"/>
    <w:link w:val="BodyText"/>
    <w:rsid w:val="00506A05"/>
    <w:rPr>
      <w:rFonts w:ascii="Arial" w:hAnsi="Arial" w:cs="Arial"/>
    </w:rPr>
  </w:style>
  <w:style w:type="paragraph" w:styleId="Revision">
    <w:name w:val="Revision"/>
    <w:hidden/>
    <w:uiPriority w:val="99"/>
    <w:semiHidden/>
    <w:rsid w:val="00F22B73"/>
    <w:rPr>
      <w:sz w:val="22"/>
      <w:szCs w:val="24"/>
    </w:rPr>
  </w:style>
  <w:style w:type="character" w:customStyle="1" w:styleId="CNListChar">
    <w:name w:val="CN List Char"/>
    <w:basedOn w:val="ListNumberChar"/>
    <w:link w:val="CNList"/>
    <w:rsid w:val="00CA375F"/>
    <w:rPr>
      <w:sz w:val="22"/>
      <w:szCs w:val="24"/>
    </w:rPr>
  </w:style>
  <w:style w:type="paragraph" w:customStyle="1" w:styleId="Table">
    <w:name w:val="Table"/>
    <w:basedOn w:val="Caption"/>
    <w:link w:val="TableChar"/>
    <w:rsid w:val="008F19DA"/>
    <w:pPr>
      <w:spacing w:before="60"/>
      <w:ind w:left="288" w:hanging="144"/>
    </w:pPr>
    <w:rPr>
      <w:i w:val="0"/>
      <w:sz w:val="20"/>
    </w:rPr>
  </w:style>
  <w:style w:type="character" w:customStyle="1" w:styleId="TableChar">
    <w:name w:val="Table Char"/>
    <w:link w:val="Table"/>
    <w:rsid w:val="008F19DA"/>
    <w:rPr>
      <w:rFonts w:ascii="Helvetica" w:hAnsi="Helvetica"/>
      <w:i w:val="0"/>
      <w:sz w:val="18"/>
    </w:rPr>
  </w:style>
  <w:style w:type="character" w:customStyle="1" w:styleId="Heading4Char">
    <w:name w:val="Heading 4 Char"/>
    <w:link w:val="Heading4"/>
    <w:rsid w:val="00506A05"/>
    <w:rPr>
      <w:rFonts w:ascii="Arial" w:hAnsi="Arial"/>
      <w:bCs/>
      <w:sz w:val="22"/>
      <w:szCs w:val="28"/>
    </w:rPr>
  </w:style>
  <w:style w:type="paragraph" w:customStyle="1" w:styleId="ListBulletIndentTight">
    <w:name w:val="List Bullet Indent Tight"/>
    <w:basedOn w:val="ListBulletIndent"/>
    <w:link w:val="ListBulletIndentTightChar"/>
    <w:rsid w:val="00506A05"/>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506A05"/>
    <w:pPr>
      <w:numPr>
        <w:numId w:val="8"/>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506A05"/>
    <w:pPr>
      <w:tabs>
        <w:tab w:val="clear" w:pos="2160"/>
        <w:tab w:val="num" w:pos="2520"/>
      </w:tabs>
      <w:spacing w:before="60" w:after="120"/>
      <w:ind w:left="2880"/>
      <w:jc w:val="left"/>
    </w:pPr>
    <w:rPr>
      <w:rFonts w:ascii="Arial" w:hAnsi="Arial"/>
      <w:sz w:val="20"/>
    </w:rPr>
  </w:style>
  <w:style w:type="character" w:customStyle="1" w:styleId="CorrectNumberedListChar">
    <w:name w:val="Correct Numbered List Char"/>
    <w:basedOn w:val="BodyTextChar"/>
    <w:link w:val="CorrectNumberedList"/>
    <w:rsid w:val="00506A05"/>
    <w:rPr>
      <w:rFonts w:ascii="Arial" w:hAnsi="Arial" w:cs="Arial"/>
    </w:rPr>
  </w:style>
  <w:style w:type="paragraph" w:customStyle="1" w:styleId="BulletedList">
    <w:name w:val="Bulleted List"/>
    <w:basedOn w:val="ListBulletTight"/>
    <w:link w:val="BulletedListChar"/>
    <w:autoRedefine/>
    <w:qFormat/>
    <w:rsid w:val="00506A05"/>
    <w:pPr>
      <w:numPr>
        <w:numId w:val="0"/>
      </w:numPr>
      <w:tabs>
        <w:tab w:val="num" w:pos="2160"/>
      </w:tabs>
      <w:spacing w:before="60" w:after="120"/>
      <w:ind w:left="2160" w:hanging="360"/>
    </w:pPr>
    <w:rPr>
      <w:rFonts w:ascii="Arial" w:hAnsi="Arial"/>
      <w:sz w:val="20"/>
    </w:rPr>
  </w:style>
  <w:style w:type="character" w:customStyle="1" w:styleId="ListBulletChar">
    <w:name w:val="List Bullet Char"/>
    <w:link w:val="ListBullet"/>
    <w:rsid w:val="00506A05"/>
    <w:rPr>
      <w:sz w:val="22"/>
      <w:szCs w:val="24"/>
    </w:rPr>
  </w:style>
  <w:style w:type="character" w:customStyle="1" w:styleId="ListBulletIndentChar">
    <w:name w:val="List Bullet Indent Char"/>
    <w:basedOn w:val="ListBulletChar"/>
    <w:link w:val="ListBulletIndent"/>
    <w:rsid w:val="00506A05"/>
    <w:rPr>
      <w:sz w:val="22"/>
      <w:szCs w:val="24"/>
    </w:rPr>
  </w:style>
  <w:style w:type="character" w:customStyle="1" w:styleId="ListBulletIndentTightChar">
    <w:name w:val="List Bullet Indent Tight Char"/>
    <w:basedOn w:val="ListBulletIndentChar"/>
    <w:link w:val="ListBulletIndentTight"/>
    <w:rsid w:val="00506A05"/>
    <w:rPr>
      <w:sz w:val="22"/>
      <w:szCs w:val="24"/>
    </w:rPr>
  </w:style>
  <w:style w:type="character" w:customStyle="1" w:styleId="CorrectBulletedListChar">
    <w:name w:val="Correct Bulleted List Char"/>
    <w:basedOn w:val="ListBulletIndentTightChar"/>
    <w:link w:val="CorrectBulletedList"/>
    <w:rsid w:val="00506A05"/>
    <w:rPr>
      <w:rFonts w:ascii="Arial" w:hAnsi="Arial"/>
      <w:sz w:val="22"/>
      <w:szCs w:val="24"/>
    </w:rPr>
  </w:style>
  <w:style w:type="character" w:customStyle="1" w:styleId="Heading1Char">
    <w:name w:val="Heading 1 Char"/>
    <w:link w:val="Heading1"/>
    <w:rsid w:val="00AC1FAC"/>
    <w:rPr>
      <w:rFonts w:ascii="Arial" w:hAnsi="Arial" w:cs="Arial"/>
      <w:kern w:val="32"/>
      <w:sz w:val="28"/>
      <w:szCs w:val="32"/>
    </w:rPr>
  </w:style>
  <w:style w:type="character" w:customStyle="1" w:styleId="ListBulletTightChar">
    <w:name w:val="List Bullet Tight Char"/>
    <w:basedOn w:val="ListBulletChar"/>
    <w:link w:val="ListBulletTight"/>
    <w:rsid w:val="00506A05"/>
    <w:rPr>
      <w:sz w:val="22"/>
      <w:szCs w:val="24"/>
    </w:rPr>
  </w:style>
  <w:style w:type="character" w:customStyle="1" w:styleId="BulletedListChar">
    <w:name w:val="Bulleted List Char"/>
    <w:basedOn w:val="ListBulletTightChar"/>
    <w:link w:val="BulletedList"/>
    <w:rsid w:val="00506A05"/>
    <w:rPr>
      <w:rFonts w:ascii="Arial" w:hAnsi="Arial"/>
      <w:sz w:val="22"/>
      <w:szCs w:val="24"/>
    </w:rPr>
  </w:style>
  <w:style w:type="paragraph" w:customStyle="1" w:styleId="Imagewspace">
    <w:name w:val="Image w space"/>
    <w:basedOn w:val="Normal"/>
    <w:link w:val="ImagewspaceChar"/>
    <w:qFormat/>
    <w:rsid w:val="00FB75D6"/>
    <w:pPr>
      <w:spacing w:after="180"/>
    </w:pPr>
  </w:style>
  <w:style w:type="character" w:customStyle="1" w:styleId="ImagewspaceChar">
    <w:name w:val="Image w space Char"/>
    <w:basedOn w:val="DefaultParagraphFont"/>
    <w:link w:val="Imagewspace"/>
    <w:rsid w:val="00FB75D6"/>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912425">
      <w:bodyDiv w:val="1"/>
      <w:marLeft w:val="0"/>
      <w:marRight w:val="0"/>
      <w:marTop w:val="0"/>
      <w:marBottom w:val="0"/>
      <w:divBdr>
        <w:top w:val="none" w:sz="0" w:space="0" w:color="auto"/>
        <w:left w:val="none" w:sz="0" w:space="0" w:color="auto"/>
        <w:bottom w:val="none" w:sz="0" w:space="0" w:color="auto"/>
        <w:right w:val="none" w:sz="0" w:space="0" w:color="auto"/>
      </w:divBdr>
    </w:div>
    <w:div w:id="1202936897">
      <w:bodyDiv w:val="1"/>
      <w:marLeft w:val="0"/>
      <w:marRight w:val="0"/>
      <w:marTop w:val="0"/>
      <w:marBottom w:val="0"/>
      <w:divBdr>
        <w:top w:val="none" w:sz="0" w:space="0" w:color="auto"/>
        <w:left w:val="none" w:sz="0" w:space="0" w:color="auto"/>
        <w:bottom w:val="none" w:sz="0" w:space="0" w:color="auto"/>
        <w:right w:val="none" w:sz="0" w:space="0" w:color="auto"/>
      </w:divBdr>
    </w:div>
    <w:div w:id="1644575434">
      <w:bodyDiv w:val="1"/>
      <w:marLeft w:val="0"/>
      <w:marRight w:val="0"/>
      <w:marTop w:val="0"/>
      <w:marBottom w:val="0"/>
      <w:divBdr>
        <w:top w:val="none" w:sz="0" w:space="0" w:color="auto"/>
        <w:left w:val="none" w:sz="0" w:space="0" w:color="auto"/>
        <w:bottom w:val="none" w:sz="0" w:space="0" w:color="auto"/>
        <w:right w:val="none" w:sz="0" w:space="0" w:color="auto"/>
      </w:divBdr>
      <w:divsChild>
        <w:div w:id="933126991">
          <w:marLeft w:val="274"/>
          <w:marRight w:val="0"/>
          <w:marTop w:val="0"/>
          <w:marBottom w:val="0"/>
          <w:divBdr>
            <w:top w:val="none" w:sz="0" w:space="0" w:color="auto"/>
            <w:left w:val="none" w:sz="0" w:space="0" w:color="auto"/>
            <w:bottom w:val="none" w:sz="0" w:space="0" w:color="auto"/>
            <w:right w:val="none" w:sz="0" w:space="0" w:color="auto"/>
          </w:divBdr>
        </w:div>
      </w:divsChild>
    </w:div>
    <w:div w:id="2077849685">
      <w:bodyDiv w:val="1"/>
      <w:marLeft w:val="0"/>
      <w:marRight w:val="0"/>
      <w:marTop w:val="0"/>
      <w:marBottom w:val="0"/>
      <w:divBdr>
        <w:top w:val="none" w:sz="0" w:space="0" w:color="auto"/>
        <w:left w:val="none" w:sz="0" w:space="0" w:color="auto"/>
        <w:bottom w:val="none" w:sz="0" w:space="0" w:color="auto"/>
        <w:right w:val="none" w:sz="0" w:space="0" w:color="auto"/>
      </w:divBdr>
    </w:div>
    <w:div w:id="208262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oleObject" Target="embeddings/oleObject1.bin"/><Relationship Id="rId68" Type="http://schemas.openxmlformats.org/officeDocument/2006/relationships/image" Target="media/image53.png"/><Relationship Id="rId16"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jpe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wmf"/><Relationship Id="rId70" Type="http://schemas.microsoft.com/office/2007/relationships/hdphoto" Target="media/hdphoto1.wdp"/><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reer\Downloads\gms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E01A9-B017-4C1B-A487-E15F3995E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gms_new.dotx</Template>
  <TotalTime>0</TotalTime>
  <Pages>20</Pages>
  <Words>4267</Words>
  <Characters>24324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28534</CharactersWithSpaces>
  <SharedDoc>false</SharedDoc>
  <HLinks>
    <vt:vector size="222" baseType="variant">
      <vt:variant>
        <vt:i4>1048639</vt:i4>
      </vt:variant>
      <vt:variant>
        <vt:i4>212</vt:i4>
      </vt:variant>
      <vt:variant>
        <vt:i4>0</vt:i4>
      </vt:variant>
      <vt:variant>
        <vt:i4>5</vt:i4>
      </vt:variant>
      <vt:variant>
        <vt:lpwstr/>
      </vt:variant>
      <vt:variant>
        <vt:lpwstr>_Toc79584690</vt:lpwstr>
      </vt:variant>
      <vt:variant>
        <vt:i4>1638462</vt:i4>
      </vt:variant>
      <vt:variant>
        <vt:i4>206</vt:i4>
      </vt:variant>
      <vt:variant>
        <vt:i4>0</vt:i4>
      </vt:variant>
      <vt:variant>
        <vt:i4>5</vt:i4>
      </vt:variant>
      <vt:variant>
        <vt:lpwstr/>
      </vt:variant>
      <vt:variant>
        <vt:lpwstr>_Toc79584689</vt:lpwstr>
      </vt:variant>
      <vt:variant>
        <vt:i4>1572926</vt:i4>
      </vt:variant>
      <vt:variant>
        <vt:i4>200</vt:i4>
      </vt:variant>
      <vt:variant>
        <vt:i4>0</vt:i4>
      </vt:variant>
      <vt:variant>
        <vt:i4>5</vt:i4>
      </vt:variant>
      <vt:variant>
        <vt:lpwstr/>
      </vt:variant>
      <vt:variant>
        <vt:lpwstr>_Toc79584688</vt:lpwstr>
      </vt:variant>
      <vt:variant>
        <vt:i4>1507390</vt:i4>
      </vt:variant>
      <vt:variant>
        <vt:i4>194</vt:i4>
      </vt:variant>
      <vt:variant>
        <vt:i4>0</vt:i4>
      </vt:variant>
      <vt:variant>
        <vt:i4>5</vt:i4>
      </vt:variant>
      <vt:variant>
        <vt:lpwstr/>
      </vt:variant>
      <vt:variant>
        <vt:lpwstr>_Toc79584687</vt:lpwstr>
      </vt:variant>
      <vt:variant>
        <vt:i4>1441854</vt:i4>
      </vt:variant>
      <vt:variant>
        <vt:i4>188</vt:i4>
      </vt:variant>
      <vt:variant>
        <vt:i4>0</vt:i4>
      </vt:variant>
      <vt:variant>
        <vt:i4>5</vt:i4>
      </vt:variant>
      <vt:variant>
        <vt:lpwstr/>
      </vt:variant>
      <vt:variant>
        <vt:lpwstr>_Toc79584686</vt:lpwstr>
      </vt:variant>
      <vt:variant>
        <vt:i4>1376318</vt:i4>
      </vt:variant>
      <vt:variant>
        <vt:i4>182</vt:i4>
      </vt:variant>
      <vt:variant>
        <vt:i4>0</vt:i4>
      </vt:variant>
      <vt:variant>
        <vt:i4>5</vt:i4>
      </vt:variant>
      <vt:variant>
        <vt:lpwstr/>
      </vt:variant>
      <vt:variant>
        <vt:lpwstr>_Toc79584685</vt:lpwstr>
      </vt:variant>
      <vt:variant>
        <vt:i4>1310782</vt:i4>
      </vt:variant>
      <vt:variant>
        <vt:i4>176</vt:i4>
      </vt:variant>
      <vt:variant>
        <vt:i4>0</vt:i4>
      </vt:variant>
      <vt:variant>
        <vt:i4>5</vt:i4>
      </vt:variant>
      <vt:variant>
        <vt:lpwstr/>
      </vt:variant>
      <vt:variant>
        <vt:lpwstr>_Toc79584684</vt:lpwstr>
      </vt:variant>
      <vt:variant>
        <vt:i4>1245246</vt:i4>
      </vt:variant>
      <vt:variant>
        <vt:i4>170</vt:i4>
      </vt:variant>
      <vt:variant>
        <vt:i4>0</vt:i4>
      </vt:variant>
      <vt:variant>
        <vt:i4>5</vt:i4>
      </vt:variant>
      <vt:variant>
        <vt:lpwstr/>
      </vt:variant>
      <vt:variant>
        <vt:lpwstr>_Toc79584683</vt:lpwstr>
      </vt:variant>
      <vt:variant>
        <vt:i4>1179710</vt:i4>
      </vt:variant>
      <vt:variant>
        <vt:i4>164</vt:i4>
      </vt:variant>
      <vt:variant>
        <vt:i4>0</vt:i4>
      </vt:variant>
      <vt:variant>
        <vt:i4>5</vt:i4>
      </vt:variant>
      <vt:variant>
        <vt:lpwstr/>
      </vt:variant>
      <vt:variant>
        <vt:lpwstr>_Toc79584682</vt:lpwstr>
      </vt:variant>
      <vt:variant>
        <vt:i4>1114174</vt:i4>
      </vt:variant>
      <vt:variant>
        <vt:i4>158</vt:i4>
      </vt:variant>
      <vt:variant>
        <vt:i4>0</vt:i4>
      </vt:variant>
      <vt:variant>
        <vt:i4>5</vt:i4>
      </vt:variant>
      <vt:variant>
        <vt:lpwstr/>
      </vt:variant>
      <vt:variant>
        <vt:lpwstr>_Toc79584681</vt:lpwstr>
      </vt:variant>
      <vt:variant>
        <vt:i4>1048638</vt:i4>
      </vt:variant>
      <vt:variant>
        <vt:i4>152</vt:i4>
      </vt:variant>
      <vt:variant>
        <vt:i4>0</vt:i4>
      </vt:variant>
      <vt:variant>
        <vt:i4>5</vt:i4>
      </vt:variant>
      <vt:variant>
        <vt:lpwstr/>
      </vt:variant>
      <vt:variant>
        <vt:lpwstr>_Toc79584680</vt:lpwstr>
      </vt:variant>
      <vt:variant>
        <vt:i4>1638449</vt:i4>
      </vt:variant>
      <vt:variant>
        <vt:i4>146</vt:i4>
      </vt:variant>
      <vt:variant>
        <vt:i4>0</vt:i4>
      </vt:variant>
      <vt:variant>
        <vt:i4>5</vt:i4>
      </vt:variant>
      <vt:variant>
        <vt:lpwstr/>
      </vt:variant>
      <vt:variant>
        <vt:lpwstr>_Toc79584679</vt:lpwstr>
      </vt:variant>
      <vt:variant>
        <vt:i4>1572913</vt:i4>
      </vt:variant>
      <vt:variant>
        <vt:i4>140</vt:i4>
      </vt:variant>
      <vt:variant>
        <vt:i4>0</vt:i4>
      </vt:variant>
      <vt:variant>
        <vt:i4>5</vt:i4>
      </vt:variant>
      <vt:variant>
        <vt:lpwstr/>
      </vt:variant>
      <vt:variant>
        <vt:lpwstr>_Toc79584678</vt:lpwstr>
      </vt:variant>
      <vt:variant>
        <vt:i4>1507377</vt:i4>
      </vt:variant>
      <vt:variant>
        <vt:i4>134</vt:i4>
      </vt:variant>
      <vt:variant>
        <vt:i4>0</vt:i4>
      </vt:variant>
      <vt:variant>
        <vt:i4>5</vt:i4>
      </vt:variant>
      <vt:variant>
        <vt:lpwstr/>
      </vt:variant>
      <vt:variant>
        <vt:lpwstr>_Toc79584677</vt:lpwstr>
      </vt:variant>
      <vt:variant>
        <vt:i4>1441841</vt:i4>
      </vt:variant>
      <vt:variant>
        <vt:i4>128</vt:i4>
      </vt:variant>
      <vt:variant>
        <vt:i4>0</vt:i4>
      </vt:variant>
      <vt:variant>
        <vt:i4>5</vt:i4>
      </vt:variant>
      <vt:variant>
        <vt:lpwstr/>
      </vt:variant>
      <vt:variant>
        <vt:lpwstr>_Toc79584676</vt:lpwstr>
      </vt:variant>
      <vt:variant>
        <vt:i4>1376305</vt:i4>
      </vt:variant>
      <vt:variant>
        <vt:i4>122</vt:i4>
      </vt:variant>
      <vt:variant>
        <vt:i4>0</vt:i4>
      </vt:variant>
      <vt:variant>
        <vt:i4>5</vt:i4>
      </vt:variant>
      <vt:variant>
        <vt:lpwstr/>
      </vt:variant>
      <vt:variant>
        <vt:lpwstr>_Toc79584675</vt:lpwstr>
      </vt:variant>
      <vt:variant>
        <vt:i4>1310769</vt:i4>
      </vt:variant>
      <vt:variant>
        <vt:i4>116</vt:i4>
      </vt:variant>
      <vt:variant>
        <vt:i4>0</vt:i4>
      </vt:variant>
      <vt:variant>
        <vt:i4>5</vt:i4>
      </vt:variant>
      <vt:variant>
        <vt:lpwstr/>
      </vt:variant>
      <vt:variant>
        <vt:lpwstr>_Toc79584674</vt:lpwstr>
      </vt:variant>
      <vt:variant>
        <vt:i4>1245233</vt:i4>
      </vt:variant>
      <vt:variant>
        <vt:i4>110</vt:i4>
      </vt:variant>
      <vt:variant>
        <vt:i4>0</vt:i4>
      </vt:variant>
      <vt:variant>
        <vt:i4>5</vt:i4>
      </vt:variant>
      <vt:variant>
        <vt:lpwstr/>
      </vt:variant>
      <vt:variant>
        <vt:lpwstr>_Toc79584673</vt:lpwstr>
      </vt:variant>
      <vt:variant>
        <vt:i4>1179697</vt:i4>
      </vt:variant>
      <vt:variant>
        <vt:i4>104</vt:i4>
      </vt:variant>
      <vt:variant>
        <vt:i4>0</vt:i4>
      </vt:variant>
      <vt:variant>
        <vt:i4>5</vt:i4>
      </vt:variant>
      <vt:variant>
        <vt:lpwstr/>
      </vt:variant>
      <vt:variant>
        <vt:lpwstr>_Toc79584672</vt:lpwstr>
      </vt:variant>
      <vt:variant>
        <vt:i4>1114161</vt:i4>
      </vt:variant>
      <vt:variant>
        <vt:i4>98</vt:i4>
      </vt:variant>
      <vt:variant>
        <vt:i4>0</vt:i4>
      </vt:variant>
      <vt:variant>
        <vt:i4>5</vt:i4>
      </vt:variant>
      <vt:variant>
        <vt:lpwstr/>
      </vt:variant>
      <vt:variant>
        <vt:lpwstr>_Toc79584671</vt:lpwstr>
      </vt:variant>
      <vt:variant>
        <vt:i4>1048625</vt:i4>
      </vt:variant>
      <vt:variant>
        <vt:i4>92</vt:i4>
      </vt:variant>
      <vt:variant>
        <vt:i4>0</vt:i4>
      </vt:variant>
      <vt:variant>
        <vt:i4>5</vt:i4>
      </vt:variant>
      <vt:variant>
        <vt:lpwstr/>
      </vt:variant>
      <vt:variant>
        <vt:lpwstr>_Toc79584670</vt:lpwstr>
      </vt:variant>
      <vt:variant>
        <vt:i4>1638448</vt:i4>
      </vt:variant>
      <vt:variant>
        <vt:i4>86</vt:i4>
      </vt:variant>
      <vt:variant>
        <vt:i4>0</vt:i4>
      </vt:variant>
      <vt:variant>
        <vt:i4>5</vt:i4>
      </vt:variant>
      <vt:variant>
        <vt:lpwstr/>
      </vt:variant>
      <vt:variant>
        <vt:lpwstr>_Toc79584669</vt:lpwstr>
      </vt:variant>
      <vt:variant>
        <vt:i4>1572912</vt:i4>
      </vt:variant>
      <vt:variant>
        <vt:i4>80</vt:i4>
      </vt:variant>
      <vt:variant>
        <vt:i4>0</vt:i4>
      </vt:variant>
      <vt:variant>
        <vt:i4>5</vt:i4>
      </vt:variant>
      <vt:variant>
        <vt:lpwstr/>
      </vt:variant>
      <vt:variant>
        <vt:lpwstr>_Toc79584668</vt:lpwstr>
      </vt:variant>
      <vt:variant>
        <vt:i4>1507376</vt:i4>
      </vt:variant>
      <vt:variant>
        <vt:i4>74</vt:i4>
      </vt:variant>
      <vt:variant>
        <vt:i4>0</vt:i4>
      </vt:variant>
      <vt:variant>
        <vt:i4>5</vt:i4>
      </vt:variant>
      <vt:variant>
        <vt:lpwstr/>
      </vt:variant>
      <vt:variant>
        <vt:lpwstr>_Toc79584667</vt:lpwstr>
      </vt:variant>
      <vt:variant>
        <vt:i4>1441840</vt:i4>
      </vt:variant>
      <vt:variant>
        <vt:i4>68</vt:i4>
      </vt:variant>
      <vt:variant>
        <vt:i4>0</vt:i4>
      </vt:variant>
      <vt:variant>
        <vt:i4>5</vt:i4>
      </vt:variant>
      <vt:variant>
        <vt:lpwstr/>
      </vt:variant>
      <vt:variant>
        <vt:lpwstr>_Toc79584666</vt:lpwstr>
      </vt:variant>
      <vt:variant>
        <vt:i4>1376304</vt:i4>
      </vt:variant>
      <vt:variant>
        <vt:i4>62</vt:i4>
      </vt:variant>
      <vt:variant>
        <vt:i4>0</vt:i4>
      </vt:variant>
      <vt:variant>
        <vt:i4>5</vt:i4>
      </vt:variant>
      <vt:variant>
        <vt:lpwstr/>
      </vt:variant>
      <vt:variant>
        <vt:lpwstr>_Toc79584665</vt:lpwstr>
      </vt:variant>
      <vt:variant>
        <vt:i4>1310768</vt:i4>
      </vt:variant>
      <vt:variant>
        <vt:i4>56</vt:i4>
      </vt:variant>
      <vt:variant>
        <vt:i4>0</vt:i4>
      </vt:variant>
      <vt:variant>
        <vt:i4>5</vt:i4>
      </vt:variant>
      <vt:variant>
        <vt:lpwstr/>
      </vt:variant>
      <vt:variant>
        <vt:lpwstr>_Toc79584664</vt:lpwstr>
      </vt:variant>
      <vt:variant>
        <vt:i4>1245232</vt:i4>
      </vt:variant>
      <vt:variant>
        <vt:i4>50</vt:i4>
      </vt:variant>
      <vt:variant>
        <vt:i4>0</vt:i4>
      </vt:variant>
      <vt:variant>
        <vt:i4>5</vt:i4>
      </vt:variant>
      <vt:variant>
        <vt:lpwstr/>
      </vt:variant>
      <vt:variant>
        <vt:lpwstr>_Toc79584663</vt:lpwstr>
      </vt:variant>
      <vt:variant>
        <vt:i4>1179696</vt:i4>
      </vt:variant>
      <vt:variant>
        <vt:i4>44</vt:i4>
      </vt:variant>
      <vt:variant>
        <vt:i4>0</vt:i4>
      </vt:variant>
      <vt:variant>
        <vt:i4>5</vt:i4>
      </vt:variant>
      <vt:variant>
        <vt:lpwstr/>
      </vt:variant>
      <vt:variant>
        <vt:lpwstr>_Toc79584662</vt:lpwstr>
      </vt:variant>
      <vt:variant>
        <vt:i4>1114160</vt:i4>
      </vt:variant>
      <vt:variant>
        <vt:i4>38</vt:i4>
      </vt:variant>
      <vt:variant>
        <vt:i4>0</vt:i4>
      </vt:variant>
      <vt:variant>
        <vt:i4>5</vt:i4>
      </vt:variant>
      <vt:variant>
        <vt:lpwstr/>
      </vt:variant>
      <vt:variant>
        <vt:lpwstr>_Toc79584661</vt:lpwstr>
      </vt:variant>
      <vt:variant>
        <vt:i4>1048624</vt:i4>
      </vt:variant>
      <vt:variant>
        <vt:i4>32</vt:i4>
      </vt:variant>
      <vt:variant>
        <vt:i4>0</vt:i4>
      </vt:variant>
      <vt:variant>
        <vt:i4>5</vt:i4>
      </vt:variant>
      <vt:variant>
        <vt:lpwstr/>
      </vt:variant>
      <vt:variant>
        <vt:lpwstr>_Toc79584660</vt:lpwstr>
      </vt:variant>
      <vt:variant>
        <vt:i4>1638451</vt:i4>
      </vt:variant>
      <vt:variant>
        <vt:i4>26</vt:i4>
      </vt:variant>
      <vt:variant>
        <vt:i4>0</vt:i4>
      </vt:variant>
      <vt:variant>
        <vt:i4>5</vt:i4>
      </vt:variant>
      <vt:variant>
        <vt:lpwstr/>
      </vt:variant>
      <vt:variant>
        <vt:lpwstr>_Toc79584659</vt:lpwstr>
      </vt:variant>
      <vt:variant>
        <vt:i4>1572915</vt:i4>
      </vt:variant>
      <vt:variant>
        <vt:i4>20</vt:i4>
      </vt:variant>
      <vt:variant>
        <vt:i4>0</vt:i4>
      </vt:variant>
      <vt:variant>
        <vt:i4>5</vt:i4>
      </vt:variant>
      <vt:variant>
        <vt:lpwstr/>
      </vt:variant>
      <vt:variant>
        <vt:lpwstr>_Toc79584658</vt:lpwstr>
      </vt:variant>
      <vt:variant>
        <vt:i4>1507379</vt:i4>
      </vt:variant>
      <vt:variant>
        <vt:i4>14</vt:i4>
      </vt:variant>
      <vt:variant>
        <vt:i4>0</vt:i4>
      </vt:variant>
      <vt:variant>
        <vt:i4>5</vt:i4>
      </vt:variant>
      <vt:variant>
        <vt:lpwstr/>
      </vt:variant>
      <vt:variant>
        <vt:lpwstr>_Toc79584657</vt:lpwstr>
      </vt:variant>
      <vt:variant>
        <vt:i4>1441843</vt:i4>
      </vt:variant>
      <vt:variant>
        <vt:i4>8</vt:i4>
      </vt:variant>
      <vt:variant>
        <vt:i4>0</vt:i4>
      </vt:variant>
      <vt:variant>
        <vt:i4>5</vt:i4>
      </vt:variant>
      <vt:variant>
        <vt:lpwstr/>
      </vt:variant>
      <vt:variant>
        <vt:lpwstr>_Toc79584656</vt:lpwstr>
      </vt:variant>
      <vt:variant>
        <vt:i4>1376307</vt:i4>
      </vt:variant>
      <vt:variant>
        <vt:i4>2</vt:i4>
      </vt:variant>
      <vt:variant>
        <vt:i4>0</vt:i4>
      </vt:variant>
      <vt:variant>
        <vt:i4>5</vt:i4>
      </vt:variant>
      <vt:variant>
        <vt:lpwstr/>
      </vt:variant>
      <vt:variant>
        <vt:lpwstr>_Toc79584655</vt:lpwstr>
      </vt:variant>
      <vt:variant>
        <vt:i4>458752</vt:i4>
      </vt:variant>
      <vt:variant>
        <vt:i4>0</vt:i4>
      </vt:variant>
      <vt:variant>
        <vt:i4>0</vt:i4>
      </vt:variant>
      <vt:variant>
        <vt:i4>5</vt:i4>
      </vt:variant>
      <vt:variant>
        <vt:lpwstr>http://pubs.usgs.gov/of/2000/0466/report.pdf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Jeffery Creer</cp:lastModifiedBy>
  <cp:revision>2</cp:revision>
  <cp:lastPrinted>2023-09-27T18:38:00Z</cp:lastPrinted>
  <dcterms:created xsi:type="dcterms:W3CDTF">2024-11-01T15:58:00Z</dcterms:created>
  <dcterms:modified xsi:type="dcterms:W3CDTF">2024-11-01T15:58:00Z</dcterms:modified>
</cp:coreProperties>
</file>