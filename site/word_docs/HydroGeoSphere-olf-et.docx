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6755A1" w14:textId="77777777" w:rsidR="00C17192" w:rsidRDefault="00506A05">
      <w:r>
        <w:rPr>
          <w:noProof/>
        </w:rPr>
        <mc:AlternateContent>
          <mc:Choice Requires="wpc">
            <w:drawing>
              <wp:anchor distT="0" distB="0" distL="114300" distR="114300" simplePos="0" relativeHeight="251728384" behindDoc="0" locked="0" layoutInCell="1" allowOverlap="1" wp14:anchorId="2CA03503" wp14:editId="191E6DB6">
                <wp:simplePos x="0" y="0"/>
                <wp:positionH relativeFrom="margin">
                  <wp:posOffset>35560</wp:posOffset>
                </wp:positionH>
                <wp:positionV relativeFrom="paragraph">
                  <wp:posOffset>1189829</wp:posOffset>
                </wp:positionV>
                <wp:extent cx="5943600" cy="2971800"/>
                <wp:effectExtent l="0" t="0" r="19050" b="19050"/>
                <wp:wrapNone/>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solidFill>
                      </wpc:bg>
                      <wpc:whole>
                        <a:ln w="9525" cap="flat" cmpd="sng" algn="ctr">
                          <a:solidFill>
                            <a:srgbClr val="000000"/>
                          </a:solidFill>
                          <a:prstDash val="solid"/>
                          <a:miter lim="800000"/>
                          <a:headEnd type="none" w="med" len="med"/>
                          <a:tailEnd type="none" w="med" len="med"/>
                        </a:ln>
                      </wpc:whole>
                      <pic:pic xmlns:pic="http://schemas.openxmlformats.org/drawingml/2006/picture">
                        <pic:nvPicPr>
                          <pic:cNvPr id="146" name="Picture 146"/>
                          <pic:cNvPicPr preferRelativeResize="0">
                            <a:picLocks noChangeAspect="1"/>
                          </pic:cNvPicPr>
                        </pic:nvPicPr>
                        <pic:blipFill>
                          <a:blip r:embed="rId8"/>
                          <a:stretch>
                            <a:fillRect/>
                          </a:stretch>
                        </pic:blipFill>
                        <pic:spPr>
                          <a:xfrm>
                            <a:off x="491682" y="6909"/>
                            <a:ext cx="4965192" cy="2964891"/>
                          </a:xfrm>
                          <a:prstGeom prst="rect">
                            <a:avLst/>
                          </a:prstGeom>
                        </pic:spPr>
                      </pic:pic>
                    </wpc:wpc>
                  </a:graphicData>
                </a:graphic>
                <wp14:sizeRelH relativeFrom="page">
                  <wp14:pctWidth>0</wp14:pctWidth>
                </wp14:sizeRelH>
                <wp14:sizeRelV relativeFrom="page">
                  <wp14:pctHeight>0</wp14:pctHeight>
                </wp14:sizeRelV>
              </wp:anchor>
            </w:drawing>
          </mc:Choice>
          <mc:Fallback>
            <w:pict>
              <v:group w14:anchorId="2619C42A" id="Canvas 10" o:spid="_x0000_s1026" editas="canvas" style="position:absolute;margin-left:2.8pt;margin-top:93.7pt;width:468pt;height:234pt;z-index:251728384;mso-position-horizontal-relative:margin" coordsize="59436,29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29718;visibility:visible;mso-wrap-style:square" filled="t" fillcolor="white [3212]" stroked="t">
                  <v:fill o:detectmouseclick="t"/>
                  <v:path o:connecttype="none"/>
                </v:shape>
                <v:shape id="Picture 146" o:spid="_x0000_s1028" type="#_x0000_t75" style="position:absolute;left:4916;top:69;width:49652;height:2964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">
                  <v:imagedata r:id="rId9" o:title=""/>
                </v:shape>
                <w10:wrap anchorx="margin"/>
              </v:group>
            </w:pict>
          </mc:Fallback>
        </mc:AlternateContent>
      </w:r>
      <w:r w:rsidR="005031F7">
        <w:rPr>
          <w:noProof/>
        </w:rPr>
        <mc:AlternateContent>
          <mc:Choice Requires="wps">
            <w:drawing>
              <wp:anchor distT="0" distB="0" distL="114300" distR="114300" simplePos="0" relativeHeight="251661824" behindDoc="0" locked="0" layoutInCell="1" allowOverlap="1" wp14:anchorId="3F63ACBE" wp14:editId="6DE6D5C1">
                <wp:simplePos x="0" y="0"/>
                <wp:positionH relativeFrom="page">
                  <wp:posOffset>-91440</wp:posOffset>
                </wp:positionH>
                <wp:positionV relativeFrom="page">
                  <wp:posOffset>-95794</wp:posOffset>
                </wp:positionV>
                <wp:extent cx="7955280" cy="777240"/>
                <wp:effectExtent l="0" t="0" r="0" b="0"/>
                <wp:wrapNone/>
                <wp:docPr id="9" name="Rectangle 9"/>
                <wp:cNvGraphicFramePr/>
                <a:graphic xmlns:a="http://schemas.openxmlformats.org/drawingml/2006/main">
                  <a:graphicData uri="http://schemas.microsoft.com/office/word/2010/wordprocessingShape">
                    <wps:wsp>
                      <wps:cNvSpPr/>
                      <wps:spPr>
                        <a:xfrm>
                          <a:off x="0" y="0"/>
                          <a:ext cx="7955280" cy="777240"/>
                        </a:xfrm>
                        <a:prstGeom prst="rect">
                          <a:avLst/>
                        </a:prstGeom>
                        <a:solidFill>
                          <a:srgbClr val="BA0C2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67FAF" id="Rectangle 9" o:spid="_x0000_s1026" style="position:absolute;margin-left:-7.2pt;margin-top:-7.55pt;width:626.4pt;height:61.2pt;z-index:251661824;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" fillcolor="#ba0c2f" stroked="f" strokeweight="2pt">
                <v:textbox inset="0,0,0,0"/>
                <w10:wrap anchorx="page" anchory="page"/>
              </v:rect>
            </w:pict>
          </mc:Fallback>
        </mc:AlternateContent>
      </w:r>
      <w:r w:rsidR="00B55D53">
        <w:rPr>
          <w:noProof/>
        </w:rPr>
        <mc:AlternateContent>
          <mc:Choice Requires="wps">
            <w:drawing>
              <wp:anchor distT="0" distB="0" distL="114300" distR="114300" simplePos="0" relativeHeight="251591167" behindDoc="0" locked="0" layoutInCell="1" allowOverlap="1" wp14:anchorId="4BA33A0F" wp14:editId="4FF72F7C">
                <wp:simplePos x="0" y="0"/>
                <wp:positionH relativeFrom="page">
                  <wp:posOffset>-91440</wp:posOffset>
                </wp:positionH>
                <wp:positionV relativeFrom="page">
                  <wp:posOffset>-91440</wp:posOffset>
                </wp:positionV>
                <wp:extent cx="7955280" cy="10149840"/>
                <wp:effectExtent l="0" t="0" r="7620" b="3810"/>
                <wp:wrapNone/>
                <wp:docPr id="16" name="Rectangle 16"/>
                <wp:cNvGraphicFramePr/>
                <a:graphic xmlns:a="http://schemas.openxmlformats.org/drawingml/2006/main">
                  <a:graphicData uri="http://schemas.microsoft.com/office/word/2010/wordprocessingShape">
                    <wps:wsp>
                      <wps:cNvSpPr/>
                      <wps:spPr>
                        <a:xfrm>
                          <a:off x="0" y="0"/>
                          <a:ext cx="7955280" cy="10149840"/>
                        </a:xfrm>
                        <a:prstGeom prst="rect">
                          <a:avLst/>
                        </a:prstGeom>
                        <a:solidFill>
                          <a:srgbClr val="F0EEE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AFD8DB" w14:textId="77777777" w:rsidR="00827826" w:rsidRDefault="00827826" w:rsidP="00506A05">
                            <w:pPr>
                              <w:ind w:left="0"/>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33A0F" id="Rectangle 16" o:spid="_x0000_s1026" style="position:absolute;left:0;text-align:left;margin-left:-7.2pt;margin-top:-7.2pt;width:626.4pt;height:799.2pt;z-index:25159116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" fillcolor="#f0eee9" stroked="f" strokeweight="2pt">
                <v:textbox inset="0,0,0,0">
                  <w:txbxContent>
                    <w:p w14:paraId="62AFD8DB" w14:textId="77777777" w:rsidR="00827826" w:rsidRDefault="00827826" w:rsidP="00506A05">
                      <w:pPr>
                        <w:ind w:left="0"/>
                        <w:jc w:val="center"/>
                      </w:pPr>
                    </w:p>
                  </w:txbxContent>
                </v:textbox>
                <w10:wrap anchorx="page" anchory="page"/>
              </v:rect>
            </w:pict>
          </mc:Fallback>
        </mc:AlternateContent>
      </w:r>
      <w:r w:rsidR="00120754" w:rsidRPr="00907579">
        <w:rPr>
          <w:noProof/>
        </w:rPr>
        <w:drawing>
          <wp:anchor distT="0" distB="0" distL="114300" distR="114300" simplePos="0" relativeHeight="251726336" behindDoc="0" locked="0" layoutInCell="1" allowOverlap="1" wp14:anchorId="58E58050" wp14:editId="51D85F9C">
            <wp:simplePos x="0" y="0"/>
            <wp:positionH relativeFrom="page">
              <wp:posOffset>5029200</wp:posOffset>
            </wp:positionH>
            <wp:positionV relativeFrom="page">
              <wp:posOffset>9482455</wp:posOffset>
            </wp:positionV>
            <wp:extent cx="1828800" cy="256032"/>
            <wp:effectExtent l="0" t="0" r="0" b="0"/>
            <wp:wrapNone/>
            <wp:docPr id="20" name="Picture 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hap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8800" cy="256032"/>
                    </a:xfrm>
                    <a:prstGeom prst="rect">
                      <a:avLst/>
                    </a:prstGeom>
                  </pic:spPr>
                </pic:pic>
              </a:graphicData>
            </a:graphic>
            <wp14:sizeRelH relativeFrom="margin">
              <wp14:pctWidth>0</wp14:pctWidth>
            </wp14:sizeRelH>
            <wp14:sizeRelV relativeFrom="margin">
              <wp14:pctHeight>0</wp14:pctHeight>
            </wp14:sizeRelV>
          </wp:anchor>
        </w:drawing>
      </w:r>
      <w:r w:rsidR="003B1057">
        <w:rPr>
          <w:noProof/>
        </w:rPr>
        <mc:AlternateContent>
          <mc:Choice Requires="wps">
            <w:drawing>
              <wp:anchor distT="0" distB="0" distL="114300" distR="114300" simplePos="0" relativeHeight="251724288" behindDoc="0" locked="0" layoutInCell="1" allowOverlap="1" wp14:anchorId="5E826F66" wp14:editId="4CF888C6">
                <wp:simplePos x="0" y="0"/>
                <wp:positionH relativeFrom="page">
                  <wp:posOffset>5029200</wp:posOffset>
                </wp:positionH>
                <wp:positionV relativeFrom="page">
                  <wp:posOffset>114300</wp:posOffset>
                </wp:positionV>
                <wp:extent cx="1828800" cy="4572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w="6350">
                          <a:noFill/>
                        </a:ln>
                      </wps:spPr>
                      <wps:txbx>
                        <w:txbxContent>
                          <w:p w14:paraId="39AEE571" w14:textId="6371027D" w:rsidR="00827826" w:rsidRPr="00B01DD5" w:rsidRDefault="00827826" w:rsidP="003B1057">
                            <w:pPr>
                              <w:ind w:left="0"/>
                              <w:jc w:val="right"/>
                              <w:rPr>
                                <w:rFonts w:ascii="Century Gothic" w:hAnsi="Century Gothic" w:cs="Futura Medium"/>
                                <w:color w:val="FFFFFF" w:themeColor="background1"/>
                                <w:sz w:val="40"/>
                                <w:szCs w:val="40"/>
                              </w:rPr>
                            </w:pPr>
                            <w:r w:rsidRPr="00B01DD5">
                              <w:rPr>
                                <w:rFonts w:ascii="Century Gothic" w:hAnsi="Century Gothic" w:cs="Futura Medium"/>
                                <w:color w:val="FFFFFF" w:themeColor="background1"/>
                                <w:sz w:val="40"/>
                                <w:szCs w:val="40"/>
                              </w:rPr>
                              <w:t>GMS 10.</w:t>
                            </w:r>
                            <w:r w:rsidR="00042FEF">
                              <w:rPr>
                                <w:rFonts w:ascii="Century Gothic" w:hAnsi="Century Gothic" w:cs="Futura Medium"/>
                                <w:color w:val="FFFFFF" w:themeColor="background1"/>
                                <w:sz w:val="40"/>
                                <w:szCs w:val="40"/>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826F66" id="_x0000_t202" coordsize="21600,21600" o:spt="202" path="m,l,21600r21600,l21600,xe">
                <v:stroke joinstyle="miter"/>
                <v:path gradientshapeok="t" o:connecttype="rect"/>
              </v:shapetype>
              <v:shape id="Text Box 15" o:spid="_x0000_s1027" type="#_x0000_t202" style="position:absolute;left:0;text-align:left;margin-left:396pt;margin-top:9pt;width:2in;height:36pt;z-index:25172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" filled="f" stroked="f" strokeweight=".5pt">
                <v:textbox>
                  <w:txbxContent>
                    <w:p w14:paraId="39AEE571" w14:textId="6371027D" w:rsidR="00827826" w:rsidRPr="00B01DD5" w:rsidRDefault="00827826" w:rsidP="003B1057">
                      <w:pPr>
                        <w:ind w:left="0"/>
                        <w:jc w:val="right"/>
                        <w:rPr>
                          <w:rFonts w:ascii="Century Gothic" w:hAnsi="Century Gothic" w:cs="Futura Medium"/>
                          <w:color w:val="FFFFFF" w:themeColor="background1"/>
                          <w:sz w:val="40"/>
                          <w:szCs w:val="40"/>
                        </w:rPr>
                      </w:pPr>
                      <w:r w:rsidRPr="00B01DD5">
                        <w:rPr>
                          <w:rFonts w:ascii="Century Gothic" w:hAnsi="Century Gothic" w:cs="Futura Medium"/>
                          <w:color w:val="FFFFFF" w:themeColor="background1"/>
                          <w:sz w:val="40"/>
                          <w:szCs w:val="40"/>
                        </w:rPr>
                        <w:t>GMS 10.</w:t>
                      </w:r>
                      <w:r w:rsidR="00042FEF">
                        <w:rPr>
                          <w:rFonts w:ascii="Century Gothic" w:hAnsi="Century Gothic" w:cs="Futura Medium"/>
                          <w:color w:val="FFFFFF" w:themeColor="background1"/>
                          <w:sz w:val="40"/>
                          <w:szCs w:val="40"/>
                        </w:rPr>
                        <w:t>9</w:t>
                      </w:r>
                    </w:p>
                  </w:txbxContent>
                </v:textbox>
                <w10:wrap anchorx="page" anchory="page"/>
              </v:shape>
            </w:pict>
          </mc:Fallback>
        </mc:AlternateContent>
      </w:r>
      <w:r w:rsidR="00AE7C0A">
        <w:rPr>
          <w:noProof/>
        </w:rPr>
        <w:drawing>
          <wp:anchor distT="0" distB="0" distL="114300" distR="114300" simplePos="0" relativeHeight="251723264" behindDoc="0" locked="0" layoutInCell="1" allowOverlap="1" wp14:anchorId="75A40345" wp14:editId="301E6B1F">
            <wp:simplePos x="0" y="0"/>
            <wp:positionH relativeFrom="page">
              <wp:posOffset>914400</wp:posOffset>
            </wp:positionH>
            <wp:positionV relativeFrom="page">
              <wp:posOffset>114300</wp:posOffset>
            </wp:positionV>
            <wp:extent cx="457200" cy="457200"/>
            <wp:effectExtent l="0" t="0" r="0" b="0"/>
            <wp:wrapNone/>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430575">
        <w:rPr>
          <w:noProof/>
        </w:rPr>
        <mc:AlternateContent>
          <mc:Choice Requires="wps">
            <w:drawing>
              <wp:anchor distT="0" distB="0" distL="114300" distR="114300" simplePos="0" relativeHeight="251592192" behindDoc="0" locked="0" layoutInCell="1" allowOverlap="1" wp14:anchorId="1A00643F" wp14:editId="1C129284">
                <wp:simplePos x="0" y="0"/>
                <wp:positionH relativeFrom="margin">
                  <wp:posOffset>0</wp:posOffset>
                </wp:positionH>
                <wp:positionV relativeFrom="margin">
                  <wp:posOffset>0</wp:posOffset>
                </wp:positionV>
                <wp:extent cx="5943600" cy="1371600"/>
                <wp:effectExtent l="0" t="0" r="0" b="0"/>
                <wp:wrapTight wrapText="bothSides">
                  <wp:wrapPolygon edited="0">
                    <wp:start x="0" y="0"/>
                    <wp:lineTo x="21600" y="0"/>
                    <wp:lineTo x="21600" y="21600"/>
                    <wp:lineTo x="0" y="21600"/>
                    <wp:lineTo x="0" y="0"/>
                  </wp:wrapPolygon>
                </wp:wrapTight>
                <wp:docPr id="6" name="Text Box 2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45FDB" w14:textId="2AFE0115" w:rsidR="00827826" w:rsidRPr="004534B3" w:rsidRDefault="00827826" w:rsidP="007870B4">
                            <w:pPr>
                              <w:pStyle w:val="TutorialHeading"/>
                              <w:rPr>
                                <w:rFonts w:ascii="Arial Narrow" w:hAnsi="Arial Narrow" w:cs="Arial"/>
                                <w:iCs/>
                                <w:sz w:val="26"/>
                                <w:szCs w:val="26"/>
                              </w:rPr>
                            </w:pPr>
                            <w:r w:rsidRPr="004534B3">
                              <w:rPr>
                                <w:rFonts w:ascii="Arial Narrow" w:hAnsi="Arial Narrow" w:cs="Arial"/>
                                <w:iCs/>
                                <w:sz w:val="26"/>
                                <w:szCs w:val="26"/>
                              </w:rPr>
                              <w:t>GMS 10.</w:t>
                            </w:r>
                            <w:r w:rsidR="00042FEF">
                              <w:rPr>
                                <w:rFonts w:ascii="Arial Narrow" w:hAnsi="Arial Narrow" w:cs="Arial"/>
                                <w:iCs/>
                                <w:sz w:val="26"/>
                                <w:szCs w:val="26"/>
                              </w:rPr>
                              <w:t>9</w:t>
                            </w:r>
                            <w:r w:rsidRPr="004534B3">
                              <w:rPr>
                                <w:rFonts w:ascii="Arial Narrow" w:hAnsi="Arial Narrow" w:cs="Arial"/>
                                <w:iCs/>
                                <w:sz w:val="26"/>
                                <w:szCs w:val="26"/>
                              </w:rPr>
                              <w:t xml:space="preserve"> Tutorial</w:t>
                            </w:r>
                          </w:p>
                          <w:p w14:paraId="256E2B07" w14:textId="77777777" w:rsidR="00827826" w:rsidRPr="009D54CB" w:rsidRDefault="00827826" w:rsidP="004534B3">
                            <w:pPr>
                              <w:pStyle w:val="TutorialDescription"/>
                              <w:spacing w:before="120" w:after="120"/>
                              <w:rPr>
                                <w:rFonts w:ascii="Arial" w:hAnsi="Arial" w:cs="Arial"/>
                                <w:b/>
                                <w:i/>
                                <w:color w:val="auto"/>
                                <w:sz w:val="34"/>
                                <w:szCs w:val="34"/>
                              </w:rPr>
                            </w:pPr>
                            <w:r>
                              <w:rPr>
                                <w:rFonts w:ascii="Arial" w:hAnsi="Arial" w:cs="Arial"/>
                                <w:b/>
                                <w:i/>
                                <w:color w:val="auto"/>
                                <w:sz w:val="34"/>
                                <w:szCs w:val="34"/>
                              </w:rPr>
                              <w:t>HydroGeoS</w:t>
                            </w:r>
                            <w:r w:rsidR="00E27E55">
                              <w:rPr>
                                <w:rFonts w:ascii="Arial" w:hAnsi="Arial" w:cs="Arial"/>
                                <w:b/>
                                <w:i/>
                                <w:color w:val="auto"/>
                                <w:sz w:val="34"/>
                                <w:szCs w:val="34"/>
                              </w:rPr>
                              <w:t>p</w:t>
                            </w:r>
                            <w:r>
                              <w:rPr>
                                <w:rFonts w:ascii="Arial" w:hAnsi="Arial" w:cs="Arial"/>
                                <w:b/>
                                <w:i/>
                                <w:color w:val="auto"/>
                                <w:sz w:val="34"/>
                                <w:szCs w:val="34"/>
                              </w:rPr>
                              <w:t>here –</w:t>
                            </w:r>
                            <w:r w:rsidR="0092567F">
                              <w:rPr>
                                <w:rFonts w:ascii="Arial" w:hAnsi="Arial" w:cs="Arial"/>
                                <w:b/>
                                <w:i/>
                                <w:color w:val="auto"/>
                                <w:sz w:val="34"/>
                                <w:szCs w:val="34"/>
                              </w:rPr>
                              <w:t xml:space="preserve"> Surface Flow and Evapotranspiration</w:t>
                            </w:r>
                          </w:p>
                          <w:p w14:paraId="0E75768D" w14:textId="77777777" w:rsidR="00827826" w:rsidRPr="009D54CB" w:rsidRDefault="00827826" w:rsidP="00EF3FB0">
                            <w:pPr>
                              <w:pStyle w:val="TutorialDescription"/>
                              <w:rPr>
                                <w:rFonts w:ascii="Arial" w:hAnsi="Arial" w:cs="Arial"/>
                                <w:color w:val="807F7D"/>
                                <w:szCs w:val="30"/>
                              </w:rPr>
                            </w:pPr>
                            <w:r>
                              <w:rPr>
                                <w:rFonts w:ascii="Arial" w:hAnsi="Arial" w:cs="Arial"/>
                                <w:color w:val="807F7D"/>
                                <w:szCs w:val="30"/>
                              </w:rPr>
                              <w:t>Build a HydroGeoSphere model in GMS</w:t>
                            </w:r>
                          </w:p>
                          <w:p w14:paraId="4B51ABE1" w14:textId="77777777" w:rsidR="00827826" w:rsidRPr="004534B3" w:rsidRDefault="00827826" w:rsidP="00EF3FB0">
                            <w:pPr>
                              <w:pStyle w:val="TutorialDescription"/>
                              <w:rPr>
                                <w:rFonts w:ascii="Arial" w:hAnsi="Arial"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00643F" id="Text Box 2099" o:spid="_x0000_s1028" type="#_x0000_t202" style="position:absolute;left:0;text-align:left;margin-left:0;margin-top:0;width:468pt;height:108pt;z-index:251592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" filled="f" stroked="f">
                <v:textbox inset="0,0,0,0">
                  <w:txbxContent>
                    <w:p w14:paraId="23D45FDB" w14:textId="2AFE0115" w:rsidR="00827826" w:rsidRPr="004534B3" w:rsidRDefault="00827826" w:rsidP="007870B4">
                      <w:pPr>
                        <w:pStyle w:val="TutorialHeading"/>
                        <w:rPr>
                          <w:rFonts w:ascii="Arial Narrow" w:hAnsi="Arial Narrow" w:cs="Arial"/>
                          <w:iCs/>
                          <w:sz w:val="26"/>
                          <w:szCs w:val="26"/>
                        </w:rPr>
                      </w:pPr>
                      <w:r w:rsidRPr="004534B3">
                        <w:rPr>
                          <w:rFonts w:ascii="Arial Narrow" w:hAnsi="Arial Narrow" w:cs="Arial"/>
                          <w:iCs/>
                          <w:sz w:val="26"/>
                          <w:szCs w:val="26"/>
                        </w:rPr>
                        <w:t>GMS 10.</w:t>
                      </w:r>
                      <w:r w:rsidR="00042FEF">
                        <w:rPr>
                          <w:rFonts w:ascii="Arial Narrow" w:hAnsi="Arial Narrow" w:cs="Arial"/>
                          <w:iCs/>
                          <w:sz w:val="26"/>
                          <w:szCs w:val="26"/>
                        </w:rPr>
                        <w:t>9</w:t>
                      </w:r>
                      <w:r w:rsidRPr="004534B3">
                        <w:rPr>
                          <w:rFonts w:ascii="Arial Narrow" w:hAnsi="Arial Narrow" w:cs="Arial"/>
                          <w:iCs/>
                          <w:sz w:val="26"/>
                          <w:szCs w:val="26"/>
                        </w:rPr>
                        <w:t xml:space="preserve"> Tutorial</w:t>
                      </w:r>
                    </w:p>
                    <w:p w14:paraId="256E2B07" w14:textId="77777777" w:rsidR="00827826" w:rsidRPr="009D54CB" w:rsidRDefault="00827826" w:rsidP="004534B3">
                      <w:pPr>
                        <w:pStyle w:val="TutorialDescription"/>
                        <w:spacing w:before="120" w:after="120"/>
                        <w:rPr>
                          <w:rFonts w:ascii="Arial" w:hAnsi="Arial" w:cs="Arial"/>
                          <w:b/>
                          <w:i/>
                          <w:color w:val="auto"/>
                          <w:sz w:val="34"/>
                          <w:szCs w:val="34"/>
                        </w:rPr>
                      </w:pPr>
                      <w:r>
                        <w:rPr>
                          <w:rFonts w:ascii="Arial" w:hAnsi="Arial" w:cs="Arial"/>
                          <w:b/>
                          <w:i/>
                          <w:color w:val="auto"/>
                          <w:sz w:val="34"/>
                          <w:szCs w:val="34"/>
                        </w:rPr>
                        <w:t>HydroGeoS</w:t>
                      </w:r>
                      <w:r w:rsidR="00E27E55">
                        <w:rPr>
                          <w:rFonts w:ascii="Arial" w:hAnsi="Arial" w:cs="Arial"/>
                          <w:b/>
                          <w:i/>
                          <w:color w:val="auto"/>
                          <w:sz w:val="34"/>
                          <w:szCs w:val="34"/>
                        </w:rPr>
                        <w:t>p</w:t>
                      </w:r>
                      <w:r>
                        <w:rPr>
                          <w:rFonts w:ascii="Arial" w:hAnsi="Arial" w:cs="Arial"/>
                          <w:b/>
                          <w:i/>
                          <w:color w:val="auto"/>
                          <w:sz w:val="34"/>
                          <w:szCs w:val="34"/>
                        </w:rPr>
                        <w:t>here –</w:t>
                      </w:r>
                      <w:r w:rsidR="0092567F">
                        <w:rPr>
                          <w:rFonts w:ascii="Arial" w:hAnsi="Arial" w:cs="Arial"/>
                          <w:b/>
                          <w:i/>
                          <w:color w:val="auto"/>
                          <w:sz w:val="34"/>
                          <w:szCs w:val="34"/>
                        </w:rPr>
                        <w:t xml:space="preserve"> Surface Flow and Evapotranspiration</w:t>
                      </w:r>
                    </w:p>
                    <w:p w14:paraId="0E75768D" w14:textId="77777777" w:rsidR="00827826" w:rsidRPr="009D54CB" w:rsidRDefault="00827826" w:rsidP="00EF3FB0">
                      <w:pPr>
                        <w:pStyle w:val="TutorialDescription"/>
                        <w:rPr>
                          <w:rFonts w:ascii="Arial" w:hAnsi="Arial" w:cs="Arial"/>
                          <w:color w:val="807F7D"/>
                          <w:szCs w:val="30"/>
                        </w:rPr>
                      </w:pPr>
                      <w:r>
                        <w:rPr>
                          <w:rFonts w:ascii="Arial" w:hAnsi="Arial" w:cs="Arial"/>
                          <w:color w:val="807F7D"/>
                          <w:szCs w:val="30"/>
                        </w:rPr>
                        <w:t>Build a HydroGeoSphere model in GMS</w:t>
                      </w:r>
                    </w:p>
                    <w:p w14:paraId="4B51ABE1" w14:textId="77777777" w:rsidR="00827826" w:rsidRPr="004534B3" w:rsidRDefault="00827826" w:rsidP="00EF3FB0">
                      <w:pPr>
                        <w:pStyle w:val="TutorialDescription"/>
                        <w:rPr>
                          <w:rFonts w:ascii="Arial" w:hAnsi="Arial" w:cs="Arial"/>
                        </w:rPr>
                      </w:pPr>
                    </w:p>
                  </w:txbxContent>
                </v:textbox>
                <w10:wrap type="tight" anchorx="margin" anchory="margin"/>
              </v:shape>
            </w:pict>
          </mc:Fallback>
        </mc:AlternateContent>
      </w:r>
      <w:r w:rsidR="00430575">
        <w:rPr>
          <w:noProof/>
        </w:rPr>
        <mc:AlternateContent>
          <mc:Choice Requires="wps">
            <w:drawing>
              <wp:anchor distT="0" distB="0" distL="114300" distR="114300" simplePos="0" relativeHeight="251593216" behindDoc="0" locked="0" layoutInCell="1" allowOverlap="1" wp14:anchorId="0F8B8C53" wp14:editId="779312BB">
                <wp:simplePos x="0" y="0"/>
                <wp:positionH relativeFrom="margin">
                  <wp:posOffset>0</wp:posOffset>
                </wp:positionH>
                <wp:positionV relativeFrom="margin">
                  <wp:posOffset>4572000</wp:posOffset>
                </wp:positionV>
                <wp:extent cx="5943600" cy="1024255"/>
                <wp:effectExtent l="0" t="0" r="0" b="0"/>
                <wp:wrapTight wrapText="bothSides">
                  <wp:wrapPolygon edited="0">
                    <wp:start x="0" y="0"/>
                    <wp:lineTo x="21600" y="0"/>
                    <wp:lineTo x="21600" y="21600"/>
                    <wp:lineTo x="0" y="21600"/>
                    <wp:lineTo x="0" y="0"/>
                  </wp:wrapPolygon>
                </wp:wrapTight>
                <wp:docPr id="5" name="Text Box 2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24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D5E5D" w14:textId="77777777" w:rsidR="00827826" w:rsidRPr="00655AB4" w:rsidRDefault="00827826" w:rsidP="009D54CB">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14:paraId="23CA0EA6" w14:textId="77777777" w:rsidR="00827826" w:rsidRPr="00FF7B38" w:rsidRDefault="00827826" w:rsidP="007870B4">
                            <w:pPr>
                              <w:pStyle w:val="Objectives"/>
                              <w:rPr>
                                <w:rFonts w:cs="Arial"/>
                                <w:szCs w:val="20"/>
                              </w:rPr>
                            </w:pPr>
                            <w:r w:rsidRPr="00FF7B38">
                              <w:rPr>
                                <w:rFonts w:cs="Arial"/>
                              </w:rPr>
                              <w:t xml:space="preserve">This tutorial </w:t>
                            </w:r>
                            <w:r>
                              <w:rPr>
                                <w:rFonts w:cs="Arial"/>
                              </w:rPr>
                              <w:t xml:space="preserve">demonstrates </w:t>
                            </w:r>
                            <w:r>
                              <w:t xml:space="preserve">how to </w:t>
                            </w:r>
                            <w:r w:rsidR="0092567F">
                              <w:t>add surface flow and evapotranspiration to</w:t>
                            </w:r>
                            <w:r>
                              <w:t xml:space="preserve"> a HydroGeoSphere model in GMS</w:t>
                            </w:r>
                            <w:r w:rsidRPr="00FF7B38">
                              <w:rPr>
                                <w:rFonts w:cs="Arial"/>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8B8C53" id="Text Box 2100" o:spid="_x0000_s1029" type="#_x0000_t202" style="position:absolute;left:0;text-align:left;margin-left:0;margin-top:5in;width:468pt;height:80.65pt;z-index:251593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" filled="f" stroked="f">
                <v:textbox inset="0,0,0,0">
                  <w:txbxContent>
                    <w:p w14:paraId="696D5E5D" w14:textId="77777777" w:rsidR="00827826" w:rsidRPr="00655AB4" w:rsidRDefault="00827826" w:rsidP="009D54CB">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14:paraId="23CA0EA6" w14:textId="77777777" w:rsidR="00827826" w:rsidRPr="00FF7B38" w:rsidRDefault="00827826" w:rsidP="007870B4">
                      <w:pPr>
                        <w:pStyle w:val="Objectives"/>
                        <w:rPr>
                          <w:rFonts w:cs="Arial"/>
                          <w:szCs w:val="20"/>
                        </w:rPr>
                      </w:pPr>
                      <w:r w:rsidRPr="00FF7B38">
                        <w:rPr>
                          <w:rFonts w:cs="Arial"/>
                        </w:rPr>
                        <w:t xml:space="preserve">This tutorial </w:t>
                      </w:r>
                      <w:r>
                        <w:rPr>
                          <w:rFonts w:cs="Arial"/>
                        </w:rPr>
                        <w:t xml:space="preserve">demonstrates </w:t>
                      </w:r>
                      <w:r>
                        <w:t xml:space="preserve">how to </w:t>
                      </w:r>
                      <w:r w:rsidR="0092567F">
                        <w:t>add surface flow and evapotranspiration to</w:t>
                      </w:r>
                      <w:r>
                        <w:t xml:space="preserve"> a HydroGeoSphere model in GMS</w:t>
                      </w:r>
                      <w:r w:rsidRPr="00FF7B38">
                        <w:rPr>
                          <w:rFonts w:cs="Arial"/>
                          <w:szCs w:val="20"/>
                        </w:rPr>
                        <w:t>.</w:t>
                      </w:r>
                    </w:p>
                  </w:txbxContent>
                </v:textbox>
                <w10:wrap type="tight" anchorx="margin" anchory="margin"/>
              </v:shape>
            </w:pict>
          </mc:Fallback>
        </mc:AlternateContent>
      </w:r>
      <w:r w:rsidR="00430575">
        <w:rPr>
          <w:noProof/>
        </w:rPr>
        <mc:AlternateContent>
          <mc:Choice Requires="wps">
            <w:drawing>
              <wp:anchor distT="0" distB="0" distL="114300" distR="114300" simplePos="0" relativeHeight="251596288" behindDoc="0" locked="0" layoutInCell="1" allowOverlap="1" wp14:anchorId="6042942E" wp14:editId="753B997A">
                <wp:simplePos x="0" y="0"/>
                <wp:positionH relativeFrom="column">
                  <wp:posOffset>4114800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4" name="Text Box 2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103C" w14:textId="77777777" w:rsidR="00827826" w:rsidRPr="00655AB4" w:rsidRDefault="00827826" w:rsidP="009D54CB">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14:paraId="229D9DAC" w14:textId="77777777" w:rsidR="00827826" w:rsidRPr="00655AB4" w:rsidRDefault="00827826" w:rsidP="007870B4">
                            <w:pPr>
                              <w:pStyle w:val="ListRequirements"/>
                              <w:rPr>
                                <w:rFonts w:cs="Arial"/>
                                <w:szCs w:val="20"/>
                              </w:rPr>
                            </w:pPr>
                            <w:r>
                              <w:rPr>
                                <w:rFonts w:cs="Arial"/>
                                <w:szCs w:val="20"/>
                              </w:rPr>
                              <w:t>25</w:t>
                            </w:r>
                            <w:r w:rsidRPr="00655AB4">
                              <w:rPr>
                                <w:rFonts w:cs="Arial"/>
                                <w:szCs w:val="20"/>
                              </w:rPr>
                              <w:t>–</w:t>
                            </w:r>
                            <w:r>
                              <w:rPr>
                                <w:rFonts w:cs="Arial"/>
                                <w:szCs w:val="20"/>
                              </w:rPr>
                              <w:t>45</w:t>
                            </w:r>
                            <w:r w:rsidRPr="00655AB4">
                              <w:rPr>
                                <w:rFonts w:cs="Arial"/>
                                <w:szCs w:val="20"/>
                              </w:rPr>
                              <w:t xml:space="preserve"> minutes</w:t>
                            </w:r>
                          </w:p>
                          <w:p w14:paraId="13B69B17" w14:textId="77777777" w:rsidR="00827826" w:rsidRPr="00655AB4" w:rsidRDefault="00827826" w:rsidP="007870B4">
                            <w:pPr>
                              <w:rPr>
                                <w:rFonts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42942E" id="Text Box 2103" o:spid="_x0000_s1030" type="#_x0000_t202" style="position:absolute;left:0;text-align:left;margin-left:324pt;margin-top:450pt;width:2in;height:99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" filled="f" stroked="f">
                <v:textbox inset="0,0,0,0">
                  <w:txbxContent>
                    <w:p w14:paraId="438A103C" w14:textId="77777777" w:rsidR="00827826" w:rsidRPr="00655AB4" w:rsidRDefault="00827826" w:rsidP="009D54CB">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14:paraId="229D9DAC" w14:textId="77777777" w:rsidR="00827826" w:rsidRPr="00655AB4" w:rsidRDefault="00827826" w:rsidP="007870B4">
                      <w:pPr>
                        <w:pStyle w:val="ListRequirements"/>
                        <w:rPr>
                          <w:rFonts w:cs="Arial"/>
                          <w:szCs w:val="20"/>
                        </w:rPr>
                      </w:pPr>
                      <w:r>
                        <w:rPr>
                          <w:rFonts w:cs="Arial"/>
                          <w:szCs w:val="20"/>
                        </w:rPr>
                        <w:t>25</w:t>
                      </w:r>
                      <w:r w:rsidRPr="00655AB4">
                        <w:rPr>
                          <w:rFonts w:cs="Arial"/>
                          <w:szCs w:val="20"/>
                        </w:rPr>
                        <w:t>–</w:t>
                      </w:r>
                      <w:r>
                        <w:rPr>
                          <w:rFonts w:cs="Arial"/>
                          <w:szCs w:val="20"/>
                        </w:rPr>
                        <w:t>45</w:t>
                      </w:r>
                      <w:r w:rsidRPr="00655AB4">
                        <w:rPr>
                          <w:rFonts w:cs="Arial"/>
                          <w:szCs w:val="20"/>
                        </w:rPr>
                        <w:t xml:space="preserve"> minutes</w:t>
                      </w:r>
                    </w:p>
                    <w:p w14:paraId="13B69B17" w14:textId="77777777" w:rsidR="00827826" w:rsidRPr="00655AB4" w:rsidRDefault="00827826" w:rsidP="007870B4">
                      <w:pPr>
                        <w:rPr>
                          <w:rFonts w:cs="Arial"/>
                        </w:rPr>
                      </w:pPr>
                    </w:p>
                  </w:txbxContent>
                </v:textbox>
                <w10:wrap type="tight" anchory="margin"/>
              </v:shape>
            </w:pict>
          </mc:Fallback>
        </mc:AlternateContent>
      </w:r>
      <w:r w:rsidR="00430575">
        <w:rPr>
          <w:noProof/>
        </w:rPr>
        <mc:AlternateContent>
          <mc:Choice Requires="wps">
            <w:drawing>
              <wp:anchor distT="0" distB="0" distL="114300" distR="114300" simplePos="0" relativeHeight="251595264" behindDoc="0" locked="0" layoutInCell="1" allowOverlap="1" wp14:anchorId="0A7BC553" wp14:editId="494DB920">
                <wp:simplePos x="0" y="0"/>
                <wp:positionH relativeFrom="column">
                  <wp:posOffset>2057400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3" name="Text Box 2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C2ED1" w14:textId="77777777" w:rsidR="00827826" w:rsidRPr="00655AB4" w:rsidRDefault="00827826" w:rsidP="009D54CB">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14:paraId="6DCCDBB1" w14:textId="77777777" w:rsidR="00827826" w:rsidRPr="00655AB4" w:rsidRDefault="00827826" w:rsidP="007870B4">
                            <w:pPr>
                              <w:pStyle w:val="ListRequirements"/>
                              <w:rPr>
                                <w:rFonts w:cs="Arial"/>
                                <w:szCs w:val="20"/>
                              </w:rPr>
                            </w:pPr>
                            <w:r w:rsidRPr="00655AB4">
                              <w:rPr>
                                <w:rFonts w:cs="Arial"/>
                                <w:szCs w:val="20"/>
                              </w:rPr>
                              <w:t>GMS Core</w:t>
                            </w:r>
                          </w:p>
                          <w:p w14:paraId="67151859" w14:textId="77777777" w:rsidR="00827826" w:rsidRPr="00655AB4" w:rsidRDefault="00827826" w:rsidP="007870B4">
                            <w:pPr>
                              <w:pStyle w:val="ListRequirements"/>
                              <w:rPr>
                                <w:rFonts w:cs="Arial"/>
                                <w:szCs w:val="20"/>
                              </w:rPr>
                            </w:pPr>
                            <w:r>
                              <w:rPr>
                                <w:rFonts w:cs="Arial"/>
                                <w:szCs w:val="20"/>
                              </w:rPr>
                              <w:t>HydroGeoSphere Model &amp; Interface</w:t>
                            </w:r>
                          </w:p>
                          <w:p w14:paraId="2F5402B2" w14:textId="77777777" w:rsidR="00827826" w:rsidRPr="00655AB4" w:rsidRDefault="00827826" w:rsidP="007870B4">
                            <w:pPr>
                              <w:rPr>
                                <w:rFonts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7BC553" id="Text Box 2102" o:spid="_x0000_s1031" type="#_x0000_t202" style="position:absolute;left:0;text-align:left;margin-left:162pt;margin-top:450pt;width:2in;height:99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" filled="f" stroked="f">
                <v:textbox inset="0,0,0,0">
                  <w:txbxContent>
                    <w:p w14:paraId="46EC2ED1" w14:textId="77777777" w:rsidR="00827826" w:rsidRPr="00655AB4" w:rsidRDefault="00827826" w:rsidP="009D54CB">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14:paraId="6DCCDBB1" w14:textId="77777777" w:rsidR="00827826" w:rsidRPr="00655AB4" w:rsidRDefault="00827826" w:rsidP="007870B4">
                      <w:pPr>
                        <w:pStyle w:val="ListRequirements"/>
                        <w:rPr>
                          <w:rFonts w:cs="Arial"/>
                          <w:szCs w:val="20"/>
                        </w:rPr>
                      </w:pPr>
                      <w:r w:rsidRPr="00655AB4">
                        <w:rPr>
                          <w:rFonts w:cs="Arial"/>
                          <w:szCs w:val="20"/>
                        </w:rPr>
                        <w:t>GMS Core</w:t>
                      </w:r>
                    </w:p>
                    <w:p w14:paraId="67151859" w14:textId="77777777" w:rsidR="00827826" w:rsidRPr="00655AB4" w:rsidRDefault="00827826" w:rsidP="007870B4">
                      <w:pPr>
                        <w:pStyle w:val="ListRequirements"/>
                        <w:rPr>
                          <w:rFonts w:cs="Arial"/>
                          <w:szCs w:val="20"/>
                        </w:rPr>
                      </w:pPr>
                      <w:r>
                        <w:rPr>
                          <w:rFonts w:cs="Arial"/>
                          <w:szCs w:val="20"/>
                        </w:rPr>
                        <w:t>HydroGeoSphere Model &amp; Interface</w:t>
                      </w:r>
                    </w:p>
                    <w:p w14:paraId="2F5402B2" w14:textId="77777777" w:rsidR="00827826" w:rsidRPr="00655AB4" w:rsidRDefault="00827826" w:rsidP="007870B4">
                      <w:pPr>
                        <w:rPr>
                          <w:rFonts w:cs="Arial"/>
                        </w:rPr>
                      </w:pPr>
                    </w:p>
                  </w:txbxContent>
                </v:textbox>
                <w10:wrap type="tight" anchory="margin"/>
              </v:shape>
            </w:pict>
          </mc:Fallback>
        </mc:AlternateContent>
      </w:r>
      <w:r w:rsidR="00430575">
        <w:rPr>
          <w:noProof/>
        </w:rPr>
        <mc:AlternateContent>
          <mc:Choice Requires="wps">
            <w:drawing>
              <wp:anchor distT="0" distB="0" distL="114300" distR="114300" simplePos="0" relativeHeight="251594240" behindDoc="0" locked="0" layoutInCell="1" allowOverlap="1" wp14:anchorId="45C3CE67" wp14:editId="03D20DBA">
                <wp:simplePos x="0" y="0"/>
                <wp:positionH relativeFrom="column">
                  <wp:posOffset>0</wp:posOffset>
                </wp:positionH>
                <wp:positionV relativeFrom="margin">
                  <wp:posOffset>5715000</wp:posOffset>
                </wp:positionV>
                <wp:extent cx="1828800" cy="1257300"/>
                <wp:effectExtent l="0" t="0" r="0" b="0"/>
                <wp:wrapTight wrapText="bothSides">
                  <wp:wrapPolygon edited="0">
                    <wp:start x="0" y="0"/>
                    <wp:lineTo x="0" y="21382"/>
                    <wp:lineTo x="21450" y="21382"/>
                    <wp:lineTo x="21450" y="0"/>
                    <wp:lineTo x="0" y="0"/>
                  </wp:wrapPolygon>
                </wp:wrapTight>
                <wp:docPr id="2" name="Text Box 2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0C0B8" w14:textId="77777777" w:rsidR="00827826" w:rsidRPr="00655AB4" w:rsidRDefault="00827826" w:rsidP="009D54CB">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14:paraId="4BFE0C3D" w14:textId="77777777" w:rsidR="00827826" w:rsidRDefault="00827826" w:rsidP="008F7731">
                            <w:pPr>
                              <w:pStyle w:val="ListRequirements"/>
                              <w:rPr>
                                <w:rFonts w:cs="Arial"/>
                                <w:szCs w:val="20"/>
                              </w:rPr>
                            </w:pPr>
                            <w:r>
                              <w:rPr>
                                <w:rFonts w:cs="Arial"/>
                                <w:szCs w:val="20"/>
                              </w:rPr>
                              <w:t>Getting Started</w:t>
                            </w:r>
                          </w:p>
                          <w:p w14:paraId="6C285F3E" w14:textId="77777777" w:rsidR="0092567F" w:rsidRDefault="0092567F" w:rsidP="008F7731">
                            <w:pPr>
                              <w:pStyle w:val="ListRequirements"/>
                              <w:rPr>
                                <w:rFonts w:cs="Arial"/>
                                <w:szCs w:val="20"/>
                              </w:rPr>
                            </w:pPr>
                            <w:r>
                              <w:rPr>
                                <w:rFonts w:cs="Arial"/>
                                <w:szCs w:val="20"/>
                              </w:rPr>
                              <w:t>HydroGeoSphere – Porous Media Domain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C3CE67" id="Text Box 2101" o:spid="_x0000_s1032" type="#_x0000_t202" style="position:absolute;left:0;text-align:left;margin-left:0;margin-top:450pt;width:2in;height:99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" filled="f" stroked="f">
                <v:textbox inset="0,0,0,0">
                  <w:txbxContent>
                    <w:p w14:paraId="0350C0B8" w14:textId="77777777" w:rsidR="00827826" w:rsidRPr="00655AB4" w:rsidRDefault="00827826" w:rsidP="009D54CB">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14:paraId="4BFE0C3D" w14:textId="77777777" w:rsidR="00827826" w:rsidRDefault="00827826" w:rsidP="008F7731">
                      <w:pPr>
                        <w:pStyle w:val="ListRequirements"/>
                        <w:rPr>
                          <w:rFonts w:cs="Arial"/>
                          <w:szCs w:val="20"/>
                        </w:rPr>
                      </w:pPr>
                      <w:r>
                        <w:rPr>
                          <w:rFonts w:cs="Arial"/>
                          <w:szCs w:val="20"/>
                        </w:rPr>
                        <w:t>Getting Started</w:t>
                      </w:r>
                    </w:p>
                    <w:p w14:paraId="6C285F3E" w14:textId="77777777" w:rsidR="0092567F" w:rsidRDefault="0092567F" w:rsidP="008F7731">
                      <w:pPr>
                        <w:pStyle w:val="ListRequirements"/>
                        <w:rPr>
                          <w:rFonts w:cs="Arial"/>
                          <w:szCs w:val="20"/>
                        </w:rPr>
                      </w:pPr>
                      <w:r>
                        <w:rPr>
                          <w:rFonts w:cs="Arial"/>
                          <w:szCs w:val="20"/>
                        </w:rPr>
                        <w:t>HydroGeoSphere – Porous Media Domain</w:t>
                      </w:r>
                    </w:p>
                  </w:txbxContent>
                </v:textbox>
                <w10:wrap type="tight" anchory="margin"/>
              </v:shape>
            </w:pict>
          </mc:Fallback>
        </mc:AlternateContent>
      </w:r>
    </w:p>
    <w:p w14:paraId="354CD5C9" w14:textId="77777777" w:rsidR="00C17192" w:rsidRPr="00E330B8" w:rsidRDefault="00C17192" w:rsidP="00C17192">
      <w:pPr>
        <w:rPr>
          <w:color w:val="807F7D"/>
        </w:rPr>
        <w:sectPr w:rsidR="00C17192" w:rsidRPr="00E330B8" w:rsidSect="00C17192">
          <w:headerReference w:type="even" r:id="rId12"/>
          <w:headerReference w:type="default" r:id="rId13"/>
          <w:footerReference w:type="even" r:id="rId14"/>
          <w:footerReference w:type="default" r:id="rId15"/>
          <w:headerReference w:type="first" r:id="rId16"/>
          <w:footerReference w:type="first" r:id="rId17"/>
          <w:type w:val="oddPage"/>
          <w:pgSz w:w="12240" w:h="15840" w:code="1"/>
          <w:pgMar w:top="2160" w:right="1440" w:bottom="2880" w:left="1440" w:header="720" w:footer="720" w:gutter="0"/>
          <w:paperSrc w:first="15" w:other="15"/>
          <w:pgNumType w:start="1"/>
          <w:cols w:space="720"/>
          <w:titlePg/>
        </w:sectPr>
      </w:pPr>
    </w:p>
    <w:tbl>
      <w:tblPr>
        <w:tblW w:w="0" w:type="auto"/>
        <w:tblInd w:w="1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0EEE9"/>
        <w:tblLook w:val="01E0" w:firstRow="1" w:lastRow="1" w:firstColumn="1" w:lastColumn="1" w:noHBand="0" w:noVBand="0"/>
      </w:tblPr>
      <w:tblGrid>
        <w:gridCol w:w="7892"/>
      </w:tblGrid>
      <w:tr w:rsidR="00887603" w14:paraId="5A7D606C" w14:textId="77777777" w:rsidTr="00A90190">
        <w:tc>
          <w:tcPr>
            <w:tcW w:w="8118" w:type="dxa"/>
            <w:shd w:val="clear" w:color="auto" w:fill="F0EEE9"/>
          </w:tcPr>
          <w:p w14:paraId="5FB240C2" w14:textId="77777777" w:rsidR="006B1021" w:rsidRPr="006B1021" w:rsidRDefault="00887603">
            <w:pPr>
              <w:pStyle w:val="TOC1"/>
              <w:rPr>
                <w:rFonts w:asciiTheme="minorHAnsi" w:eastAsiaTheme="minorEastAsia" w:hAnsiTheme="minorHAnsi" w:cstheme="minorBidi"/>
                <w:b w:val="0"/>
                <w:noProof/>
                <w:sz w:val="18"/>
                <w:szCs w:val="18"/>
              </w:rPr>
            </w:pPr>
            <w:r w:rsidRPr="006B1021">
              <w:rPr>
                <w:rFonts w:cs="Arial"/>
                <w:smallCaps/>
                <w:sz w:val="18"/>
                <w:szCs w:val="18"/>
              </w:rPr>
              <w:lastRenderedPageBreak/>
              <w:fldChar w:fldCharType="begin"/>
            </w:r>
            <w:r w:rsidRPr="006B1021">
              <w:rPr>
                <w:rFonts w:cs="Arial"/>
                <w:smallCaps/>
                <w:sz w:val="18"/>
                <w:szCs w:val="18"/>
              </w:rPr>
              <w:instrText xml:space="preserve"> TOC \o "1-2" \h \z \u </w:instrText>
            </w:r>
            <w:r w:rsidRPr="006B1021">
              <w:rPr>
                <w:rFonts w:cs="Arial"/>
                <w:smallCaps/>
                <w:sz w:val="18"/>
                <w:szCs w:val="18"/>
              </w:rPr>
              <w:fldChar w:fldCharType="separate"/>
            </w:r>
            <w:hyperlink w:anchor="_Toc140841810" w:history="1">
              <w:r w:rsidR="006B1021" w:rsidRPr="006B1021">
                <w:rPr>
                  <w:rStyle w:val="Hyperlink"/>
                  <w:noProof/>
                  <w:sz w:val="18"/>
                  <w:szCs w:val="18"/>
                </w:rPr>
                <w:t>1</w:t>
              </w:r>
              <w:r w:rsidR="006B1021" w:rsidRPr="006B1021">
                <w:rPr>
                  <w:rFonts w:asciiTheme="minorHAnsi" w:eastAsiaTheme="minorEastAsia" w:hAnsiTheme="minorHAnsi" w:cstheme="minorBidi"/>
                  <w:b w:val="0"/>
                  <w:noProof/>
                  <w:sz w:val="18"/>
                  <w:szCs w:val="18"/>
                </w:rPr>
                <w:tab/>
              </w:r>
              <w:r w:rsidR="006B1021" w:rsidRPr="006B1021">
                <w:rPr>
                  <w:rStyle w:val="Hyperlink"/>
                  <w:noProof/>
                  <w:sz w:val="18"/>
                  <w:szCs w:val="18"/>
                </w:rPr>
                <w:t>Introduction</w:t>
              </w:r>
              <w:r w:rsidR="006B1021" w:rsidRPr="006B1021">
                <w:rPr>
                  <w:noProof/>
                  <w:webHidden/>
                  <w:sz w:val="18"/>
                  <w:szCs w:val="18"/>
                </w:rPr>
                <w:tab/>
              </w:r>
              <w:r w:rsidR="006B1021" w:rsidRPr="006B1021">
                <w:rPr>
                  <w:noProof/>
                  <w:webHidden/>
                  <w:sz w:val="18"/>
                  <w:szCs w:val="18"/>
                </w:rPr>
                <w:fldChar w:fldCharType="begin"/>
              </w:r>
              <w:r w:rsidR="006B1021" w:rsidRPr="006B1021">
                <w:rPr>
                  <w:noProof/>
                  <w:webHidden/>
                  <w:sz w:val="18"/>
                  <w:szCs w:val="18"/>
                </w:rPr>
                <w:instrText xml:space="preserve"> PAGEREF _Toc140841810 \h </w:instrText>
              </w:r>
              <w:r w:rsidR="006B1021" w:rsidRPr="006B1021">
                <w:rPr>
                  <w:noProof/>
                  <w:webHidden/>
                  <w:sz w:val="18"/>
                  <w:szCs w:val="18"/>
                </w:rPr>
              </w:r>
              <w:r w:rsidR="006B1021" w:rsidRPr="006B1021">
                <w:rPr>
                  <w:noProof/>
                  <w:webHidden/>
                  <w:sz w:val="18"/>
                  <w:szCs w:val="18"/>
                </w:rPr>
                <w:fldChar w:fldCharType="separate"/>
              </w:r>
              <w:r w:rsidR="00BA50E9">
                <w:rPr>
                  <w:noProof/>
                  <w:webHidden/>
                  <w:sz w:val="18"/>
                  <w:szCs w:val="18"/>
                </w:rPr>
                <w:t>2</w:t>
              </w:r>
              <w:r w:rsidR="006B1021" w:rsidRPr="006B1021">
                <w:rPr>
                  <w:noProof/>
                  <w:webHidden/>
                  <w:sz w:val="18"/>
                  <w:szCs w:val="18"/>
                </w:rPr>
                <w:fldChar w:fldCharType="end"/>
              </w:r>
            </w:hyperlink>
          </w:p>
          <w:p w14:paraId="546B29EB" w14:textId="77777777" w:rsidR="006B1021" w:rsidRPr="006B1021" w:rsidRDefault="006B1021">
            <w:pPr>
              <w:pStyle w:val="TOC1"/>
              <w:rPr>
                <w:rFonts w:asciiTheme="minorHAnsi" w:eastAsiaTheme="minorEastAsia" w:hAnsiTheme="minorHAnsi" w:cstheme="minorBidi"/>
                <w:b w:val="0"/>
                <w:noProof/>
                <w:sz w:val="18"/>
                <w:szCs w:val="18"/>
              </w:rPr>
            </w:pPr>
            <w:hyperlink w:anchor="_Toc140841811" w:history="1">
              <w:r w:rsidRPr="006B1021">
                <w:rPr>
                  <w:rStyle w:val="Hyperlink"/>
                  <w:noProof/>
                  <w:sz w:val="18"/>
                  <w:szCs w:val="18"/>
                </w:rPr>
                <w:t>2</w:t>
              </w:r>
              <w:r w:rsidRPr="006B1021">
                <w:rPr>
                  <w:rFonts w:asciiTheme="minorHAnsi" w:eastAsiaTheme="minorEastAsia" w:hAnsiTheme="minorHAnsi" w:cstheme="minorBidi"/>
                  <w:b w:val="0"/>
                  <w:noProof/>
                  <w:sz w:val="18"/>
                  <w:szCs w:val="18"/>
                </w:rPr>
                <w:tab/>
              </w:r>
              <w:r w:rsidRPr="006B1021">
                <w:rPr>
                  <w:rStyle w:val="Hyperlink"/>
                  <w:noProof/>
                  <w:sz w:val="18"/>
                  <w:szCs w:val="18"/>
                </w:rPr>
                <w:t>Basic Workflow</w:t>
              </w:r>
              <w:r w:rsidRPr="006B1021">
                <w:rPr>
                  <w:noProof/>
                  <w:webHidden/>
                  <w:sz w:val="18"/>
                  <w:szCs w:val="18"/>
                </w:rPr>
                <w:tab/>
              </w:r>
              <w:r w:rsidRPr="006B1021">
                <w:rPr>
                  <w:noProof/>
                  <w:webHidden/>
                  <w:sz w:val="18"/>
                  <w:szCs w:val="18"/>
                </w:rPr>
                <w:fldChar w:fldCharType="begin"/>
              </w:r>
              <w:r w:rsidRPr="006B1021">
                <w:rPr>
                  <w:noProof/>
                  <w:webHidden/>
                  <w:sz w:val="18"/>
                  <w:szCs w:val="18"/>
                </w:rPr>
                <w:instrText xml:space="preserve"> PAGEREF _Toc140841811 \h </w:instrText>
              </w:r>
              <w:r w:rsidRPr="006B1021">
                <w:rPr>
                  <w:noProof/>
                  <w:webHidden/>
                  <w:sz w:val="18"/>
                  <w:szCs w:val="18"/>
                </w:rPr>
              </w:r>
              <w:r w:rsidRPr="006B1021">
                <w:rPr>
                  <w:noProof/>
                  <w:webHidden/>
                  <w:sz w:val="18"/>
                  <w:szCs w:val="18"/>
                </w:rPr>
                <w:fldChar w:fldCharType="separate"/>
              </w:r>
              <w:r w:rsidR="00BA50E9">
                <w:rPr>
                  <w:noProof/>
                  <w:webHidden/>
                  <w:sz w:val="18"/>
                  <w:szCs w:val="18"/>
                </w:rPr>
                <w:t>3</w:t>
              </w:r>
              <w:r w:rsidRPr="006B1021">
                <w:rPr>
                  <w:noProof/>
                  <w:webHidden/>
                  <w:sz w:val="18"/>
                  <w:szCs w:val="18"/>
                </w:rPr>
                <w:fldChar w:fldCharType="end"/>
              </w:r>
            </w:hyperlink>
          </w:p>
          <w:p w14:paraId="2E33F53D" w14:textId="77777777" w:rsidR="006B1021" w:rsidRPr="006B1021" w:rsidRDefault="006B1021">
            <w:pPr>
              <w:pStyle w:val="TOC1"/>
              <w:rPr>
                <w:rFonts w:asciiTheme="minorHAnsi" w:eastAsiaTheme="minorEastAsia" w:hAnsiTheme="minorHAnsi" w:cstheme="minorBidi"/>
                <w:b w:val="0"/>
                <w:noProof/>
                <w:sz w:val="18"/>
                <w:szCs w:val="18"/>
              </w:rPr>
            </w:pPr>
            <w:hyperlink w:anchor="_Toc140841812" w:history="1">
              <w:r w:rsidRPr="006B1021">
                <w:rPr>
                  <w:rStyle w:val="Hyperlink"/>
                  <w:noProof/>
                  <w:sz w:val="18"/>
                  <w:szCs w:val="18"/>
                </w:rPr>
                <w:t>3</w:t>
              </w:r>
              <w:r w:rsidRPr="006B1021">
                <w:rPr>
                  <w:rFonts w:asciiTheme="minorHAnsi" w:eastAsiaTheme="minorEastAsia" w:hAnsiTheme="minorHAnsi" w:cstheme="minorBidi"/>
                  <w:b w:val="0"/>
                  <w:noProof/>
                  <w:sz w:val="18"/>
                  <w:szCs w:val="18"/>
                </w:rPr>
                <w:tab/>
              </w:r>
              <w:r w:rsidRPr="006B1021">
                <w:rPr>
                  <w:rStyle w:val="Hyperlink"/>
                  <w:noProof/>
                  <w:sz w:val="18"/>
                  <w:szCs w:val="18"/>
                </w:rPr>
                <w:t>Getting Started</w:t>
              </w:r>
              <w:r w:rsidRPr="006B1021">
                <w:rPr>
                  <w:noProof/>
                  <w:webHidden/>
                  <w:sz w:val="18"/>
                  <w:szCs w:val="18"/>
                </w:rPr>
                <w:tab/>
              </w:r>
              <w:r w:rsidRPr="006B1021">
                <w:rPr>
                  <w:noProof/>
                  <w:webHidden/>
                  <w:sz w:val="18"/>
                  <w:szCs w:val="18"/>
                </w:rPr>
                <w:fldChar w:fldCharType="begin"/>
              </w:r>
              <w:r w:rsidRPr="006B1021">
                <w:rPr>
                  <w:noProof/>
                  <w:webHidden/>
                  <w:sz w:val="18"/>
                  <w:szCs w:val="18"/>
                </w:rPr>
                <w:instrText xml:space="preserve"> PAGEREF _Toc140841812 \h </w:instrText>
              </w:r>
              <w:r w:rsidRPr="006B1021">
                <w:rPr>
                  <w:noProof/>
                  <w:webHidden/>
                  <w:sz w:val="18"/>
                  <w:szCs w:val="18"/>
                </w:rPr>
              </w:r>
              <w:r w:rsidRPr="006B1021">
                <w:rPr>
                  <w:noProof/>
                  <w:webHidden/>
                  <w:sz w:val="18"/>
                  <w:szCs w:val="18"/>
                </w:rPr>
                <w:fldChar w:fldCharType="separate"/>
              </w:r>
              <w:r w:rsidR="00BA50E9">
                <w:rPr>
                  <w:noProof/>
                  <w:webHidden/>
                  <w:sz w:val="18"/>
                  <w:szCs w:val="18"/>
                </w:rPr>
                <w:t>4</w:t>
              </w:r>
              <w:r w:rsidRPr="006B1021">
                <w:rPr>
                  <w:noProof/>
                  <w:webHidden/>
                  <w:sz w:val="18"/>
                  <w:szCs w:val="18"/>
                </w:rPr>
                <w:fldChar w:fldCharType="end"/>
              </w:r>
            </w:hyperlink>
          </w:p>
          <w:p w14:paraId="1A53E8F9" w14:textId="77777777" w:rsidR="006B1021" w:rsidRPr="006B1021" w:rsidRDefault="006B1021">
            <w:pPr>
              <w:pStyle w:val="TOC2"/>
              <w:tabs>
                <w:tab w:val="left" w:pos="880"/>
              </w:tabs>
              <w:rPr>
                <w:rFonts w:asciiTheme="minorHAnsi" w:eastAsiaTheme="minorEastAsia" w:hAnsiTheme="minorHAnsi" w:cstheme="minorBidi"/>
                <w:noProof/>
                <w:sz w:val="18"/>
                <w:szCs w:val="18"/>
              </w:rPr>
            </w:pPr>
            <w:hyperlink w:anchor="_Toc140841813" w:history="1">
              <w:r w:rsidRPr="006B1021">
                <w:rPr>
                  <w:rStyle w:val="Hyperlink"/>
                  <w:noProof/>
                  <w:sz w:val="18"/>
                  <w:szCs w:val="18"/>
                </w:rPr>
                <w:t>3.1</w:t>
              </w:r>
              <w:r w:rsidRPr="006B1021">
                <w:rPr>
                  <w:rFonts w:asciiTheme="minorHAnsi" w:eastAsiaTheme="minorEastAsia" w:hAnsiTheme="minorHAnsi" w:cstheme="minorBidi"/>
                  <w:noProof/>
                  <w:sz w:val="18"/>
                  <w:szCs w:val="18"/>
                </w:rPr>
                <w:tab/>
              </w:r>
              <w:r w:rsidRPr="006B1021">
                <w:rPr>
                  <w:rStyle w:val="Hyperlink"/>
                  <w:noProof/>
                  <w:sz w:val="18"/>
                  <w:szCs w:val="18"/>
                </w:rPr>
                <w:t>Domains</w:t>
              </w:r>
              <w:r w:rsidRPr="006B1021">
                <w:rPr>
                  <w:noProof/>
                  <w:webHidden/>
                  <w:sz w:val="18"/>
                  <w:szCs w:val="18"/>
                </w:rPr>
                <w:tab/>
              </w:r>
              <w:r w:rsidRPr="006B1021">
                <w:rPr>
                  <w:noProof/>
                  <w:webHidden/>
                  <w:sz w:val="18"/>
                  <w:szCs w:val="18"/>
                </w:rPr>
                <w:fldChar w:fldCharType="begin"/>
              </w:r>
              <w:r w:rsidRPr="006B1021">
                <w:rPr>
                  <w:noProof/>
                  <w:webHidden/>
                  <w:sz w:val="18"/>
                  <w:szCs w:val="18"/>
                </w:rPr>
                <w:instrText xml:space="preserve"> PAGEREF _Toc140841813 \h </w:instrText>
              </w:r>
              <w:r w:rsidRPr="006B1021">
                <w:rPr>
                  <w:noProof/>
                  <w:webHidden/>
                  <w:sz w:val="18"/>
                  <w:szCs w:val="18"/>
                </w:rPr>
              </w:r>
              <w:r w:rsidRPr="006B1021">
                <w:rPr>
                  <w:noProof/>
                  <w:webHidden/>
                  <w:sz w:val="18"/>
                  <w:szCs w:val="18"/>
                </w:rPr>
                <w:fldChar w:fldCharType="separate"/>
              </w:r>
              <w:r w:rsidR="00BA50E9">
                <w:rPr>
                  <w:noProof/>
                  <w:webHidden/>
                  <w:sz w:val="18"/>
                  <w:szCs w:val="18"/>
                </w:rPr>
                <w:t>5</w:t>
              </w:r>
              <w:r w:rsidRPr="006B1021">
                <w:rPr>
                  <w:noProof/>
                  <w:webHidden/>
                  <w:sz w:val="18"/>
                  <w:szCs w:val="18"/>
                </w:rPr>
                <w:fldChar w:fldCharType="end"/>
              </w:r>
            </w:hyperlink>
          </w:p>
          <w:p w14:paraId="201D5AB2" w14:textId="77777777" w:rsidR="006B1021" w:rsidRPr="006B1021" w:rsidRDefault="006B1021">
            <w:pPr>
              <w:pStyle w:val="TOC1"/>
              <w:rPr>
                <w:rFonts w:asciiTheme="minorHAnsi" w:eastAsiaTheme="minorEastAsia" w:hAnsiTheme="minorHAnsi" w:cstheme="minorBidi"/>
                <w:b w:val="0"/>
                <w:noProof/>
                <w:sz w:val="18"/>
                <w:szCs w:val="18"/>
              </w:rPr>
            </w:pPr>
            <w:hyperlink w:anchor="_Toc140841814" w:history="1">
              <w:r w:rsidRPr="006B1021">
                <w:rPr>
                  <w:rStyle w:val="Hyperlink"/>
                  <w:noProof/>
                  <w:sz w:val="18"/>
                  <w:szCs w:val="18"/>
                </w:rPr>
                <w:t>4</w:t>
              </w:r>
              <w:r w:rsidRPr="006B1021">
                <w:rPr>
                  <w:rFonts w:asciiTheme="minorHAnsi" w:eastAsiaTheme="minorEastAsia" w:hAnsiTheme="minorHAnsi" w:cstheme="minorBidi"/>
                  <w:b w:val="0"/>
                  <w:noProof/>
                  <w:sz w:val="18"/>
                  <w:szCs w:val="18"/>
                </w:rPr>
                <w:tab/>
              </w:r>
              <w:r w:rsidRPr="006B1021">
                <w:rPr>
                  <w:rStyle w:val="Hyperlink"/>
                  <w:noProof/>
                  <w:sz w:val="18"/>
                  <w:szCs w:val="18"/>
                </w:rPr>
                <w:t>Simulation Control</w:t>
              </w:r>
              <w:r w:rsidRPr="006B1021">
                <w:rPr>
                  <w:noProof/>
                  <w:webHidden/>
                  <w:sz w:val="18"/>
                  <w:szCs w:val="18"/>
                </w:rPr>
                <w:tab/>
              </w:r>
              <w:r w:rsidRPr="006B1021">
                <w:rPr>
                  <w:noProof/>
                  <w:webHidden/>
                  <w:sz w:val="18"/>
                  <w:szCs w:val="18"/>
                </w:rPr>
                <w:fldChar w:fldCharType="begin"/>
              </w:r>
              <w:r w:rsidRPr="006B1021">
                <w:rPr>
                  <w:noProof/>
                  <w:webHidden/>
                  <w:sz w:val="18"/>
                  <w:szCs w:val="18"/>
                </w:rPr>
                <w:instrText xml:space="preserve"> PAGEREF _Toc140841814 \h </w:instrText>
              </w:r>
              <w:r w:rsidRPr="006B1021">
                <w:rPr>
                  <w:noProof/>
                  <w:webHidden/>
                  <w:sz w:val="18"/>
                  <w:szCs w:val="18"/>
                </w:rPr>
              </w:r>
              <w:r w:rsidRPr="006B1021">
                <w:rPr>
                  <w:noProof/>
                  <w:webHidden/>
                  <w:sz w:val="18"/>
                  <w:szCs w:val="18"/>
                </w:rPr>
                <w:fldChar w:fldCharType="separate"/>
              </w:r>
              <w:r w:rsidR="00BA50E9">
                <w:rPr>
                  <w:noProof/>
                  <w:webHidden/>
                  <w:sz w:val="18"/>
                  <w:szCs w:val="18"/>
                </w:rPr>
                <w:t>5</w:t>
              </w:r>
              <w:r w:rsidRPr="006B1021">
                <w:rPr>
                  <w:noProof/>
                  <w:webHidden/>
                  <w:sz w:val="18"/>
                  <w:szCs w:val="18"/>
                </w:rPr>
                <w:fldChar w:fldCharType="end"/>
              </w:r>
            </w:hyperlink>
          </w:p>
          <w:p w14:paraId="212D2805" w14:textId="77777777" w:rsidR="006B1021" w:rsidRPr="006B1021" w:rsidRDefault="006B1021">
            <w:pPr>
              <w:pStyle w:val="TOC1"/>
              <w:rPr>
                <w:rFonts w:asciiTheme="minorHAnsi" w:eastAsiaTheme="minorEastAsia" w:hAnsiTheme="minorHAnsi" w:cstheme="minorBidi"/>
                <w:b w:val="0"/>
                <w:noProof/>
                <w:sz w:val="18"/>
                <w:szCs w:val="18"/>
              </w:rPr>
            </w:pPr>
            <w:hyperlink w:anchor="_Toc140841815" w:history="1">
              <w:r w:rsidRPr="006B1021">
                <w:rPr>
                  <w:rStyle w:val="Hyperlink"/>
                  <w:noProof/>
                  <w:sz w:val="18"/>
                  <w:szCs w:val="18"/>
                </w:rPr>
                <w:t>5</w:t>
              </w:r>
              <w:r w:rsidRPr="006B1021">
                <w:rPr>
                  <w:rFonts w:asciiTheme="minorHAnsi" w:eastAsiaTheme="minorEastAsia" w:hAnsiTheme="minorHAnsi" w:cstheme="minorBidi"/>
                  <w:b w:val="0"/>
                  <w:noProof/>
                  <w:sz w:val="18"/>
                  <w:szCs w:val="18"/>
                </w:rPr>
                <w:tab/>
              </w:r>
              <w:r w:rsidRPr="006B1021">
                <w:rPr>
                  <w:rStyle w:val="Hyperlink"/>
                  <w:noProof/>
                  <w:sz w:val="18"/>
                  <w:szCs w:val="18"/>
                </w:rPr>
                <w:t>Zones</w:t>
              </w:r>
              <w:r w:rsidRPr="006B1021">
                <w:rPr>
                  <w:noProof/>
                  <w:webHidden/>
                  <w:sz w:val="18"/>
                  <w:szCs w:val="18"/>
                </w:rPr>
                <w:tab/>
              </w:r>
              <w:r w:rsidRPr="006B1021">
                <w:rPr>
                  <w:noProof/>
                  <w:webHidden/>
                  <w:sz w:val="18"/>
                  <w:szCs w:val="18"/>
                </w:rPr>
                <w:fldChar w:fldCharType="begin"/>
              </w:r>
              <w:r w:rsidRPr="006B1021">
                <w:rPr>
                  <w:noProof/>
                  <w:webHidden/>
                  <w:sz w:val="18"/>
                  <w:szCs w:val="18"/>
                </w:rPr>
                <w:instrText xml:space="preserve"> PAGEREF _Toc140841815 \h </w:instrText>
              </w:r>
              <w:r w:rsidRPr="006B1021">
                <w:rPr>
                  <w:noProof/>
                  <w:webHidden/>
                  <w:sz w:val="18"/>
                  <w:szCs w:val="18"/>
                </w:rPr>
              </w:r>
              <w:r w:rsidRPr="006B1021">
                <w:rPr>
                  <w:noProof/>
                  <w:webHidden/>
                  <w:sz w:val="18"/>
                  <w:szCs w:val="18"/>
                </w:rPr>
                <w:fldChar w:fldCharType="separate"/>
              </w:r>
              <w:r w:rsidR="00BA50E9">
                <w:rPr>
                  <w:noProof/>
                  <w:webHidden/>
                  <w:sz w:val="18"/>
                  <w:szCs w:val="18"/>
                </w:rPr>
                <w:t>5</w:t>
              </w:r>
              <w:r w:rsidRPr="006B1021">
                <w:rPr>
                  <w:noProof/>
                  <w:webHidden/>
                  <w:sz w:val="18"/>
                  <w:szCs w:val="18"/>
                </w:rPr>
                <w:fldChar w:fldCharType="end"/>
              </w:r>
            </w:hyperlink>
          </w:p>
          <w:p w14:paraId="5C651AFC" w14:textId="77777777" w:rsidR="006B1021" w:rsidRPr="006B1021" w:rsidRDefault="006B1021">
            <w:pPr>
              <w:pStyle w:val="TOC2"/>
              <w:tabs>
                <w:tab w:val="left" w:pos="880"/>
              </w:tabs>
              <w:rPr>
                <w:rFonts w:asciiTheme="minorHAnsi" w:eastAsiaTheme="minorEastAsia" w:hAnsiTheme="minorHAnsi" w:cstheme="minorBidi"/>
                <w:noProof/>
                <w:sz w:val="18"/>
                <w:szCs w:val="18"/>
              </w:rPr>
            </w:pPr>
            <w:hyperlink w:anchor="_Toc140841816" w:history="1">
              <w:r w:rsidRPr="006B1021">
                <w:rPr>
                  <w:rStyle w:val="Hyperlink"/>
                  <w:noProof/>
                  <w:sz w:val="18"/>
                  <w:szCs w:val="18"/>
                </w:rPr>
                <w:t>5.1</w:t>
              </w:r>
              <w:r w:rsidRPr="006B1021">
                <w:rPr>
                  <w:rFonts w:asciiTheme="minorHAnsi" w:eastAsiaTheme="minorEastAsia" w:hAnsiTheme="minorHAnsi" w:cstheme="minorBidi"/>
                  <w:noProof/>
                  <w:sz w:val="18"/>
                  <w:szCs w:val="18"/>
                </w:rPr>
                <w:tab/>
              </w:r>
              <w:r w:rsidRPr="006B1021">
                <w:rPr>
                  <w:rStyle w:val="Hyperlink"/>
                  <w:noProof/>
                  <w:sz w:val="18"/>
                  <w:szCs w:val="18"/>
                </w:rPr>
                <w:t>Surface Flow Domain</w:t>
              </w:r>
              <w:r w:rsidRPr="006B1021">
                <w:rPr>
                  <w:noProof/>
                  <w:webHidden/>
                  <w:sz w:val="18"/>
                  <w:szCs w:val="18"/>
                </w:rPr>
                <w:tab/>
              </w:r>
              <w:r w:rsidRPr="006B1021">
                <w:rPr>
                  <w:noProof/>
                  <w:webHidden/>
                  <w:sz w:val="18"/>
                  <w:szCs w:val="18"/>
                </w:rPr>
                <w:fldChar w:fldCharType="begin"/>
              </w:r>
              <w:r w:rsidRPr="006B1021">
                <w:rPr>
                  <w:noProof/>
                  <w:webHidden/>
                  <w:sz w:val="18"/>
                  <w:szCs w:val="18"/>
                </w:rPr>
                <w:instrText xml:space="preserve"> PAGEREF _Toc140841816 \h </w:instrText>
              </w:r>
              <w:r w:rsidRPr="006B1021">
                <w:rPr>
                  <w:noProof/>
                  <w:webHidden/>
                  <w:sz w:val="18"/>
                  <w:szCs w:val="18"/>
                </w:rPr>
              </w:r>
              <w:r w:rsidRPr="006B1021">
                <w:rPr>
                  <w:noProof/>
                  <w:webHidden/>
                  <w:sz w:val="18"/>
                  <w:szCs w:val="18"/>
                </w:rPr>
                <w:fldChar w:fldCharType="separate"/>
              </w:r>
              <w:r w:rsidR="00BA50E9">
                <w:rPr>
                  <w:noProof/>
                  <w:webHidden/>
                  <w:sz w:val="18"/>
                  <w:szCs w:val="18"/>
                </w:rPr>
                <w:t>6</w:t>
              </w:r>
              <w:r w:rsidRPr="006B1021">
                <w:rPr>
                  <w:noProof/>
                  <w:webHidden/>
                  <w:sz w:val="18"/>
                  <w:szCs w:val="18"/>
                </w:rPr>
                <w:fldChar w:fldCharType="end"/>
              </w:r>
            </w:hyperlink>
          </w:p>
          <w:p w14:paraId="2DC92737" w14:textId="77777777" w:rsidR="006B1021" w:rsidRPr="006B1021" w:rsidRDefault="006B1021">
            <w:pPr>
              <w:pStyle w:val="TOC2"/>
              <w:tabs>
                <w:tab w:val="left" w:pos="880"/>
              </w:tabs>
              <w:rPr>
                <w:rFonts w:asciiTheme="minorHAnsi" w:eastAsiaTheme="minorEastAsia" w:hAnsiTheme="minorHAnsi" w:cstheme="minorBidi"/>
                <w:noProof/>
                <w:sz w:val="18"/>
                <w:szCs w:val="18"/>
              </w:rPr>
            </w:pPr>
            <w:hyperlink w:anchor="_Toc140841817" w:history="1">
              <w:r w:rsidRPr="006B1021">
                <w:rPr>
                  <w:rStyle w:val="Hyperlink"/>
                  <w:noProof/>
                  <w:sz w:val="18"/>
                  <w:szCs w:val="18"/>
                </w:rPr>
                <w:t>5.2</w:t>
              </w:r>
              <w:r w:rsidRPr="006B1021">
                <w:rPr>
                  <w:rFonts w:asciiTheme="minorHAnsi" w:eastAsiaTheme="minorEastAsia" w:hAnsiTheme="minorHAnsi" w:cstheme="minorBidi"/>
                  <w:noProof/>
                  <w:sz w:val="18"/>
                  <w:szCs w:val="18"/>
                </w:rPr>
                <w:tab/>
              </w:r>
              <w:r w:rsidRPr="006B1021">
                <w:rPr>
                  <w:rStyle w:val="Hyperlink"/>
                  <w:noProof/>
                  <w:sz w:val="18"/>
                  <w:szCs w:val="18"/>
                </w:rPr>
                <w:t>ET Domain</w:t>
              </w:r>
              <w:r w:rsidRPr="006B1021">
                <w:rPr>
                  <w:noProof/>
                  <w:webHidden/>
                  <w:sz w:val="18"/>
                  <w:szCs w:val="18"/>
                </w:rPr>
                <w:tab/>
              </w:r>
              <w:r w:rsidRPr="006B1021">
                <w:rPr>
                  <w:noProof/>
                  <w:webHidden/>
                  <w:sz w:val="18"/>
                  <w:szCs w:val="18"/>
                </w:rPr>
                <w:fldChar w:fldCharType="begin"/>
              </w:r>
              <w:r w:rsidRPr="006B1021">
                <w:rPr>
                  <w:noProof/>
                  <w:webHidden/>
                  <w:sz w:val="18"/>
                  <w:szCs w:val="18"/>
                </w:rPr>
                <w:instrText xml:space="preserve"> PAGEREF _Toc140841817 \h </w:instrText>
              </w:r>
              <w:r w:rsidRPr="006B1021">
                <w:rPr>
                  <w:noProof/>
                  <w:webHidden/>
                  <w:sz w:val="18"/>
                  <w:szCs w:val="18"/>
                </w:rPr>
              </w:r>
              <w:r w:rsidRPr="006B1021">
                <w:rPr>
                  <w:noProof/>
                  <w:webHidden/>
                  <w:sz w:val="18"/>
                  <w:szCs w:val="18"/>
                </w:rPr>
                <w:fldChar w:fldCharType="separate"/>
              </w:r>
              <w:r w:rsidR="00BA50E9">
                <w:rPr>
                  <w:noProof/>
                  <w:webHidden/>
                  <w:sz w:val="18"/>
                  <w:szCs w:val="18"/>
                </w:rPr>
                <w:t>7</w:t>
              </w:r>
              <w:r w:rsidRPr="006B1021">
                <w:rPr>
                  <w:noProof/>
                  <w:webHidden/>
                  <w:sz w:val="18"/>
                  <w:szCs w:val="18"/>
                </w:rPr>
                <w:fldChar w:fldCharType="end"/>
              </w:r>
            </w:hyperlink>
          </w:p>
          <w:p w14:paraId="18F23184" w14:textId="77777777" w:rsidR="006B1021" w:rsidRPr="006B1021" w:rsidRDefault="006B1021">
            <w:pPr>
              <w:pStyle w:val="TOC1"/>
              <w:rPr>
                <w:rFonts w:asciiTheme="minorHAnsi" w:eastAsiaTheme="minorEastAsia" w:hAnsiTheme="minorHAnsi" w:cstheme="minorBidi"/>
                <w:b w:val="0"/>
                <w:noProof/>
                <w:sz w:val="18"/>
                <w:szCs w:val="18"/>
              </w:rPr>
            </w:pPr>
            <w:hyperlink w:anchor="_Toc140841818" w:history="1">
              <w:r w:rsidRPr="006B1021">
                <w:rPr>
                  <w:rStyle w:val="Hyperlink"/>
                  <w:noProof/>
                  <w:sz w:val="18"/>
                  <w:szCs w:val="18"/>
                </w:rPr>
                <w:t>6</w:t>
              </w:r>
              <w:r w:rsidRPr="006B1021">
                <w:rPr>
                  <w:rFonts w:asciiTheme="minorHAnsi" w:eastAsiaTheme="minorEastAsia" w:hAnsiTheme="minorHAnsi" w:cstheme="minorBidi"/>
                  <w:b w:val="0"/>
                  <w:noProof/>
                  <w:sz w:val="18"/>
                  <w:szCs w:val="18"/>
                </w:rPr>
                <w:tab/>
              </w:r>
              <w:r w:rsidRPr="006B1021">
                <w:rPr>
                  <w:rStyle w:val="Hyperlink"/>
                  <w:noProof/>
                  <w:sz w:val="18"/>
                  <w:szCs w:val="18"/>
                </w:rPr>
                <w:t>Material Properties</w:t>
              </w:r>
              <w:r w:rsidRPr="006B1021">
                <w:rPr>
                  <w:noProof/>
                  <w:webHidden/>
                  <w:sz w:val="18"/>
                  <w:szCs w:val="18"/>
                </w:rPr>
                <w:tab/>
              </w:r>
              <w:r w:rsidRPr="006B1021">
                <w:rPr>
                  <w:noProof/>
                  <w:webHidden/>
                  <w:sz w:val="18"/>
                  <w:szCs w:val="18"/>
                </w:rPr>
                <w:fldChar w:fldCharType="begin"/>
              </w:r>
              <w:r w:rsidRPr="006B1021">
                <w:rPr>
                  <w:noProof/>
                  <w:webHidden/>
                  <w:sz w:val="18"/>
                  <w:szCs w:val="18"/>
                </w:rPr>
                <w:instrText xml:space="preserve"> PAGEREF _Toc140841818 \h </w:instrText>
              </w:r>
              <w:r w:rsidRPr="006B1021">
                <w:rPr>
                  <w:noProof/>
                  <w:webHidden/>
                  <w:sz w:val="18"/>
                  <w:szCs w:val="18"/>
                </w:rPr>
              </w:r>
              <w:r w:rsidRPr="006B1021">
                <w:rPr>
                  <w:noProof/>
                  <w:webHidden/>
                  <w:sz w:val="18"/>
                  <w:szCs w:val="18"/>
                </w:rPr>
                <w:fldChar w:fldCharType="separate"/>
              </w:r>
              <w:r w:rsidR="00BA50E9">
                <w:rPr>
                  <w:noProof/>
                  <w:webHidden/>
                  <w:sz w:val="18"/>
                  <w:szCs w:val="18"/>
                </w:rPr>
                <w:t>8</w:t>
              </w:r>
              <w:r w:rsidRPr="006B1021">
                <w:rPr>
                  <w:noProof/>
                  <w:webHidden/>
                  <w:sz w:val="18"/>
                  <w:szCs w:val="18"/>
                </w:rPr>
                <w:fldChar w:fldCharType="end"/>
              </w:r>
            </w:hyperlink>
          </w:p>
          <w:p w14:paraId="1E6241D6" w14:textId="77777777" w:rsidR="006B1021" w:rsidRPr="006B1021" w:rsidRDefault="006B1021">
            <w:pPr>
              <w:pStyle w:val="TOC2"/>
              <w:tabs>
                <w:tab w:val="left" w:pos="880"/>
              </w:tabs>
              <w:rPr>
                <w:rFonts w:asciiTheme="minorHAnsi" w:eastAsiaTheme="minorEastAsia" w:hAnsiTheme="minorHAnsi" w:cstheme="minorBidi"/>
                <w:noProof/>
                <w:sz w:val="18"/>
                <w:szCs w:val="18"/>
              </w:rPr>
            </w:pPr>
            <w:hyperlink w:anchor="_Toc140841819" w:history="1">
              <w:r w:rsidRPr="006B1021">
                <w:rPr>
                  <w:rStyle w:val="Hyperlink"/>
                  <w:noProof/>
                  <w:sz w:val="18"/>
                  <w:szCs w:val="18"/>
                </w:rPr>
                <w:t>6.1</w:t>
              </w:r>
              <w:r w:rsidRPr="006B1021">
                <w:rPr>
                  <w:rFonts w:asciiTheme="minorHAnsi" w:eastAsiaTheme="minorEastAsia" w:hAnsiTheme="minorHAnsi" w:cstheme="minorBidi"/>
                  <w:noProof/>
                  <w:sz w:val="18"/>
                  <w:szCs w:val="18"/>
                </w:rPr>
                <w:tab/>
              </w:r>
              <w:r w:rsidRPr="006B1021">
                <w:rPr>
                  <w:rStyle w:val="Hyperlink"/>
                  <w:noProof/>
                  <w:sz w:val="18"/>
                  <w:szCs w:val="18"/>
                </w:rPr>
                <w:t>Surface Flow Domain</w:t>
              </w:r>
              <w:r w:rsidRPr="006B1021">
                <w:rPr>
                  <w:noProof/>
                  <w:webHidden/>
                  <w:sz w:val="18"/>
                  <w:szCs w:val="18"/>
                </w:rPr>
                <w:tab/>
              </w:r>
              <w:r w:rsidRPr="006B1021">
                <w:rPr>
                  <w:noProof/>
                  <w:webHidden/>
                  <w:sz w:val="18"/>
                  <w:szCs w:val="18"/>
                </w:rPr>
                <w:fldChar w:fldCharType="begin"/>
              </w:r>
              <w:r w:rsidRPr="006B1021">
                <w:rPr>
                  <w:noProof/>
                  <w:webHidden/>
                  <w:sz w:val="18"/>
                  <w:szCs w:val="18"/>
                </w:rPr>
                <w:instrText xml:space="preserve"> PAGEREF _Toc140841819 \h </w:instrText>
              </w:r>
              <w:r w:rsidRPr="006B1021">
                <w:rPr>
                  <w:noProof/>
                  <w:webHidden/>
                  <w:sz w:val="18"/>
                  <w:szCs w:val="18"/>
                </w:rPr>
              </w:r>
              <w:r w:rsidRPr="006B1021">
                <w:rPr>
                  <w:noProof/>
                  <w:webHidden/>
                  <w:sz w:val="18"/>
                  <w:szCs w:val="18"/>
                </w:rPr>
                <w:fldChar w:fldCharType="separate"/>
              </w:r>
              <w:r w:rsidR="00BA50E9">
                <w:rPr>
                  <w:noProof/>
                  <w:webHidden/>
                  <w:sz w:val="18"/>
                  <w:szCs w:val="18"/>
                </w:rPr>
                <w:t>8</w:t>
              </w:r>
              <w:r w:rsidRPr="006B1021">
                <w:rPr>
                  <w:noProof/>
                  <w:webHidden/>
                  <w:sz w:val="18"/>
                  <w:szCs w:val="18"/>
                </w:rPr>
                <w:fldChar w:fldCharType="end"/>
              </w:r>
            </w:hyperlink>
          </w:p>
          <w:p w14:paraId="3A848104" w14:textId="77777777" w:rsidR="006B1021" w:rsidRPr="006B1021" w:rsidRDefault="006B1021">
            <w:pPr>
              <w:pStyle w:val="TOC2"/>
              <w:tabs>
                <w:tab w:val="left" w:pos="880"/>
              </w:tabs>
              <w:rPr>
                <w:rFonts w:asciiTheme="minorHAnsi" w:eastAsiaTheme="minorEastAsia" w:hAnsiTheme="minorHAnsi" w:cstheme="minorBidi"/>
                <w:noProof/>
                <w:sz w:val="18"/>
                <w:szCs w:val="18"/>
              </w:rPr>
            </w:pPr>
            <w:hyperlink w:anchor="_Toc140841820" w:history="1">
              <w:r w:rsidRPr="006B1021">
                <w:rPr>
                  <w:rStyle w:val="Hyperlink"/>
                  <w:noProof/>
                  <w:sz w:val="18"/>
                  <w:szCs w:val="18"/>
                </w:rPr>
                <w:t>6.2</w:t>
              </w:r>
              <w:r w:rsidRPr="006B1021">
                <w:rPr>
                  <w:rFonts w:asciiTheme="minorHAnsi" w:eastAsiaTheme="minorEastAsia" w:hAnsiTheme="minorHAnsi" w:cstheme="minorBidi"/>
                  <w:noProof/>
                  <w:sz w:val="18"/>
                  <w:szCs w:val="18"/>
                </w:rPr>
                <w:tab/>
              </w:r>
              <w:r w:rsidRPr="006B1021">
                <w:rPr>
                  <w:rStyle w:val="Hyperlink"/>
                  <w:noProof/>
                  <w:sz w:val="18"/>
                  <w:szCs w:val="18"/>
                </w:rPr>
                <w:t>ET Domain</w:t>
              </w:r>
              <w:r w:rsidRPr="006B1021">
                <w:rPr>
                  <w:noProof/>
                  <w:webHidden/>
                  <w:sz w:val="18"/>
                  <w:szCs w:val="18"/>
                </w:rPr>
                <w:tab/>
              </w:r>
              <w:r w:rsidRPr="006B1021">
                <w:rPr>
                  <w:noProof/>
                  <w:webHidden/>
                  <w:sz w:val="18"/>
                  <w:szCs w:val="18"/>
                </w:rPr>
                <w:fldChar w:fldCharType="begin"/>
              </w:r>
              <w:r w:rsidRPr="006B1021">
                <w:rPr>
                  <w:noProof/>
                  <w:webHidden/>
                  <w:sz w:val="18"/>
                  <w:szCs w:val="18"/>
                </w:rPr>
                <w:instrText xml:space="preserve"> PAGEREF _Toc140841820 \h </w:instrText>
              </w:r>
              <w:r w:rsidRPr="006B1021">
                <w:rPr>
                  <w:noProof/>
                  <w:webHidden/>
                  <w:sz w:val="18"/>
                  <w:szCs w:val="18"/>
                </w:rPr>
              </w:r>
              <w:r w:rsidRPr="006B1021">
                <w:rPr>
                  <w:noProof/>
                  <w:webHidden/>
                  <w:sz w:val="18"/>
                  <w:szCs w:val="18"/>
                </w:rPr>
                <w:fldChar w:fldCharType="separate"/>
              </w:r>
              <w:r w:rsidR="00BA50E9">
                <w:rPr>
                  <w:noProof/>
                  <w:webHidden/>
                  <w:sz w:val="18"/>
                  <w:szCs w:val="18"/>
                </w:rPr>
                <w:t>9</w:t>
              </w:r>
              <w:r w:rsidRPr="006B1021">
                <w:rPr>
                  <w:noProof/>
                  <w:webHidden/>
                  <w:sz w:val="18"/>
                  <w:szCs w:val="18"/>
                </w:rPr>
                <w:fldChar w:fldCharType="end"/>
              </w:r>
            </w:hyperlink>
          </w:p>
          <w:p w14:paraId="08563ADE" w14:textId="77777777" w:rsidR="006B1021" w:rsidRPr="006B1021" w:rsidRDefault="006B1021">
            <w:pPr>
              <w:pStyle w:val="TOC1"/>
              <w:rPr>
                <w:rFonts w:asciiTheme="minorHAnsi" w:eastAsiaTheme="minorEastAsia" w:hAnsiTheme="minorHAnsi" w:cstheme="minorBidi"/>
                <w:b w:val="0"/>
                <w:noProof/>
                <w:sz w:val="18"/>
                <w:szCs w:val="18"/>
              </w:rPr>
            </w:pPr>
            <w:hyperlink w:anchor="_Toc140841821" w:history="1">
              <w:r w:rsidRPr="006B1021">
                <w:rPr>
                  <w:rStyle w:val="Hyperlink"/>
                  <w:noProof/>
                  <w:sz w:val="18"/>
                  <w:szCs w:val="18"/>
                </w:rPr>
                <w:t>7</w:t>
              </w:r>
              <w:r w:rsidRPr="006B1021">
                <w:rPr>
                  <w:rFonts w:asciiTheme="minorHAnsi" w:eastAsiaTheme="minorEastAsia" w:hAnsiTheme="minorHAnsi" w:cstheme="minorBidi"/>
                  <w:b w:val="0"/>
                  <w:noProof/>
                  <w:sz w:val="18"/>
                  <w:szCs w:val="18"/>
                </w:rPr>
                <w:tab/>
              </w:r>
              <w:r w:rsidRPr="006B1021">
                <w:rPr>
                  <w:rStyle w:val="Hyperlink"/>
                  <w:noProof/>
                  <w:sz w:val="18"/>
                  <w:szCs w:val="18"/>
                </w:rPr>
                <w:t>Boundary Conditions</w:t>
              </w:r>
              <w:r w:rsidRPr="006B1021">
                <w:rPr>
                  <w:noProof/>
                  <w:webHidden/>
                  <w:sz w:val="18"/>
                  <w:szCs w:val="18"/>
                </w:rPr>
                <w:tab/>
              </w:r>
              <w:r w:rsidRPr="006B1021">
                <w:rPr>
                  <w:noProof/>
                  <w:webHidden/>
                  <w:sz w:val="18"/>
                  <w:szCs w:val="18"/>
                </w:rPr>
                <w:fldChar w:fldCharType="begin"/>
              </w:r>
              <w:r w:rsidRPr="006B1021">
                <w:rPr>
                  <w:noProof/>
                  <w:webHidden/>
                  <w:sz w:val="18"/>
                  <w:szCs w:val="18"/>
                </w:rPr>
                <w:instrText xml:space="preserve"> PAGEREF _Toc140841821 \h </w:instrText>
              </w:r>
              <w:r w:rsidRPr="006B1021">
                <w:rPr>
                  <w:noProof/>
                  <w:webHidden/>
                  <w:sz w:val="18"/>
                  <w:szCs w:val="18"/>
                </w:rPr>
              </w:r>
              <w:r w:rsidRPr="006B1021">
                <w:rPr>
                  <w:noProof/>
                  <w:webHidden/>
                  <w:sz w:val="18"/>
                  <w:szCs w:val="18"/>
                </w:rPr>
                <w:fldChar w:fldCharType="separate"/>
              </w:r>
              <w:r w:rsidR="00BA50E9">
                <w:rPr>
                  <w:noProof/>
                  <w:webHidden/>
                  <w:sz w:val="18"/>
                  <w:szCs w:val="18"/>
                </w:rPr>
                <w:t>10</w:t>
              </w:r>
              <w:r w:rsidRPr="006B1021">
                <w:rPr>
                  <w:noProof/>
                  <w:webHidden/>
                  <w:sz w:val="18"/>
                  <w:szCs w:val="18"/>
                </w:rPr>
                <w:fldChar w:fldCharType="end"/>
              </w:r>
            </w:hyperlink>
          </w:p>
          <w:p w14:paraId="6F1D03E7" w14:textId="77777777" w:rsidR="006B1021" w:rsidRPr="006B1021" w:rsidRDefault="006B1021">
            <w:pPr>
              <w:pStyle w:val="TOC2"/>
              <w:tabs>
                <w:tab w:val="left" w:pos="880"/>
              </w:tabs>
              <w:rPr>
                <w:rFonts w:asciiTheme="minorHAnsi" w:eastAsiaTheme="minorEastAsia" w:hAnsiTheme="minorHAnsi" w:cstheme="minorBidi"/>
                <w:noProof/>
                <w:sz w:val="18"/>
                <w:szCs w:val="18"/>
              </w:rPr>
            </w:pPr>
            <w:hyperlink w:anchor="_Toc140841822" w:history="1">
              <w:r w:rsidRPr="006B1021">
                <w:rPr>
                  <w:rStyle w:val="Hyperlink"/>
                  <w:noProof/>
                  <w:sz w:val="18"/>
                  <w:szCs w:val="18"/>
                </w:rPr>
                <w:t>7.1</w:t>
              </w:r>
              <w:r w:rsidRPr="006B1021">
                <w:rPr>
                  <w:rFonts w:asciiTheme="minorHAnsi" w:eastAsiaTheme="minorEastAsia" w:hAnsiTheme="minorHAnsi" w:cstheme="minorBidi"/>
                  <w:noProof/>
                  <w:sz w:val="18"/>
                  <w:szCs w:val="18"/>
                </w:rPr>
                <w:tab/>
              </w:r>
              <w:r w:rsidRPr="006B1021">
                <w:rPr>
                  <w:rStyle w:val="Hyperlink"/>
                  <w:noProof/>
                  <w:sz w:val="18"/>
                  <w:szCs w:val="18"/>
                </w:rPr>
                <w:t>Surface Flow Domain</w:t>
              </w:r>
              <w:r w:rsidRPr="006B1021">
                <w:rPr>
                  <w:noProof/>
                  <w:webHidden/>
                  <w:sz w:val="18"/>
                  <w:szCs w:val="18"/>
                </w:rPr>
                <w:tab/>
              </w:r>
              <w:r w:rsidRPr="006B1021">
                <w:rPr>
                  <w:noProof/>
                  <w:webHidden/>
                  <w:sz w:val="18"/>
                  <w:szCs w:val="18"/>
                </w:rPr>
                <w:fldChar w:fldCharType="begin"/>
              </w:r>
              <w:r w:rsidRPr="006B1021">
                <w:rPr>
                  <w:noProof/>
                  <w:webHidden/>
                  <w:sz w:val="18"/>
                  <w:szCs w:val="18"/>
                </w:rPr>
                <w:instrText xml:space="preserve"> PAGEREF _Toc140841822 \h </w:instrText>
              </w:r>
              <w:r w:rsidRPr="006B1021">
                <w:rPr>
                  <w:noProof/>
                  <w:webHidden/>
                  <w:sz w:val="18"/>
                  <w:szCs w:val="18"/>
                </w:rPr>
              </w:r>
              <w:r w:rsidRPr="006B1021">
                <w:rPr>
                  <w:noProof/>
                  <w:webHidden/>
                  <w:sz w:val="18"/>
                  <w:szCs w:val="18"/>
                </w:rPr>
                <w:fldChar w:fldCharType="separate"/>
              </w:r>
              <w:r w:rsidR="00BA50E9">
                <w:rPr>
                  <w:noProof/>
                  <w:webHidden/>
                  <w:sz w:val="18"/>
                  <w:szCs w:val="18"/>
                </w:rPr>
                <w:t>10</w:t>
              </w:r>
              <w:r w:rsidRPr="006B1021">
                <w:rPr>
                  <w:noProof/>
                  <w:webHidden/>
                  <w:sz w:val="18"/>
                  <w:szCs w:val="18"/>
                </w:rPr>
                <w:fldChar w:fldCharType="end"/>
              </w:r>
            </w:hyperlink>
          </w:p>
          <w:p w14:paraId="472BAA08" w14:textId="77777777" w:rsidR="006B1021" w:rsidRPr="006B1021" w:rsidRDefault="006B1021">
            <w:pPr>
              <w:pStyle w:val="TOC2"/>
              <w:tabs>
                <w:tab w:val="left" w:pos="880"/>
              </w:tabs>
              <w:rPr>
                <w:rFonts w:asciiTheme="minorHAnsi" w:eastAsiaTheme="minorEastAsia" w:hAnsiTheme="minorHAnsi" w:cstheme="minorBidi"/>
                <w:noProof/>
                <w:sz w:val="18"/>
                <w:szCs w:val="18"/>
              </w:rPr>
            </w:pPr>
            <w:hyperlink w:anchor="_Toc140841823" w:history="1">
              <w:r w:rsidRPr="006B1021">
                <w:rPr>
                  <w:rStyle w:val="Hyperlink"/>
                  <w:noProof/>
                  <w:sz w:val="18"/>
                  <w:szCs w:val="18"/>
                </w:rPr>
                <w:t>7.2</w:t>
              </w:r>
              <w:r w:rsidRPr="006B1021">
                <w:rPr>
                  <w:rFonts w:asciiTheme="minorHAnsi" w:eastAsiaTheme="minorEastAsia" w:hAnsiTheme="minorHAnsi" w:cstheme="minorBidi"/>
                  <w:noProof/>
                  <w:sz w:val="18"/>
                  <w:szCs w:val="18"/>
                </w:rPr>
                <w:tab/>
              </w:r>
              <w:r w:rsidRPr="006B1021">
                <w:rPr>
                  <w:rStyle w:val="Hyperlink"/>
                  <w:noProof/>
                  <w:sz w:val="18"/>
                  <w:szCs w:val="18"/>
                </w:rPr>
                <w:t>ET</w:t>
              </w:r>
              <w:r w:rsidRPr="006B1021">
                <w:rPr>
                  <w:noProof/>
                  <w:webHidden/>
                  <w:sz w:val="18"/>
                  <w:szCs w:val="18"/>
                </w:rPr>
                <w:tab/>
              </w:r>
              <w:r w:rsidRPr="006B1021">
                <w:rPr>
                  <w:noProof/>
                  <w:webHidden/>
                  <w:sz w:val="18"/>
                  <w:szCs w:val="18"/>
                </w:rPr>
                <w:fldChar w:fldCharType="begin"/>
              </w:r>
              <w:r w:rsidRPr="006B1021">
                <w:rPr>
                  <w:noProof/>
                  <w:webHidden/>
                  <w:sz w:val="18"/>
                  <w:szCs w:val="18"/>
                </w:rPr>
                <w:instrText xml:space="preserve"> PAGEREF _Toc140841823 \h </w:instrText>
              </w:r>
              <w:r w:rsidRPr="006B1021">
                <w:rPr>
                  <w:noProof/>
                  <w:webHidden/>
                  <w:sz w:val="18"/>
                  <w:szCs w:val="18"/>
                </w:rPr>
              </w:r>
              <w:r w:rsidRPr="006B1021">
                <w:rPr>
                  <w:noProof/>
                  <w:webHidden/>
                  <w:sz w:val="18"/>
                  <w:szCs w:val="18"/>
                </w:rPr>
                <w:fldChar w:fldCharType="separate"/>
              </w:r>
              <w:r w:rsidR="00BA50E9">
                <w:rPr>
                  <w:noProof/>
                  <w:webHidden/>
                  <w:sz w:val="18"/>
                  <w:szCs w:val="18"/>
                </w:rPr>
                <w:t>12</w:t>
              </w:r>
              <w:r w:rsidRPr="006B1021">
                <w:rPr>
                  <w:noProof/>
                  <w:webHidden/>
                  <w:sz w:val="18"/>
                  <w:szCs w:val="18"/>
                </w:rPr>
                <w:fldChar w:fldCharType="end"/>
              </w:r>
            </w:hyperlink>
          </w:p>
          <w:p w14:paraId="7126CB25" w14:textId="77777777" w:rsidR="006B1021" w:rsidRPr="006B1021" w:rsidRDefault="006B1021">
            <w:pPr>
              <w:pStyle w:val="TOC1"/>
              <w:rPr>
                <w:rFonts w:asciiTheme="minorHAnsi" w:eastAsiaTheme="minorEastAsia" w:hAnsiTheme="minorHAnsi" w:cstheme="minorBidi"/>
                <w:b w:val="0"/>
                <w:noProof/>
                <w:sz w:val="18"/>
                <w:szCs w:val="18"/>
              </w:rPr>
            </w:pPr>
            <w:hyperlink w:anchor="_Toc140841824" w:history="1">
              <w:r w:rsidRPr="006B1021">
                <w:rPr>
                  <w:rStyle w:val="Hyperlink"/>
                  <w:noProof/>
                  <w:sz w:val="18"/>
                  <w:szCs w:val="18"/>
                </w:rPr>
                <w:t>8</w:t>
              </w:r>
              <w:r w:rsidRPr="006B1021">
                <w:rPr>
                  <w:rFonts w:asciiTheme="minorHAnsi" w:eastAsiaTheme="minorEastAsia" w:hAnsiTheme="minorHAnsi" w:cstheme="minorBidi"/>
                  <w:b w:val="0"/>
                  <w:noProof/>
                  <w:sz w:val="18"/>
                  <w:szCs w:val="18"/>
                </w:rPr>
                <w:tab/>
              </w:r>
              <w:r w:rsidRPr="006B1021">
                <w:rPr>
                  <w:rStyle w:val="Hyperlink"/>
                  <w:noProof/>
                  <w:sz w:val="18"/>
                  <w:szCs w:val="18"/>
                </w:rPr>
                <w:t>Save the Project and Simulation</w:t>
              </w:r>
              <w:r w:rsidRPr="006B1021">
                <w:rPr>
                  <w:noProof/>
                  <w:webHidden/>
                  <w:sz w:val="18"/>
                  <w:szCs w:val="18"/>
                </w:rPr>
                <w:tab/>
              </w:r>
              <w:r w:rsidRPr="006B1021">
                <w:rPr>
                  <w:noProof/>
                  <w:webHidden/>
                  <w:sz w:val="18"/>
                  <w:szCs w:val="18"/>
                </w:rPr>
                <w:fldChar w:fldCharType="begin"/>
              </w:r>
              <w:r w:rsidRPr="006B1021">
                <w:rPr>
                  <w:noProof/>
                  <w:webHidden/>
                  <w:sz w:val="18"/>
                  <w:szCs w:val="18"/>
                </w:rPr>
                <w:instrText xml:space="preserve"> PAGEREF _Toc140841824 \h </w:instrText>
              </w:r>
              <w:r w:rsidRPr="006B1021">
                <w:rPr>
                  <w:noProof/>
                  <w:webHidden/>
                  <w:sz w:val="18"/>
                  <w:szCs w:val="18"/>
                </w:rPr>
              </w:r>
              <w:r w:rsidRPr="006B1021">
                <w:rPr>
                  <w:noProof/>
                  <w:webHidden/>
                  <w:sz w:val="18"/>
                  <w:szCs w:val="18"/>
                </w:rPr>
                <w:fldChar w:fldCharType="separate"/>
              </w:r>
              <w:r w:rsidR="00BA50E9">
                <w:rPr>
                  <w:noProof/>
                  <w:webHidden/>
                  <w:sz w:val="18"/>
                  <w:szCs w:val="18"/>
                </w:rPr>
                <w:t>12</w:t>
              </w:r>
              <w:r w:rsidRPr="006B1021">
                <w:rPr>
                  <w:noProof/>
                  <w:webHidden/>
                  <w:sz w:val="18"/>
                  <w:szCs w:val="18"/>
                </w:rPr>
                <w:fldChar w:fldCharType="end"/>
              </w:r>
            </w:hyperlink>
          </w:p>
          <w:p w14:paraId="784C4D43" w14:textId="77777777" w:rsidR="006B1021" w:rsidRPr="006B1021" w:rsidRDefault="006B1021">
            <w:pPr>
              <w:pStyle w:val="TOC1"/>
              <w:rPr>
                <w:rFonts w:asciiTheme="minorHAnsi" w:eastAsiaTheme="minorEastAsia" w:hAnsiTheme="minorHAnsi" w:cstheme="minorBidi"/>
                <w:b w:val="0"/>
                <w:noProof/>
                <w:sz w:val="18"/>
                <w:szCs w:val="18"/>
              </w:rPr>
            </w:pPr>
            <w:hyperlink w:anchor="_Toc140841825" w:history="1">
              <w:r w:rsidRPr="006B1021">
                <w:rPr>
                  <w:rStyle w:val="Hyperlink"/>
                  <w:noProof/>
                  <w:sz w:val="18"/>
                  <w:szCs w:val="18"/>
                </w:rPr>
                <w:t>9</w:t>
              </w:r>
              <w:r w:rsidRPr="006B1021">
                <w:rPr>
                  <w:rFonts w:asciiTheme="minorHAnsi" w:eastAsiaTheme="minorEastAsia" w:hAnsiTheme="minorHAnsi" w:cstheme="minorBidi"/>
                  <w:b w:val="0"/>
                  <w:noProof/>
                  <w:sz w:val="18"/>
                  <w:szCs w:val="18"/>
                </w:rPr>
                <w:tab/>
              </w:r>
              <w:r w:rsidRPr="006B1021">
                <w:rPr>
                  <w:rStyle w:val="Hyperlink"/>
                  <w:noProof/>
                  <w:sz w:val="18"/>
                  <w:szCs w:val="18"/>
                </w:rPr>
                <w:t>Run Grok</w:t>
              </w:r>
              <w:r w:rsidRPr="006B1021">
                <w:rPr>
                  <w:noProof/>
                  <w:webHidden/>
                  <w:sz w:val="18"/>
                  <w:szCs w:val="18"/>
                </w:rPr>
                <w:tab/>
              </w:r>
              <w:r w:rsidRPr="006B1021">
                <w:rPr>
                  <w:noProof/>
                  <w:webHidden/>
                  <w:sz w:val="18"/>
                  <w:szCs w:val="18"/>
                </w:rPr>
                <w:fldChar w:fldCharType="begin"/>
              </w:r>
              <w:r w:rsidRPr="006B1021">
                <w:rPr>
                  <w:noProof/>
                  <w:webHidden/>
                  <w:sz w:val="18"/>
                  <w:szCs w:val="18"/>
                </w:rPr>
                <w:instrText xml:space="preserve"> PAGEREF _Toc140841825 \h </w:instrText>
              </w:r>
              <w:r w:rsidRPr="006B1021">
                <w:rPr>
                  <w:noProof/>
                  <w:webHidden/>
                  <w:sz w:val="18"/>
                  <w:szCs w:val="18"/>
                </w:rPr>
              </w:r>
              <w:r w:rsidRPr="006B1021">
                <w:rPr>
                  <w:noProof/>
                  <w:webHidden/>
                  <w:sz w:val="18"/>
                  <w:szCs w:val="18"/>
                </w:rPr>
                <w:fldChar w:fldCharType="separate"/>
              </w:r>
              <w:r w:rsidR="00BA50E9">
                <w:rPr>
                  <w:noProof/>
                  <w:webHidden/>
                  <w:sz w:val="18"/>
                  <w:szCs w:val="18"/>
                </w:rPr>
                <w:t>13</w:t>
              </w:r>
              <w:r w:rsidRPr="006B1021">
                <w:rPr>
                  <w:noProof/>
                  <w:webHidden/>
                  <w:sz w:val="18"/>
                  <w:szCs w:val="18"/>
                </w:rPr>
                <w:fldChar w:fldCharType="end"/>
              </w:r>
            </w:hyperlink>
          </w:p>
          <w:p w14:paraId="223D093D" w14:textId="77777777" w:rsidR="006B1021" w:rsidRPr="006B1021" w:rsidRDefault="006B1021">
            <w:pPr>
              <w:pStyle w:val="TOC1"/>
              <w:rPr>
                <w:rFonts w:asciiTheme="minorHAnsi" w:eastAsiaTheme="minorEastAsia" w:hAnsiTheme="minorHAnsi" w:cstheme="minorBidi"/>
                <w:b w:val="0"/>
                <w:noProof/>
                <w:sz w:val="18"/>
                <w:szCs w:val="18"/>
              </w:rPr>
            </w:pPr>
            <w:hyperlink w:anchor="_Toc140841826" w:history="1">
              <w:r w:rsidRPr="006B1021">
                <w:rPr>
                  <w:rStyle w:val="Hyperlink"/>
                  <w:noProof/>
                  <w:sz w:val="18"/>
                  <w:szCs w:val="18"/>
                </w:rPr>
                <w:t>10</w:t>
              </w:r>
              <w:r w:rsidRPr="006B1021">
                <w:rPr>
                  <w:rFonts w:asciiTheme="minorHAnsi" w:eastAsiaTheme="minorEastAsia" w:hAnsiTheme="minorHAnsi" w:cstheme="minorBidi"/>
                  <w:b w:val="0"/>
                  <w:noProof/>
                  <w:sz w:val="18"/>
                  <w:szCs w:val="18"/>
                </w:rPr>
                <w:tab/>
              </w:r>
              <w:r w:rsidRPr="006B1021">
                <w:rPr>
                  <w:rStyle w:val="Hyperlink"/>
                  <w:noProof/>
                  <w:sz w:val="18"/>
                  <w:szCs w:val="18"/>
                </w:rPr>
                <w:t>Run Phgs</w:t>
              </w:r>
              <w:r w:rsidRPr="006B1021">
                <w:rPr>
                  <w:noProof/>
                  <w:webHidden/>
                  <w:sz w:val="18"/>
                  <w:szCs w:val="18"/>
                </w:rPr>
                <w:tab/>
              </w:r>
              <w:r w:rsidRPr="006B1021">
                <w:rPr>
                  <w:noProof/>
                  <w:webHidden/>
                  <w:sz w:val="18"/>
                  <w:szCs w:val="18"/>
                </w:rPr>
                <w:fldChar w:fldCharType="begin"/>
              </w:r>
              <w:r w:rsidRPr="006B1021">
                <w:rPr>
                  <w:noProof/>
                  <w:webHidden/>
                  <w:sz w:val="18"/>
                  <w:szCs w:val="18"/>
                </w:rPr>
                <w:instrText xml:space="preserve"> PAGEREF _Toc140841826 \h </w:instrText>
              </w:r>
              <w:r w:rsidRPr="006B1021">
                <w:rPr>
                  <w:noProof/>
                  <w:webHidden/>
                  <w:sz w:val="18"/>
                  <w:szCs w:val="18"/>
                </w:rPr>
              </w:r>
              <w:r w:rsidRPr="006B1021">
                <w:rPr>
                  <w:noProof/>
                  <w:webHidden/>
                  <w:sz w:val="18"/>
                  <w:szCs w:val="18"/>
                </w:rPr>
                <w:fldChar w:fldCharType="separate"/>
              </w:r>
              <w:r w:rsidR="00BA50E9">
                <w:rPr>
                  <w:noProof/>
                  <w:webHidden/>
                  <w:sz w:val="18"/>
                  <w:szCs w:val="18"/>
                </w:rPr>
                <w:t>13</w:t>
              </w:r>
              <w:r w:rsidRPr="006B1021">
                <w:rPr>
                  <w:noProof/>
                  <w:webHidden/>
                  <w:sz w:val="18"/>
                  <w:szCs w:val="18"/>
                </w:rPr>
                <w:fldChar w:fldCharType="end"/>
              </w:r>
            </w:hyperlink>
          </w:p>
          <w:p w14:paraId="1A98336B" w14:textId="77777777" w:rsidR="006B1021" w:rsidRPr="006B1021" w:rsidRDefault="006B1021">
            <w:pPr>
              <w:pStyle w:val="TOC1"/>
              <w:rPr>
                <w:rFonts w:asciiTheme="minorHAnsi" w:eastAsiaTheme="minorEastAsia" w:hAnsiTheme="minorHAnsi" w:cstheme="minorBidi"/>
                <w:b w:val="0"/>
                <w:noProof/>
                <w:sz w:val="18"/>
                <w:szCs w:val="18"/>
              </w:rPr>
            </w:pPr>
            <w:hyperlink w:anchor="_Toc140841827" w:history="1">
              <w:r w:rsidRPr="006B1021">
                <w:rPr>
                  <w:rStyle w:val="Hyperlink"/>
                  <w:noProof/>
                  <w:sz w:val="18"/>
                  <w:szCs w:val="18"/>
                </w:rPr>
                <w:t>11</w:t>
              </w:r>
              <w:r w:rsidRPr="006B1021">
                <w:rPr>
                  <w:rFonts w:asciiTheme="minorHAnsi" w:eastAsiaTheme="minorEastAsia" w:hAnsiTheme="minorHAnsi" w:cstheme="minorBidi"/>
                  <w:b w:val="0"/>
                  <w:noProof/>
                  <w:sz w:val="18"/>
                  <w:szCs w:val="18"/>
                </w:rPr>
                <w:tab/>
              </w:r>
              <w:r w:rsidRPr="006B1021">
                <w:rPr>
                  <w:rStyle w:val="Hyperlink"/>
                  <w:noProof/>
                  <w:sz w:val="18"/>
                  <w:szCs w:val="18"/>
                </w:rPr>
                <w:t>Read the Solution</w:t>
              </w:r>
              <w:r w:rsidRPr="006B1021">
                <w:rPr>
                  <w:noProof/>
                  <w:webHidden/>
                  <w:sz w:val="18"/>
                  <w:szCs w:val="18"/>
                </w:rPr>
                <w:tab/>
              </w:r>
              <w:r w:rsidRPr="006B1021">
                <w:rPr>
                  <w:noProof/>
                  <w:webHidden/>
                  <w:sz w:val="18"/>
                  <w:szCs w:val="18"/>
                </w:rPr>
                <w:fldChar w:fldCharType="begin"/>
              </w:r>
              <w:r w:rsidRPr="006B1021">
                <w:rPr>
                  <w:noProof/>
                  <w:webHidden/>
                  <w:sz w:val="18"/>
                  <w:szCs w:val="18"/>
                </w:rPr>
                <w:instrText xml:space="preserve"> PAGEREF _Toc140841827 \h </w:instrText>
              </w:r>
              <w:r w:rsidRPr="006B1021">
                <w:rPr>
                  <w:noProof/>
                  <w:webHidden/>
                  <w:sz w:val="18"/>
                  <w:szCs w:val="18"/>
                </w:rPr>
              </w:r>
              <w:r w:rsidRPr="006B1021">
                <w:rPr>
                  <w:noProof/>
                  <w:webHidden/>
                  <w:sz w:val="18"/>
                  <w:szCs w:val="18"/>
                </w:rPr>
                <w:fldChar w:fldCharType="separate"/>
              </w:r>
              <w:r w:rsidR="00BA50E9">
                <w:rPr>
                  <w:noProof/>
                  <w:webHidden/>
                  <w:sz w:val="18"/>
                  <w:szCs w:val="18"/>
                </w:rPr>
                <w:t>13</w:t>
              </w:r>
              <w:r w:rsidRPr="006B1021">
                <w:rPr>
                  <w:noProof/>
                  <w:webHidden/>
                  <w:sz w:val="18"/>
                  <w:szCs w:val="18"/>
                </w:rPr>
                <w:fldChar w:fldCharType="end"/>
              </w:r>
            </w:hyperlink>
          </w:p>
          <w:p w14:paraId="5BF94392" w14:textId="77777777" w:rsidR="006B1021" w:rsidRPr="006B1021" w:rsidRDefault="006B1021">
            <w:pPr>
              <w:pStyle w:val="TOC1"/>
              <w:rPr>
                <w:rFonts w:asciiTheme="minorHAnsi" w:eastAsiaTheme="minorEastAsia" w:hAnsiTheme="minorHAnsi" w:cstheme="minorBidi"/>
                <w:b w:val="0"/>
                <w:noProof/>
                <w:sz w:val="18"/>
                <w:szCs w:val="18"/>
              </w:rPr>
            </w:pPr>
            <w:hyperlink w:anchor="_Toc140841828" w:history="1">
              <w:r w:rsidRPr="006B1021">
                <w:rPr>
                  <w:rStyle w:val="Hyperlink"/>
                  <w:noProof/>
                  <w:sz w:val="18"/>
                  <w:szCs w:val="18"/>
                </w:rPr>
                <w:t>12</w:t>
              </w:r>
              <w:r w:rsidRPr="006B1021">
                <w:rPr>
                  <w:rFonts w:asciiTheme="minorHAnsi" w:eastAsiaTheme="minorEastAsia" w:hAnsiTheme="minorHAnsi" w:cstheme="minorBidi"/>
                  <w:b w:val="0"/>
                  <w:noProof/>
                  <w:sz w:val="18"/>
                  <w:szCs w:val="18"/>
                </w:rPr>
                <w:tab/>
              </w:r>
              <w:r w:rsidRPr="006B1021">
                <w:rPr>
                  <w:rStyle w:val="Hyperlink"/>
                  <w:noProof/>
                  <w:sz w:val="18"/>
                  <w:szCs w:val="18"/>
                </w:rPr>
                <w:t>Conclusion</w:t>
              </w:r>
              <w:r w:rsidRPr="006B1021">
                <w:rPr>
                  <w:noProof/>
                  <w:webHidden/>
                  <w:sz w:val="18"/>
                  <w:szCs w:val="18"/>
                </w:rPr>
                <w:tab/>
              </w:r>
              <w:r w:rsidRPr="006B1021">
                <w:rPr>
                  <w:noProof/>
                  <w:webHidden/>
                  <w:sz w:val="18"/>
                  <w:szCs w:val="18"/>
                </w:rPr>
                <w:fldChar w:fldCharType="begin"/>
              </w:r>
              <w:r w:rsidRPr="006B1021">
                <w:rPr>
                  <w:noProof/>
                  <w:webHidden/>
                  <w:sz w:val="18"/>
                  <w:szCs w:val="18"/>
                </w:rPr>
                <w:instrText xml:space="preserve"> PAGEREF _Toc140841828 \h </w:instrText>
              </w:r>
              <w:r w:rsidRPr="006B1021">
                <w:rPr>
                  <w:noProof/>
                  <w:webHidden/>
                  <w:sz w:val="18"/>
                  <w:szCs w:val="18"/>
                </w:rPr>
              </w:r>
              <w:r w:rsidRPr="006B1021">
                <w:rPr>
                  <w:noProof/>
                  <w:webHidden/>
                  <w:sz w:val="18"/>
                  <w:szCs w:val="18"/>
                </w:rPr>
                <w:fldChar w:fldCharType="separate"/>
              </w:r>
              <w:r w:rsidR="00BA50E9">
                <w:rPr>
                  <w:noProof/>
                  <w:webHidden/>
                  <w:sz w:val="18"/>
                  <w:szCs w:val="18"/>
                </w:rPr>
                <w:t>13</w:t>
              </w:r>
              <w:r w:rsidRPr="006B1021">
                <w:rPr>
                  <w:noProof/>
                  <w:webHidden/>
                  <w:sz w:val="18"/>
                  <w:szCs w:val="18"/>
                </w:rPr>
                <w:fldChar w:fldCharType="end"/>
              </w:r>
            </w:hyperlink>
          </w:p>
          <w:p w14:paraId="04A21E9F" w14:textId="77777777" w:rsidR="00887603" w:rsidRPr="005B5313" w:rsidRDefault="00887603" w:rsidP="005B5313">
            <w:pPr>
              <w:spacing w:before="0" w:after="0"/>
              <w:ind w:left="0"/>
              <w:rPr>
                <w:sz w:val="6"/>
                <w:szCs w:val="6"/>
              </w:rPr>
            </w:pPr>
            <w:r w:rsidRPr="006B1021">
              <w:rPr>
                <w:rFonts w:cs="Arial"/>
                <w:smallCaps/>
                <w:sz w:val="18"/>
                <w:szCs w:val="18"/>
              </w:rPr>
              <w:fldChar w:fldCharType="end"/>
            </w:r>
          </w:p>
        </w:tc>
      </w:tr>
    </w:tbl>
    <w:p w14:paraId="16E904F3" w14:textId="77777777" w:rsidR="00506A05" w:rsidRDefault="00506A05" w:rsidP="00F328FE">
      <w:pPr>
        <w:pStyle w:val="Heading1"/>
      </w:pPr>
      <w:bookmarkStart w:id="0" w:name="_Toc85634501"/>
      <w:bookmarkStart w:id="1" w:name="_Toc140841810"/>
      <w:bookmarkStart w:id="2" w:name="_Toc117573605"/>
      <w:r w:rsidRPr="00F328FE">
        <w:t>Introduction</w:t>
      </w:r>
      <w:bookmarkEnd w:id="0"/>
      <w:bookmarkEnd w:id="1"/>
    </w:p>
    <w:p w14:paraId="046F9F78" w14:textId="0CDA7367" w:rsidR="00F328FE" w:rsidRPr="00F328FE" w:rsidRDefault="00F328FE" w:rsidP="008278C2">
      <w:pPr>
        <w:pStyle w:val="BodyText"/>
        <w:rPr>
          <w:rFonts w:ascii="Times New Roman" w:hAnsi="Times New Roman"/>
          <w:sz w:val="24"/>
        </w:rPr>
      </w:pPr>
      <w:bookmarkStart w:id="3" w:name="_Toc351172051"/>
      <w:bookmarkStart w:id="4" w:name="_Toc361455735"/>
      <w:bookmarkStart w:id="5" w:name="_Toc361455733"/>
      <w:bookmarkEnd w:id="2"/>
      <w:r w:rsidRPr="00F328FE">
        <w:t xml:space="preserve">This tutorial </w:t>
      </w:r>
      <w:r w:rsidR="00442B57">
        <w:t>demonstrates</w:t>
      </w:r>
      <w:r w:rsidRPr="00F328FE">
        <w:t xml:space="preserve"> how to build a HydroGeoSphere</w:t>
      </w:r>
      <w:r w:rsidR="00442B57">
        <w:t xml:space="preserve"> (HGS)</w:t>
      </w:r>
      <w:r w:rsidRPr="00F328FE">
        <w:t xml:space="preserve"> model in GMS. It is based off </w:t>
      </w:r>
      <w:r w:rsidRPr="00C760CE">
        <w:rPr>
          <w:iCs/>
        </w:rPr>
        <w:t>the</w:t>
      </w:r>
      <w:r w:rsidRPr="00442B57">
        <w:rPr>
          <w:i/>
        </w:rPr>
        <w:t xml:space="preserve"> Intro to </w:t>
      </w:r>
      <w:proofErr w:type="spellStart"/>
      <w:r w:rsidRPr="00442B57">
        <w:rPr>
          <w:i/>
        </w:rPr>
        <w:t>HydroGeoSphere</w:t>
      </w:r>
      <w:proofErr w:type="spellEnd"/>
      <w:r w:rsidR="004860D1">
        <w:rPr>
          <w:rStyle w:val="FootnoteReference"/>
          <w:i/>
        </w:rPr>
        <w:footnoteReference w:id="1"/>
      </w:r>
      <w:r w:rsidRPr="00F328FE">
        <w:t xml:space="preserve"> tutorial from </w:t>
      </w:r>
      <w:proofErr w:type="spellStart"/>
      <w:r w:rsidRPr="00F328FE">
        <w:t>Aquanty</w:t>
      </w:r>
      <w:proofErr w:type="spellEnd"/>
      <w:r w:rsidRPr="00F328FE">
        <w:t xml:space="preserve">. </w:t>
      </w:r>
      <w:r w:rsidR="007A088E">
        <w:t>R</w:t>
      </w:r>
      <w:r w:rsidRPr="00F328FE">
        <w:t xml:space="preserve">efer to that tutorial and the </w:t>
      </w:r>
      <w:r w:rsidRPr="00442B57">
        <w:rPr>
          <w:i/>
        </w:rPr>
        <w:t xml:space="preserve">HydroGeoSphere Reference Manual </w:t>
      </w:r>
      <w:r w:rsidRPr="00F328FE">
        <w:t>as needed.</w:t>
      </w:r>
    </w:p>
    <w:p w14:paraId="4945731E" w14:textId="77777777" w:rsidR="00F328FE" w:rsidRDefault="00F328FE" w:rsidP="008278C2">
      <w:pPr>
        <w:pStyle w:val="BodyText"/>
      </w:pPr>
      <w:r w:rsidRPr="00F328FE">
        <w:t xml:space="preserve">In the </w:t>
      </w:r>
      <w:r w:rsidRPr="00F328FE">
        <w:rPr>
          <w:i/>
          <w:iCs/>
        </w:rPr>
        <w:t>Intro to HydroGeoSphere</w:t>
      </w:r>
      <w:r w:rsidRPr="00F328FE">
        <w:t xml:space="preserve"> tutorial, the “R5 Catchment” model is developed. From that tutorial:</w:t>
      </w:r>
    </w:p>
    <w:p w14:paraId="085E2C67" w14:textId="77777777" w:rsidR="006D4BB4" w:rsidRPr="00F328FE" w:rsidRDefault="006D4BB4" w:rsidP="00234AD6">
      <w:pPr>
        <w:pStyle w:val="BodyText"/>
        <w:ind w:left="2160"/>
        <w:rPr>
          <w:rFonts w:ascii="Times New Roman" w:hAnsi="Times New Roman"/>
          <w:sz w:val="24"/>
        </w:rPr>
      </w:pPr>
      <w:r w:rsidRPr="00F328FE">
        <w:t>The model is quite simple compared to many ‘real world’ models that you may build. But it contains sufficient complexity that it is perfectly suited to demonstrate the overall HydroGeoSphere workflow. The intention of this tutorial is not to perfectly recreate the catchment, but to teach the process of creating a small watershed model in HGS. In fact, several of the inputs for the R5 model are completely arbitrary (e.g. the delineation of soil types and associated hydraulic properties, boundary condition values, etc.).</w:t>
      </w:r>
    </w:p>
    <w:p w14:paraId="1FDA317A" w14:textId="77777777" w:rsidR="006D4BB4" w:rsidRDefault="006D4BB4" w:rsidP="00234AD6">
      <w:pPr>
        <w:pStyle w:val="BodyText"/>
        <w:ind w:left="2160"/>
      </w:pPr>
      <w:r w:rsidRPr="00F328FE">
        <w:t>The R5 catchment covers a small (approximately 0.1 km</w:t>
      </w:r>
      <w:r w:rsidRPr="00C760CE">
        <w:rPr>
          <w:vertAlign w:val="superscript"/>
        </w:rPr>
        <w:t>2</w:t>
      </w:r>
      <w:r w:rsidRPr="00F328FE">
        <w:t>) rangeland catchment near Oklahoma City (Figure 3). The defined model includes basic flow in the porous medium and surface/overland flow domains, and includes evapotranspiration.</w:t>
      </w:r>
      <w:r w:rsidR="007A088E">
        <w:rPr>
          <w:rStyle w:val="FootnoteReference"/>
        </w:rPr>
        <w:footnoteReference w:id="2"/>
      </w:r>
    </w:p>
    <w:p w14:paraId="10A8E8CB" w14:textId="77777777" w:rsidR="000554E1" w:rsidRPr="006E597C" w:rsidRDefault="000554E1" w:rsidP="000554E1">
      <w:pPr>
        <w:pStyle w:val="BodyText"/>
        <w:rPr>
          <w:sz w:val="18"/>
          <w:szCs w:val="18"/>
        </w:rPr>
      </w:pPr>
      <w:r>
        <w:t xml:space="preserve">The </w:t>
      </w:r>
      <w:r w:rsidRPr="00234AD6">
        <w:rPr>
          <w:i/>
        </w:rPr>
        <w:t>HydroGeoSphere – Porous Media Domain</w:t>
      </w:r>
      <w:r>
        <w:t xml:space="preserve"> tutorial covers creating a model of the porous media domain, and this tutorial adds the surface flow and evapotranspiration domains.</w:t>
      </w:r>
    </w:p>
    <w:p w14:paraId="3AF7748F" w14:textId="77777777" w:rsidR="000554E1" w:rsidRPr="006E597C" w:rsidRDefault="000554E1" w:rsidP="008278C2">
      <w:pPr>
        <w:pStyle w:val="BodyText"/>
        <w:rPr>
          <w:sz w:val="18"/>
          <w:szCs w:val="18"/>
        </w:rPr>
      </w:pPr>
    </w:p>
    <w:p w14:paraId="423F705C" w14:textId="77777777" w:rsidR="006E597C" w:rsidRDefault="006E597C" w:rsidP="008278C2">
      <w:pPr>
        <w:pStyle w:val="BodyText"/>
      </w:pPr>
      <w:r>
        <w:rPr>
          <w:noProof/>
          <w:bdr w:val="none" w:sz="0" w:space="0" w:color="auto" w:frame="1"/>
        </w:rPr>
        <w:lastRenderedPageBreak/>
        <w:drawing>
          <wp:inline distT="0" distB="0" distL="0" distR="0" wp14:anchorId="2C6556EA" wp14:editId="46C40747">
            <wp:extent cx="4733925" cy="3057525"/>
            <wp:effectExtent l="0" t="0" r="9525" b="9525"/>
            <wp:docPr id="7" name="Picture 7" descr="https://lh5.googleusercontent.com/yxzZTQ4O9uLKVWtgdTgR060wJ3T07af9XVq4jOt8qP9iPvAanGmV0oqWJETr_GhfSjeH21SMt8MtJoVT_0Uqo_7WZn7Cc10U5JQGBQkiM_UFEeen0JWxwU4G7j4ysMQtdTMFOQzCU3D7ddjQQRTcI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yxzZTQ4O9uLKVWtgdTgR060wJ3T07af9XVq4jOt8qP9iPvAanGmV0oqWJETr_GhfSjeH21SMt8MtJoVT_0Uqo_7WZn7Cc10U5JQGBQkiM_UFEeen0JWxwU4G7j4ysMQtdTMFOQzCU3D7ddjQQRTcIG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33925" cy="3057525"/>
                    </a:xfrm>
                    <a:prstGeom prst="rect">
                      <a:avLst/>
                    </a:prstGeom>
                    <a:noFill/>
                    <a:ln>
                      <a:noFill/>
                    </a:ln>
                  </pic:spPr>
                </pic:pic>
              </a:graphicData>
            </a:graphic>
          </wp:inline>
        </w:drawing>
      </w:r>
    </w:p>
    <w:p w14:paraId="16C64E2B" w14:textId="170C6441" w:rsidR="006E597C" w:rsidRPr="00F328FE" w:rsidRDefault="00FD5387" w:rsidP="006E597C">
      <w:pPr>
        <w:pStyle w:val="Caption"/>
        <w:rPr>
          <w:rFonts w:ascii="Times New Roman" w:hAnsi="Times New Roman"/>
          <w:sz w:val="24"/>
        </w:rPr>
      </w:pPr>
      <w:r>
        <w:t xml:space="preserve">      </w:t>
      </w:r>
      <w:r w:rsidR="006E597C">
        <w:t xml:space="preserve">Figure </w:t>
      </w:r>
      <w:fldSimple w:instr=" SEQ Figure \* ARABIC ">
        <w:r w:rsidR="00BA50E9">
          <w:rPr>
            <w:noProof/>
          </w:rPr>
          <w:t>1</w:t>
        </w:r>
      </w:fldSimple>
      <w:r w:rsidR="006E597C">
        <w:t xml:space="preserve">     </w:t>
      </w:r>
      <w:r w:rsidR="006E597C" w:rsidRPr="00FB77BE">
        <w:t>HydroGeoSphere Intro Tutorial, figure 3, pg</w:t>
      </w:r>
      <w:r>
        <w:t>.</w:t>
      </w:r>
      <w:r w:rsidR="006E597C" w:rsidRPr="00FB77BE">
        <w:t xml:space="preserve"> 14</w:t>
      </w:r>
    </w:p>
    <w:p w14:paraId="50B18BCE" w14:textId="77777777" w:rsidR="00F328FE" w:rsidRDefault="00FC3F2A" w:rsidP="00F328FE">
      <w:pPr>
        <w:pStyle w:val="Heading1"/>
      </w:pPr>
      <w:bookmarkStart w:id="6" w:name="_Toc140841811"/>
      <w:bookmarkStart w:id="7" w:name="_Toc80946849"/>
      <w:r>
        <w:t>Basic W</w:t>
      </w:r>
      <w:r w:rsidR="00F328FE">
        <w:t>orkflow</w:t>
      </w:r>
      <w:bookmarkEnd w:id="6"/>
    </w:p>
    <w:p w14:paraId="464D42EA" w14:textId="77777777" w:rsidR="007A088E" w:rsidRDefault="00F328FE" w:rsidP="008278C2">
      <w:pPr>
        <w:pStyle w:val="BodyText"/>
      </w:pPr>
      <w:r>
        <w:t xml:space="preserve">From the </w:t>
      </w:r>
      <w:r w:rsidRPr="00442B57">
        <w:rPr>
          <w:i/>
        </w:rPr>
        <w:t>Intro to HydroGeoSphere</w:t>
      </w:r>
      <w:r w:rsidR="00442B57">
        <w:t xml:space="preserve"> tutorial, t</w:t>
      </w:r>
      <w:r w:rsidR="007A088E">
        <w:t>he basic H</w:t>
      </w:r>
      <w:r w:rsidR="00442B57">
        <w:t>GS workflow consists of 5 steps</w:t>
      </w:r>
      <w:r w:rsidR="007A088E">
        <w:t>:</w:t>
      </w:r>
    </w:p>
    <w:p w14:paraId="1D0CE620" w14:textId="77777777" w:rsidR="007A088E" w:rsidRDefault="007A088E" w:rsidP="00A77677">
      <w:pPr>
        <w:pStyle w:val="BodyText"/>
        <w:numPr>
          <w:ilvl w:val="0"/>
          <w:numId w:val="9"/>
        </w:numPr>
      </w:pPr>
      <w:r>
        <w:t>Data inputs are prepared (e.g. various GIS files, 2D grid/mesh files, etc.)</w:t>
      </w:r>
      <w:r w:rsidR="00D67E2A">
        <w:t>.</w:t>
      </w:r>
    </w:p>
    <w:p w14:paraId="12E5084F" w14:textId="77777777" w:rsidR="007A088E" w:rsidRDefault="007A088E" w:rsidP="00A77677">
      <w:pPr>
        <w:pStyle w:val="BodyText"/>
        <w:numPr>
          <w:ilvl w:val="0"/>
          <w:numId w:val="9"/>
        </w:numPr>
      </w:pPr>
      <w:r>
        <w:t xml:space="preserve">Configure an input data file (the </w:t>
      </w:r>
      <w:r w:rsidR="00247907">
        <w:t>GROK</w:t>
      </w:r>
      <w:r>
        <w:t xml:space="preserve"> file) for the model pre-processor</w:t>
      </w:r>
      <w:r w:rsidR="00D67E2A">
        <w:t>.</w:t>
      </w:r>
    </w:p>
    <w:p w14:paraId="777C7864" w14:textId="77777777" w:rsidR="007A088E" w:rsidRDefault="007A088E" w:rsidP="00A77677">
      <w:pPr>
        <w:pStyle w:val="BodyText"/>
        <w:numPr>
          <w:ilvl w:val="0"/>
          <w:numId w:val="9"/>
        </w:numPr>
      </w:pPr>
      <w:r>
        <w:t>Use executables (*.exe) to generate the model input files and solve the simulation</w:t>
      </w:r>
      <w:r w:rsidR="00D67E2A">
        <w:t>.</w:t>
      </w:r>
    </w:p>
    <w:p w14:paraId="7D238F48" w14:textId="4B18F807" w:rsidR="007A088E" w:rsidRDefault="007A088E" w:rsidP="00A77677">
      <w:pPr>
        <w:pStyle w:val="BodyText"/>
        <w:numPr>
          <w:ilvl w:val="1"/>
          <w:numId w:val="9"/>
        </w:numPr>
      </w:pPr>
      <w:r>
        <w:t xml:space="preserve">Grok.exe – compiles the </w:t>
      </w:r>
      <w:r w:rsidR="00247907">
        <w:t>GROK</w:t>
      </w:r>
      <w:r>
        <w:t xml:space="preserve"> file, generates input files for the numerical simulator</w:t>
      </w:r>
    </w:p>
    <w:p w14:paraId="583CC034" w14:textId="17EFF000" w:rsidR="007A088E" w:rsidRDefault="007A088E" w:rsidP="00A77677">
      <w:pPr>
        <w:pStyle w:val="BodyText"/>
        <w:numPr>
          <w:ilvl w:val="1"/>
          <w:numId w:val="9"/>
        </w:numPr>
      </w:pPr>
      <w:r>
        <w:t>Phgs.exe – reads model input files, performs the numerical simulation (i.e. it ‘solves’ the model)</w:t>
      </w:r>
    </w:p>
    <w:p w14:paraId="2DA67F41" w14:textId="6AD6E01A" w:rsidR="007A088E" w:rsidRDefault="007A088E" w:rsidP="00A77677">
      <w:pPr>
        <w:pStyle w:val="BodyText"/>
        <w:numPr>
          <w:ilvl w:val="1"/>
          <w:numId w:val="9"/>
        </w:numPr>
      </w:pPr>
      <w:r>
        <w:t>Hsplot.exe OR hgs2vtu.exe – reformats model outputs for visualization</w:t>
      </w:r>
    </w:p>
    <w:p w14:paraId="676CBDD2" w14:textId="52A445C0" w:rsidR="007A088E" w:rsidRDefault="007A088E" w:rsidP="00A77677">
      <w:pPr>
        <w:pStyle w:val="BodyText"/>
        <w:numPr>
          <w:ilvl w:val="0"/>
          <w:numId w:val="9"/>
        </w:numPr>
      </w:pPr>
      <w:r>
        <w:t>Visualize, analyze</w:t>
      </w:r>
      <w:r w:rsidR="00FD5387">
        <w:t>,</w:t>
      </w:r>
      <w:r>
        <w:t xml:space="preserve"> and interpret model results</w:t>
      </w:r>
      <w:r w:rsidR="00D67E2A">
        <w:t>.</w:t>
      </w:r>
    </w:p>
    <w:p w14:paraId="51BB1FFE" w14:textId="77777777" w:rsidR="007A088E" w:rsidRDefault="007A088E" w:rsidP="00A77677">
      <w:pPr>
        <w:pStyle w:val="BodyText"/>
        <w:numPr>
          <w:ilvl w:val="0"/>
          <w:numId w:val="9"/>
        </w:numPr>
      </w:pPr>
      <w:r>
        <w:t>Iterate on the model to add complexity, perform scenario analysis, calibrate, etc</w:t>
      </w:r>
      <w:r w:rsidR="00771A83">
        <w:t>.</w:t>
      </w:r>
      <w:r w:rsidR="00563E7F">
        <w:rPr>
          <w:rStyle w:val="FootnoteReference"/>
        </w:rPr>
        <w:footnoteReference w:id="3"/>
      </w:r>
    </w:p>
    <w:p w14:paraId="12C73309" w14:textId="77777777" w:rsidR="00F328FE" w:rsidRDefault="00F328FE" w:rsidP="008278C2">
      <w:pPr>
        <w:pStyle w:val="BodyText"/>
      </w:pPr>
      <w:r>
        <w:t xml:space="preserve">Note that a </w:t>
      </w:r>
      <w:r w:rsidR="006E597C">
        <w:t>GROK</w:t>
      </w:r>
      <w:r>
        <w:t xml:space="preserve"> file is prepared and then</w:t>
      </w:r>
      <w:r w:rsidR="00247907">
        <w:t xml:space="preserve"> the</w:t>
      </w:r>
      <w:r>
        <w:t xml:space="preserve"> grok.exe run</w:t>
      </w:r>
      <w:r w:rsidR="00247907">
        <w:t>s. During the run, grok.exe</w:t>
      </w:r>
      <w:r>
        <w:t xml:space="preserve"> reads the </w:t>
      </w:r>
      <w:r w:rsidR="00247907">
        <w:t>GROK</w:t>
      </w:r>
      <w:r>
        <w:t xml:space="preserve"> file and prepares the actual model input files. Only then can the model (phgs.exe) be run.</w:t>
      </w:r>
    </w:p>
    <w:p w14:paraId="7EFD98FD" w14:textId="6F3DC3BA" w:rsidR="00F328FE" w:rsidRDefault="00F328FE" w:rsidP="008278C2">
      <w:pPr>
        <w:pStyle w:val="BodyText"/>
      </w:pPr>
      <w:r>
        <w:t>The HydroGeoSphere workflow is followed pretty closely when using GMS. The basic steps to build an HGS model in GMS</w:t>
      </w:r>
      <w:r w:rsidR="00FD5387" w:rsidRPr="00FD5387">
        <w:t>—</w:t>
      </w:r>
      <w:r>
        <w:t xml:space="preserve">and how these steps relate to the </w:t>
      </w:r>
      <w:proofErr w:type="spellStart"/>
      <w:r>
        <w:t>HydroGeoSphere</w:t>
      </w:r>
      <w:proofErr w:type="spellEnd"/>
      <w:r>
        <w:t xml:space="preserve"> workflow</w:t>
      </w:r>
      <w:r w:rsidR="00FD5387" w:rsidRPr="00FD5387">
        <w:t>—</w:t>
      </w:r>
      <w:r>
        <w:t>are as follows:</w:t>
      </w:r>
    </w:p>
    <w:p w14:paraId="61E30F01" w14:textId="77777777" w:rsidR="00F328FE" w:rsidRDefault="00F328FE" w:rsidP="00A77677">
      <w:pPr>
        <w:pStyle w:val="BodyText"/>
        <w:numPr>
          <w:ilvl w:val="0"/>
          <w:numId w:val="8"/>
        </w:numPr>
      </w:pPr>
      <w:r>
        <w:t>Create the conceptual model (HGS step 1)</w:t>
      </w:r>
      <w:r w:rsidR="00D67E2A">
        <w:t>.</w:t>
      </w:r>
    </w:p>
    <w:p w14:paraId="5EC3852F" w14:textId="77777777" w:rsidR="00F328FE" w:rsidRDefault="00F328FE" w:rsidP="00A77677">
      <w:pPr>
        <w:pStyle w:val="BodyText"/>
        <w:numPr>
          <w:ilvl w:val="0"/>
          <w:numId w:val="8"/>
        </w:numPr>
      </w:pPr>
      <w:r>
        <w:t>Create a 3D UGrid for the porous media domain (HGS step 1)</w:t>
      </w:r>
      <w:r w:rsidR="00D67E2A">
        <w:t>.</w:t>
      </w:r>
    </w:p>
    <w:p w14:paraId="0DD94487" w14:textId="77777777" w:rsidR="00F328FE" w:rsidRDefault="00F328FE" w:rsidP="00A77677">
      <w:pPr>
        <w:pStyle w:val="BodyText"/>
        <w:numPr>
          <w:ilvl w:val="0"/>
          <w:numId w:val="8"/>
        </w:numPr>
      </w:pPr>
      <w:r>
        <w:lastRenderedPageBreak/>
        <w:t>Create a 2D UGrid for the 2D domains: surface flow, ET (HGS step 1)</w:t>
      </w:r>
      <w:r w:rsidR="00D67E2A">
        <w:t>.</w:t>
      </w:r>
    </w:p>
    <w:p w14:paraId="6326AA76" w14:textId="77777777" w:rsidR="00F328FE" w:rsidRDefault="00F328FE" w:rsidP="00A77677">
      <w:pPr>
        <w:pStyle w:val="BodyText"/>
        <w:numPr>
          <w:ilvl w:val="0"/>
          <w:numId w:val="8"/>
        </w:numPr>
      </w:pPr>
      <w:r>
        <w:t xml:space="preserve">Save the simulation, which creates the </w:t>
      </w:r>
      <w:r w:rsidR="00247907">
        <w:t>GROK</w:t>
      </w:r>
      <w:r>
        <w:t xml:space="preserve"> file (HGS step 2)</w:t>
      </w:r>
      <w:r w:rsidR="00D67E2A">
        <w:t>.</w:t>
      </w:r>
    </w:p>
    <w:p w14:paraId="5D664C47" w14:textId="77777777" w:rsidR="00F328FE" w:rsidRDefault="00F328FE" w:rsidP="00A77677">
      <w:pPr>
        <w:pStyle w:val="BodyText"/>
        <w:numPr>
          <w:ilvl w:val="0"/>
          <w:numId w:val="8"/>
        </w:numPr>
      </w:pPr>
      <w:r>
        <w:t xml:space="preserve">Run </w:t>
      </w:r>
      <w:r w:rsidR="005505C8">
        <w:t>g</w:t>
      </w:r>
      <w:r>
        <w:t>rok</w:t>
      </w:r>
      <w:r w:rsidR="005505C8">
        <w:t>.exe</w:t>
      </w:r>
      <w:r>
        <w:t xml:space="preserve"> on the </w:t>
      </w:r>
      <w:r w:rsidR="00247907">
        <w:t>GROK</w:t>
      </w:r>
      <w:r>
        <w:t xml:space="preserve"> file to prepare input files for phgs.exe (HGS step 3a)</w:t>
      </w:r>
      <w:r w:rsidR="00D67E2A">
        <w:t>.</w:t>
      </w:r>
    </w:p>
    <w:p w14:paraId="388930B6" w14:textId="77777777" w:rsidR="00F328FE" w:rsidRDefault="00F328FE" w:rsidP="00A77677">
      <w:pPr>
        <w:pStyle w:val="BodyText"/>
        <w:numPr>
          <w:ilvl w:val="0"/>
          <w:numId w:val="8"/>
        </w:numPr>
      </w:pPr>
      <w:r>
        <w:t>Run phgs.exe (HGS step 3b)</w:t>
      </w:r>
      <w:r w:rsidR="00D67E2A">
        <w:t>.</w:t>
      </w:r>
    </w:p>
    <w:p w14:paraId="021E85B2" w14:textId="77777777" w:rsidR="00F328FE" w:rsidRDefault="00F328FE" w:rsidP="00A77677">
      <w:pPr>
        <w:pStyle w:val="BodyText"/>
        <w:numPr>
          <w:ilvl w:val="0"/>
          <w:numId w:val="8"/>
        </w:numPr>
      </w:pPr>
      <w:r>
        <w:t>Read the solution and visualize the results (HGS step 4)</w:t>
      </w:r>
      <w:r w:rsidR="00D67E2A">
        <w:t>.</w:t>
      </w:r>
    </w:p>
    <w:p w14:paraId="67FBAD64" w14:textId="77FDECB0" w:rsidR="00F328FE" w:rsidRDefault="00F328FE" w:rsidP="00A77677">
      <w:pPr>
        <w:pStyle w:val="BodyText"/>
        <w:numPr>
          <w:ilvl w:val="0"/>
          <w:numId w:val="8"/>
        </w:numPr>
      </w:pPr>
      <w:r>
        <w:t>Iterate on the model to add complexity, perform scenario analysis, calibrate, etc</w:t>
      </w:r>
      <w:proofErr w:type="gramStart"/>
      <w:r w:rsidR="00FD5387">
        <w:t>.</w:t>
      </w:r>
      <w:r>
        <w:t>…</w:t>
      </w:r>
      <w:proofErr w:type="gramEnd"/>
      <w:r>
        <w:t xml:space="preserve"> (HGS step 5, not covered in this tutorial)</w:t>
      </w:r>
      <w:r w:rsidR="00D67E2A">
        <w:t>.</w:t>
      </w:r>
    </w:p>
    <w:p w14:paraId="3D37CA38" w14:textId="77777777" w:rsidR="00E13C6C" w:rsidRDefault="00E13C6C" w:rsidP="00F328FE">
      <w:pPr>
        <w:pStyle w:val="Heading1"/>
      </w:pPr>
      <w:bookmarkStart w:id="8" w:name="_Toc140841812"/>
      <w:r w:rsidRPr="00F328FE">
        <w:t>Getting</w:t>
      </w:r>
      <w:r>
        <w:t xml:space="preserve"> Started</w:t>
      </w:r>
      <w:bookmarkEnd w:id="7"/>
      <w:bookmarkEnd w:id="8"/>
    </w:p>
    <w:p w14:paraId="20559E9D" w14:textId="77777777" w:rsidR="00E13C6C" w:rsidRDefault="00E13C6C" w:rsidP="008278C2">
      <w:pPr>
        <w:pStyle w:val="BodyText"/>
      </w:pPr>
      <w:r>
        <w:t>Do as follows to get started:</w:t>
      </w:r>
    </w:p>
    <w:p w14:paraId="0FB29F77" w14:textId="6C49EA86" w:rsidR="001818CB" w:rsidRDefault="00E13C6C" w:rsidP="00B4530C">
      <w:pPr>
        <w:numPr>
          <w:ilvl w:val="0"/>
          <w:numId w:val="7"/>
        </w:numPr>
        <w:spacing w:before="60" w:after="120"/>
      </w:pPr>
      <w:r>
        <w:t>If necessary, launch GMS.</w:t>
      </w:r>
    </w:p>
    <w:p w14:paraId="529C5512" w14:textId="77777777" w:rsidR="001818CB" w:rsidRDefault="00E13C6C" w:rsidP="00B4530C">
      <w:pPr>
        <w:numPr>
          <w:ilvl w:val="0"/>
          <w:numId w:val="7"/>
        </w:numPr>
        <w:spacing w:before="60" w:after="120"/>
      </w:pPr>
      <w:r>
        <w:t xml:space="preserve">If GMS is already running, select </w:t>
      </w:r>
      <w:r w:rsidRPr="001818CB">
        <w:rPr>
          <w:i/>
        </w:rPr>
        <w:t xml:space="preserve">File | </w:t>
      </w:r>
      <w:r w:rsidRPr="001818CB">
        <w:rPr>
          <w:b/>
        </w:rPr>
        <w:t>New</w:t>
      </w:r>
      <w:r>
        <w:t xml:space="preserve"> to ensure that the program settings are restored to their default state.</w:t>
      </w:r>
    </w:p>
    <w:p w14:paraId="52788042" w14:textId="77777777" w:rsidR="001818CB" w:rsidRDefault="001818CB" w:rsidP="00B4530C">
      <w:pPr>
        <w:numPr>
          <w:ilvl w:val="0"/>
          <w:numId w:val="7"/>
        </w:numPr>
        <w:spacing w:before="60" w:after="120"/>
      </w:pPr>
      <w:r>
        <w:t xml:space="preserve">Click </w:t>
      </w:r>
      <w:r w:rsidRPr="001818CB">
        <w:rPr>
          <w:b/>
        </w:rPr>
        <w:t>Open</w:t>
      </w:r>
      <w:r>
        <w:t xml:space="preserve"> </w:t>
      </w:r>
      <w:r>
        <w:rPr>
          <w:noProof/>
        </w:rPr>
        <w:drawing>
          <wp:inline distT="0" distB="0" distL="0" distR="0" wp14:anchorId="69581871" wp14:editId="73AE853C">
            <wp:extent cx="154305" cy="142240"/>
            <wp:effectExtent l="0" t="0" r="0" b="0"/>
            <wp:docPr id="173" name="Picture 173" descr="File:Open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File:Open Macro.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4305" cy="142240"/>
                    </a:xfrm>
                    <a:prstGeom prst="rect">
                      <a:avLst/>
                    </a:prstGeom>
                    <a:noFill/>
                    <a:ln>
                      <a:noFill/>
                    </a:ln>
                  </pic:spPr>
                </pic:pic>
              </a:graphicData>
            </a:graphic>
          </wp:inline>
        </w:drawing>
      </w:r>
      <w:r>
        <w:t xml:space="preserve"> to bring up the </w:t>
      </w:r>
      <w:r w:rsidRPr="001818CB">
        <w:rPr>
          <w:i/>
        </w:rPr>
        <w:t>Open</w:t>
      </w:r>
      <w:r>
        <w:t xml:space="preserve"> dialog.</w:t>
      </w:r>
    </w:p>
    <w:p w14:paraId="73DD5351" w14:textId="77777777" w:rsidR="001818CB" w:rsidRDefault="001818CB" w:rsidP="00B4530C">
      <w:pPr>
        <w:numPr>
          <w:ilvl w:val="0"/>
          <w:numId w:val="7"/>
        </w:numPr>
        <w:spacing w:before="60" w:after="120"/>
      </w:pPr>
      <w:r>
        <w:t xml:space="preserve">Select “Project Files (*.gpr)” from the </w:t>
      </w:r>
      <w:r w:rsidRPr="001818CB">
        <w:rPr>
          <w:i/>
        </w:rPr>
        <w:t>Files of type</w:t>
      </w:r>
      <w:r>
        <w:t xml:space="preserve"> drop-down.</w:t>
      </w:r>
    </w:p>
    <w:p w14:paraId="0CD2477C" w14:textId="42675829" w:rsidR="001818CB" w:rsidRDefault="001818CB" w:rsidP="00B4530C">
      <w:pPr>
        <w:pStyle w:val="ListNumber"/>
        <w:numPr>
          <w:ilvl w:val="0"/>
          <w:numId w:val="7"/>
        </w:numPr>
        <w:spacing w:before="60" w:after="120"/>
      </w:pPr>
      <w:r>
        <w:t xml:space="preserve">Browse to the </w:t>
      </w:r>
      <w:r w:rsidR="003F223A">
        <w:t>\</w:t>
      </w:r>
      <w:r>
        <w:rPr>
          <w:i/>
        </w:rPr>
        <w:t>hgs</w:t>
      </w:r>
      <w:r w:rsidR="00AF130B">
        <w:rPr>
          <w:i/>
        </w:rPr>
        <w:t>-</w:t>
      </w:r>
      <w:r w:rsidR="000C69E9">
        <w:rPr>
          <w:i/>
        </w:rPr>
        <w:t>olf</w:t>
      </w:r>
      <w:r w:rsidR="00AF130B">
        <w:rPr>
          <w:i/>
        </w:rPr>
        <w:t>_et</w:t>
      </w:r>
      <w:r w:rsidRPr="001818CB">
        <w:rPr>
          <w:i/>
        </w:rPr>
        <w:t>\</w:t>
      </w:r>
      <w:r w:rsidR="003F223A">
        <w:rPr>
          <w:i/>
        </w:rPr>
        <w:t>hgs-olf_et</w:t>
      </w:r>
      <w:r>
        <w:t xml:space="preserve"> folder and select “start</w:t>
      </w:r>
      <w:r w:rsidRPr="001C61A9">
        <w:t>.gpr</w:t>
      </w:r>
      <w:r>
        <w:t>”.</w:t>
      </w:r>
    </w:p>
    <w:p w14:paraId="7A0D19AA" w14:textId="77777777" w:rsidR="001818CB" w:rsidRDefault="001818CB" w:rsidP="00B4530C">
      <w:pPr>
        <w:pStyle w:val="CNList"/>
        <w:numPr>
          <w:ilvl w:val="0"/>
          <w:numId w:val="7"/>
        </w:numPr>
        <w:spacing w:before="60" w:after="120"/>
      </w:pPr>
      <w:r>
        <w:t xml:space="preserve">Click </w:t>
      </w:r>
      <w:r w:rsidRPr="001818CB">
        <w:rPr>
          <w:b/>
        </w:rPr>
        <w:t xml:space="preserve">Open </w:t>
      </w:r>
      <w:r>
        <w:t xml:space="preserve">to import the project and exit the </w:t>
      </w:r>
      <w:r w:rsidRPr="001818CB">
        <w:rPr>
          <w:i/>
        </w:rPr>
        <w:t>Open</w:t>
      </w:r>
      <w:r>
        <w:t xml:space="preserve"> dialog.</w:t>
      </w:r>
    </w:p>
    <w:p w14:paraId="639E82BF" w14:textId="77777777" w:rsidR="001818CB" w:rsidRDefault="001818CB" w:rsidP="008278C2">
      <w:pPr>
        <w:pStyle w:val="BodyText"/>
      </w:pPr>
      <w:r>
        <w:t>The project should be visible in the Graphics Window (</w:t>
      </w:r>
      <w:r w:rsidR="002D32B5">
        <w:fldChar w:fldCharType="begin"/>
      </w:r>
      <w:r w:rsidR="002D32B5">
        <w:instrText xml:space="preserve"> REF _Ref137212219 \h </w:instrText>
      </w:r>
      <w:r w:rsidR="002D32B5">
        <w:fldChar w:fldCharType="separate"/>
      </w:r>
      <w:r w:rsidR="00BA50E9">
        <w:t xml:space="preserve">Figure </w:t>
      </w:r>
      <w:r w:rsidR="00BA50E9">
        <w:rPr>
          <w:noProof/>
        </w:rPr>
        <w:t>2</w:t>
      </w:r>
      <w:r w:rsidR="002D32B5">
        <w:fldChar w:fldCharType="end"/>
      </w:r>
      <w:r>
        <w:t>). The project contains a 2D UGrid and a 3D UGrid.</w:t>
      </w:r>
      <w:r w:rsidR="00EA2939">
        <w:t xml:space="preserve"> The porous media domain and initial simulation has already been defined.</w:t>
      </w:r>
    </w:p>
    <w:p w14:paraId="530ABA1E" w14:textId="77777777" w:rsidR="002D32B5" w:rsidRDefault="002D32B5" w:rsidP="008278C2">
      <w:pPr>
        <w:pStyle w:val="BodyText"/>
      </w:pPr>
      <w:r w:rsidRPr="002D32B5">
        <w:rPr>
          <w:noProof/>
        </w:rPr>
        <w:drawing>
          <wp:inline distT="0" distB="0" distL="0" distR="0" wp14:anchorId="093A3501" wp14:editId="1910118D">
            <wp:extent cx="4114800" cy="2953512"/>
            <wp:effectExtent l="19050" t="19050" r="19050"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14800" cy="2953512"/>
                    </a:xfrm>
                    <a:prstGeom prst="rect">
                      <a:avLst/>
                    </a:prstGeom>
                    <a:ln>
                      <a:solidFill>
                        <a:schemeClr val="tx1"/>
                      </a:solidFill>
                    </a:ln>
                  </pic:spPr>
                </pic:pic>
              </a:graphicData>
            </a:graphic>
          </wp:inline>
        </w:drawing>
      </w:r>
    </w:p>
    <w:p w14:paraId="5D92FDD8" w14:textId="19A3D9A1" w:rsidR="001818CB" w:rsidRDefault="00FD5387" w:rsidP="002D32B5">
      <w:pPr>
        <w:pStyle w:val="Caption"/>
      </w:pPr>
      <w:bookmarkStart w:id="9" w:name="_Ref137212219"/>
      <w:r>
        <w:t xml:space="preserve">      </w:t>
      </w:r>
      <w:r w:rsidR="002D32B5">
        <w:t xml:space="preserve">Figure </w:t>
      </w:r>
      <w:fldSimple w:instr=" SEQ Figure \* ARABIC ">
        <w:r w:rsidR="00BA50E9">
          <w:rPr>
            <w:noProof/>
          </w:rPr>
          <w:t>2</w:t>
        </w:r>
      </w:fldSimple>
      <w:bookmarkEnd w:id="9"/>
      <w:r w:rsidR="002D32B5">
        <w:t xml:space="preserve">      The initial project</w:t>
      </w:r>
    </w:p>
    <w:p w14:paraId="6B21255A" w14:textId="77777777" w:rsidR="00A03A85" w:rsidRDefault="00A03A85" w:rsidP="00A03A85">
      <w:r>
        <w:t>Before continuing, it is recommended to save the project with a new name.</w:t>
      </w:r>
    </w:p>
    <w:p w14:paraId="71A2DE62" w14:textId="77777777" w:rsidR="00A03A85" w:rsidRPr="00497080" w:rsidRDefault="00A03A85" w:rsidP="00AE4B26">
      <w:pPr>
        <w:pStyle w:val="ListNumber"/>
      </w:pPr>
      <w:r w:rsidRPr="00497080">
        <w:t xml:space="preserve">Select </w:t>
      </w:r>
      <w:r w:rsidRPr="00497080">
        <w:rPr>
          <w:i/>
        </w:rPr>
        <w:t xml:space="preserve">File | </w:t>
      </w:r>
      <w:r w:rsidRPr="00497080">
        <w:rPr>
          <w:b/>
        </w:rPr>
        <w:t>Save As…</w:t>
      </w:r>
      <w:r w:rsidRPr="00497080">
        <w:t xml:space="preserve"> to bring up the </w:t>
      </w:r>
      <w:r w:rsidRPr="00497080">
        <w:rPr>
          <w:i/>
        </w:rPr>
        <w:t>Save As</w:t>
      </w:r>
      <w:r w:rsidRPr="00497080">
        <w:t xml:space="preserve"> dialog.</w:t>
      </w:r>
    </w:p>
    <w:p w14:paraId="103A5D00" w14:textId="77777777" w:rsidR="00A03A85" w:rsidRPr="00497080" w:rsidRDefault="00A03A85" w:rsidP="00A03A85">
      <w:pPr>
        <w:pStyle w:val="CNList"/>
        <w:rPr>
          <w:rFonts w:cs="Arial"/>
          <w:i/>
          <w:szCs w:val="20"/>
        </w:rPr>
      </w:pPr>
      <w:r w:rsidRPr="00497080">
        <w:rPr>
          <w:rFonts w:cs="Arial"/>
          <w:szCs w:val="20"/>
        </w:rPr>
        <w:t>Browse to the directory</w:t>
      </w:r>
      <w:r>
        <w:rPr>
          <w:rFonts w:cs="Arial"/>
          <w:szCs w:val="20"/>
        </w:rPr>
        <w:t xml:space="preserve"> for this tutorial</w:t>
      </w:r>
      <w:r w:rsidRPr="00497080">
        <w:rPr>
          <w:rFonts w:cs="Arial"/>
          <w:i/>
          <w:szCs w:val="20"/>
        </w:rPr>
        <w:t>.</w:t>
      </w:r>
    </w:p>
    <w:p w14:paraId="2A0E852B" w14:textId="77777777" w:rsidR="00A03A85" w:rsidRPr="00497080" w:rsidRDefault="00A03A85" w:rsidP="00A03A85">
      <w:pPr>
        <w:pStyle w:val="CNList"/>
        <w:rPr>
          <w:rFonts w:cs="Arial"/>
          <w:i/>
          <w:szCs w:val="20"/>
        </w:rPr>
      </w:pPr>
      <w:r w:rsidRPr="00497080">
        <w:rPr>
          <w:rFonts w:cs="Arial"/>
          <w:szCs w:val="20"/>
        </w:rPr>
        <w:lastRenderedPageBreak/>
        <w:t xml:space="preserve">Select “Project Files (*.gpr)” from the </w:t>
      </w:r>
      <w:r w:rsidRPr="00497080">
        <w:rPr>
          <w:rFonts w:cs="Arial"/>
          <w:i/>
          <w:szCs w:val="20"/>
        </w:rPr>
        <w:t>Save as type</w:t>
      </w:r>
      <w:r w:rsidRPr="00497080">
        <w:rPr>
          <w:rFonts w:cs="Arial"/>
          <w:szCs w:val="20"/>
        </w:rPr>
        <w:t xml:space="preserve"> drop-down.</w:t>
      </w:r>
    </w:p>
    <w:p w14:paraId="0A1796FE" w14:textId="77777777" w:rsidR="00A03A85" w:rsidRPr="00A03A85" w:rsidRDefault="00A03A85" w:rsidP="00A03A85">
      <w:pPr>
        <w:pStyle w:val="CNList"/>
      </w:pPr>
      <w:r w:rsidRPr="00A03A85">
        <w:rPr>
          <w:rFonts w:cs="Arial"/>
          <w:szCs w:val="20"/>
        </w:rPr>
        <w:t>Enter “</w:t>
      </w:r>
      <w:r>
        <w:rPr>
          <w:rFonts w:cs="Arial"/>
          <w:szCs w:val="20"/>
        </w:rPr>
        <w:t>hgs_olf_et</w:t>
      </w:r>
      <w:r w:rsidRPr="00A03A85">
        <w:rPr>
          <w:rFonts w:cs="Arial"/>
          <w:szCs w:val="20"/>
        </w:rPr>
        <w:t xml:space="preserve">.gpr” as the </w:t>
      </w:r>
      <w:r w:rsidRPr="00A03A85">
        <w:rPr>
          <w:rFonts w:cs="Arial"/>
          <w:i/>
          <w:szCs w:val="20"/>
        </w:rPr>
        <w:t>File name</w:t>
      </w:r>
      <w:r w:rsidRPr="00A03A85">
        <w:rPr>
          <w:rFonts w:cs="Arial"/>
          <w:szCs w:val="20"/>
        </w:rPr>
        <w:t>.</w:t>
      </w:r>
    </w:p>
    <w:p w14:paraId="460855FB" w14:textId="77777777" w:rsidR="00A03A85" w:rsidRPr="00A03A85" w:rsidRDefault="00A03A85" w:rsidP="00A03A85">
      <w:pPr>
        <w:pStyle w:val="CNList"/>
      </w:pPr>
      <w:r w:rsidRPr="00A03A85">
        <w:rPr>
          <w:rFonts w:cs="Arial"/>
          <w:szCs w:val="20"/>
        </w:rPr>
        <w:t xml:space="preserve">Click </w:t>
      </w:r>
      <w:r w:rsidRPr="00A03A85">
        <w:rPr>
          <w:rFonts w:cs="Arial"/>
          <w:b/>
          <w:szCs w:val="20"/>
        </w:rPr>
        <w:t xml:space="preserve">Save </w:t>
      </w:r>
      <w:r w:rsidRPr="00A03A85">
        <w:rPr>
          <w:rFonts w:cs="Arial"/>
          <w:szCs w:val="20"/>
        </w:rPr>
        <w:t xml:space="preserve">to save the project and close the </w:t>
      </w:r>
      <w:r w:rsidRPr="00A03A85">
        <w:rPr>
          <w:rFonts w:cs="Arial"/>
          <w:i/>
          <w:szCs w:val="20"/>
        </w:rPr>
        <w:t>Save As</w:t>
      </w:r>
      <w:r w:rsidRPr="00A03A85">
        <w:rPr>
          <w:rFonts w:cs="Arial"/>
          <w:szCs w:val="20"/>
        </w:rPr>
        <w:t xml:space="preserve"> dialog</w:t>
      </w:r>
      <w:r w:rsidR="00420BBC">
        <w:rPr>
          <w:rFonts w:cs="Arial"/>
          <w:szCs w:val="20"/>
        </w:rPr>
        <w:t>.</w:t>
      </w:r>
    </w:p>
    <w:p w14:paraId="48D75181" w14:textId="77777777" w:rsidR="00E04BEF" w:rsidRDefault="00E04BEF" w:rsidP="00E04BEF">
      <w:pPr>
        <w:pStyle w:val="Heading2"/>
      </w:pPr>
      <w:bookmarkStart w:id="10" w:name="_Toc140841813"/>
      <w:r w:rsidRPr="00E04BEF">
        <w:t>Domains</w:t>
      </w:r>
      <w:bookmarkEnd w:id="10"/>
    </w:p>
    <w:p w14:paraId="075E9B1B" w14:textId="77777777" w:rsidR="00E04BEF" w:rsidRDefault="00E04BEF" w:rsidP="008278C2">
      <w:pPr>
        <w:pStyle w:val="BodyText"/>
      </w:pPr>
      <w:r>
        <w:t>HydroGeoSphere uses “domains” to describe different parts of the hydrosphere. There are several domains</w:t>
      </w:r>
      <w:r w:rsidR="00771A83">
        <w:t>,</w:t>
      </w:r>
      <w:r>
        <w:t xml:space="preserve"> but the only </w:t>
      </w:r>
      <w:r w:rsidR="009D1F54">
        <w:t>one</w:t>
      </w:r>
      <w:r>
        <w:t>s used in this tutorial include:</w:t>
      </w:r>
    </w:p>
    <w:p w14:paraId="53711B19" w14:textId="77777777" w:rsidR="00E04BEF" w:rsidRDefault="00E04BEF" w:rsidP="00A77677">
      <w:pPr>
        <w:pStyle w:val="BodyText"/>
        <w:numPr>
          <w:ilvl w:val="0"/>
          <w:numId w:val="22"/>
        </w:numPr>
      </w:pPr>
      <w:r>
        <w:t>Surface flow or overland flow</w:t>
      </w:r>
      <w:r w:rsidR="00234AD6">
        <w:t xml:space="preserve"> (</w:t>
      </w:r>
      <w:r w:rsidR="006F217D">
        <w:t>ol</w:t>
      </w:r>
      <w:r w:rsidR="00234AD6">
        <w:t>f)</w:t>
      </w:r>
      <w:r>
        <w:t>: fluid flow on the surface</w:t>
      </w:r>
    </w:p>
    <w:p w14:paraId="35296214" w14:textId="77777777" w:rsidR="00E04BEF" w:rsidRDefault="00E04BEF" w:rsidP="00A77677">
      <w:pPr>
        <w:pStyle w:val="BodyText"/>
        <w:numPr>
          <w:ilvl w:val="0"/>
          <w:numId w:val="22"/>
        </w:numPr>
      </w:pPr>
      <w:r>
        <w:t>ET</w:t>
      </w:r>
      <w:r w:rsidR="00234AD6">
        <w:t xml:space="preserve"> (et</w:t>
      </w:r>
      <w:r w:rsidR="006F217D">
        <w:t>)</w:t>
      </w:r>
      <w:r>
        <w:t>: evapotranspiration</w:t>
      </w:r>
    </w:p>
    <w:p w14:paraId="0FA4647F" w14:textId="77777777" w:rsidR="00E04BEF" w:rsidRDefault="00E04BEF" w:rsidP="008278C2">
      <w:pPr>
        <w:pStyle w:val="BodyText"/>
      </w:pPr>
      <w:r>
        <w:t>Although the surface flow and ET domains are 2D in nature, HydroGeoSphere only use</w:t>
      </w:r>
      <w:r w:rsidR="00704F28">
        <w:t>s one 3</w:t>
      </w:r>
      <w:r w:rsidR="006F217D">
        <w:t>D</w:t>
      </w:r>
      <w:r w:rsidR="00704F28">
        <w:t xml:space="preserve"> grid. In GMS </w:t>
      </w:r>
      <w:r>
        <w:t xml:space="preserve">both a 3D grid and a 2D grid </w:t>
      </w:r>
      <w:r w:rsidR="006F217D">
        <w:t>are</w:t>
      </w:r>
      <w:r w:rsidR="00704F28">
        <w:t xml:space="preserve"> used </w:t>
      </w:r>
      <w:r>
        <w:t>to help prepare the inputs and to display the results</w:t>
      </w:r>
      <w:r w:rsidR="006F217D">
        <w:t xml:space="preserve"> when the surface flow and/or ET domains are being modeled</w:t>
      </w:r>
      <w:r>
        <w:t xml:space="preserve">. </w:t>
      </w:r>
      <w:r w:rsidR="00746B3D">
        <w:t>T</w:t>
      </w:r>
      <w:r>
        <w:t>he “</w:t>
      </w:r>
      <w:r w:rsidR="00BA34A3">
        <w:rPr>
          <w:noProof/>
        </w:rPr>
        <w:drawing>
          <wp:inline distT="0" distB="0" distL="0" distR="0" wp14:anchorId="187E0BD1" wp14:editId="3698103E">
            <wp:extent cx="155448" cy="155448"/>
            <wp:effectExtent l="0" t="0" r="0" b="0"/>
            <wp:docPr id="124" name="Picture 124" descr="File:Ugrid lock 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Ugrid lock 3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rsidR="00BA34A3">
        <w:t xml:space="preserve"> </w:t>
      </w:r>
      <w:r>
        <w:t>top 2d” UGrid will be used for the surface flow and ET domains.</w:t>
      </w:r>
    </w:p>
    <w:p w14:paraId="30B01DB3" w14:textId="77777777" w:rsidR="00E04BEF" w:rsidRDefault="00E04BEF" w:rsidP="00A77677">
      <w:pPr>
        <w:pStyle w:val="BodyText"/>
        <w:numPr>
          <w:ilvl w:val="0"/>
          <w:numId w:val="23"/>
        </w:numPr>
      </w:pPr>
      <w:r>
        <w:t>Turn the “</w:t>
      </w:r>
      <w:r w:rsidR="00827826">
        <w:rPr>
          <w:noProof/>
        </w:rPr>
        <w:drawing>
          <wp:inline distT="0" distB="0" distL="0" distR="0" wp14:anchorId="02B3E0A9" wp14:editId="49BE6778">
            <wp:extent cx="155448" cy="155448"/>
            <wp:effectExtent l="0" t="0" r="0" b="0"/>
            <wp:docPr id="120" name="Picture 120" descr="File:Ugrid lock 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Ugrid lock 3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rsidR="00827826">
        <w:t xml:space="preserve"> </w:t>
      </w:r>
      <w:r>
        <w:t>3d” UGrid on and off to see that the “</w:t>
      </w:r>
      <w:r w:rsidR="00827826">
        <w:rPr>
          <w:noProof/>
        </w:rPr>
        <w:drawing>
          <wp:inline distT="0" distB="0" distL="0" distR="0" wp14:anchorId="289449A7" wp14:editId="5BDA5B17">
            <wp:extent cx="155448" cy="155448"/>
            <wp:effectExtent l="0" t="0" r="0" b="0"/>
            <wp:docPr id="121" name="Picture 121" descr="File:Ugrid lock 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Ugrid lock 3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rsidR="00827826">
        <w:t xml:space="preserve"> </w:t>
      </w:r>
      <w:r>
        <w:t>top 2d” UGrid is simply a 2D UGrid at the top of the “</w:t>
      </w:r>
      <w:r w:rsidR="00827826">
        <w:rPr>
          <w:noProof/>
        </w:rPr>
        <w:drawing>
          <wp:inline distT="0" distB="0" distL="0" distR="0" wp14:anchorId="62E56FDF" wp14:editId="1701BB25">
            <wp:extent cx="155448" cy="155448"/>
            <wp:effectExtent l="0" t="0" r="0" b="0"/>
            <wp:docPr id="122" name="Picture 122" descr="File:Ugrid lock 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Ugrid lock 3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rsidR="00827826">
        <w:t xml:space="preserve"> </w:t>
      </w:r>
      <w:r>
        <w:t>3d” UGrid.</w:t>
      </w:r>
    </w:p>
    <w:p w14:paraId="6F703364" w14:textId="77777777" w:rsidR="00E04BEF" w:rsidRPr="00E04BEF" w:rsidRDefault="00B2391E" w:rsidP="00A77677">
      <w:pPr>
        <w:pStyle w:val="BodyText"/>
        <w:numPr>
          <w:ilvl w:val="0"/>
          <w:numId w:val="23"/>
        </w:numPr>
      </w:pPr>
      <w:r>
        <w:t xml:space="preserve">When done, switch to </w:t>
      </w:r>
      <w:r w:rsidRPr="00276CB8">
        <w:rPr>
          <w:b/>
        </w:rPr>
        <w:t>Plan View</w:t>
      </w:r>
      <w:r w:rsidR="00276CB8">
        <w:rPr>
          <w:b/>
        </w:rPr>
        <w:t xml:space="preserve"> </w:t>
      </w:r>
      <w:r w:rsidR="00276CB8">
        <w:rPr>
          <w:noProof/>
        </w:rPr>
        <w:drawing>
          <wp:inline distT="0" distB="0" distL="0" distR="0" wp14:anchorId="38753AF5" wp14:editId="04638B8B">
            <wp:extent cx="155448" cy="155448"/>
            <wp:effectExtent l="0" t="0" r="0" b="0"/>
            <wp:docPr id="144" name="Picture 144" descr="File:Plan Vi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le:Plan View Macro.sv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t>.</w:t>
      </w:r>
    </w:p>
    <w:p w14:paraId="3E707B97" w14:textId="77777777" w:rsidR="00F328FE" w:rsidRDefault="00F328FE" w:rsidP="00F328FE">
      <w:pPr>
        <w:pStyle w:val="Heading1"/>
        <w:rPr>
          <w:rFonts w:ascii="Times New Roman" w:hAnsi="Times New Roman" w:cs="Times New Roman"/>
          <w:sz w:val="48"/>
          <w:szCs w:val="48"/>
        </w:rPr>
      </w:pPr>
      <w:bookmarkStart w:id="11" w:name="_Toc140841814"/>
      <w:bookmarkEnd w:id="3"/>
      <w:bookmarkEnd w:id="4"/>
      <w:bookmarkEnd w:id="5"/>
      <w:r>
        <w:t>Simulation Control</w:t>
      </w:r>
      <w:bookmarkEnd w:id="11"/>
    </w:p>
    <w:p w14:paraId="7C4217DC" w14:textId="77777777" w:rsidR="001B3F5D" w:rsidRDefault="00530E0B" w:rsidP="008278C2">
      <w:pPr>
        <w:pStyle w:val="BodyText"/>
      </w:pPr>
      <w:r>
        <w:t>S</w:t>
      </w:r>
      <w:r w:rsidR="001B3F5D">
        <w:t>imulation parameters can now be assigned.</w:t>
      </w:r>
    </w:p>
    <w:p w14:paraId="0E9A421E" w14:textId="402BAB35" w:rsidR="00F328FE" w:rsidRDefault="00F328FE" w:rsidP="00A77677">
      <w:pPr>
        <w:pStyle w:val="BodyText"/>
        <w:numPr>
          <w:ilvl w:val="0"/>
          <w:numId w:val="11"/>
        </w:numPr>
      </w:pPr>
      <w:r w:rsidRPr="00F957F3">
        <w:t xml:space="preserve">Right-click the </w:t>
      </w:r>
      <w:r w:rsidR="004B3FDC" w:rsidRPr="00F957F3">
        <w:t>“</w:t>
      </w:r>
      <w:r w:rsidR="004B3FDC" w:rsidRPr="00F957F3">
        <w:rPr>
          <w:noProof/>
        </w:rPr>
        <w:drawing>
          <wp:inline distT="0" distB="0" distL="0" distR="0" wp14:anchorId="79ED125C" wp14:editId="16E63C79">
            <wp:extent cx="137160" cy="1554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37160" cy="155448"/>
                    </a:xfrm>
                    <a:prstGeom prst="rect">
                      <a:avLst/>
                    </a:prstGeom>
                  </pic:spPr>
                </pic:pic>
              </a:graphicData>
            </a:graphic>
          </wp:inline>
        </w:drawing>
      </w:r>
      <w:r w:rsidR="004B3FDC" w:rsidRPr="00F957F3">
        <w:t xml:space="preserve"> </w:t>
      </w:r>
      <w:r w:rsidRPr="00F957F3">
        <w:t>R5</w:t>
      </w:r>
      <w:r w:rsidR="004B3FDC" w:rsidRPr="00F957F3">
        <w:t>”</w:t>
      </w:r>
      <w:r w:rsidRPr="00F957F3">
        <w:t xml:space="preserve"> simulation</w:t>
      </w:r>
      <w:r>
        <w:t xml:space="preserve"> and select </w:t>
      </w:r>
      <w:r w:rsidRPr="004B3FDC">
        <w:rPr>
          <w:b/>
        </w:rPr>
        <w:t>Simulation Control</w:t>
      </w:r>
      <w:r w:rsidR="00F957F3">
        <w:rPr>
          <w:b/>
        </w:rPr>
        <w:t>…</w:t>
      </w:r>
      <w:r>
        <w:t xml:space="preserve"> </w:t>
      </w:r>
      <w:r w:rsidR="004B3FDC">
        <w:t>to open</w:t>
      </w:r>
      <w:r w:rsidR="00887E2A">
        <w:t xml:space="preserve"> the </w:t>
      </w:r>
      <w:r w:rsidR="00887E2A" w:rsidRPr="00887E2A">
        <w:rPr>
          <w:i/>
        </w:rPr>
        <w:t>Simulation Control</w:t>
      </w:r>
      <w:r w:rsidR="00887E2A">
        <w:t xml:space="preserve"> dialog</w:t>
      </w:r>
      <w:r>
        <w:t>.</w:t>
      </w:r>
    </w:p>
    <w:p w14:paraId="4EE741A7" w14:textId="77777777" w:rsidR="00F328FE" w:rsidRDefault="00F328FE" w:rsidP="008278C2">
      <w:pPr>
        <w:pStyle w:val="BodyText"/>
      </w:pPr>
      <w:r>
        <w:t xml:space="preserve">Many HydroGeoSphere inputs are set in the </w:t>
      </w:r>
      <w:r w:rsidRPr="00845E63">
        <w:rPr>
          <w:i/>
        </w:rPr>
        <w:t>Simulation Control</w:t>
      </w:r>
      <w:r>
        <w:t xml:space="preserve"> dialog. Besides parameters that are traditionally associated with HydroGeoSphere simulation control, this dialog also includes time stepping, output, zones, and initial conditions.</w:t>
      </w:r>
    </w:p>
    <w:p w14:paraId="18CE8BD2" w14:textId="77777777" w:rsidR="00F328FE" w:rsidRDefault="00887E2A" w:rsidP="00A77677">
      <w:pPr>
        <w:pStyle w:val="BodyText"/>
        <w:numPr>
          <w:ilvl w:val="0"/>
          <w:numId w:val="11"/>
        </w:numPr>
      </w:pPr>
      <w:r>
        <w:t>Select</w:t>
      </w:r>
      <w:r w:rsidR="00F328FE">
        <w:t xml:space="preserve"> the </w:t>
      </w:r>
      <w:r w:rsidR="00F328FE" w:rsidRPr="00887E2A">
        <w:rPr>
          <w:i/>
        </w:rPr>
        <w:t>General</w:t>
      </w:r>
      <w:r w:rsidR="00F328FE">
        <w:t xml:space="preserve"> tab</w:t>
      </w:r>
      <w:r>
        <w:t xml:space="preserve"> and </w:t>
      </w:r>
      <w:r w:rsidR="00D11CC8">
        <w:t>turn on the</w:t>
      </w:r>
      <w:r>
        <w:t xml:space="preserve"> following</w:t>
      </w:r>
      <w:r w:rsidR="00D11CC8">
        <w:t xml:space="preserve"> options</w:t>
      </w:r>
      <w:r>
        <w:t>:</w:t>
      </w:r>
    </w:p>
    <w:p w14:paraId="46D6BD32" w14:textId="77777777" w:rsidR="00F328FE" w:rsidRPr="00234AD6" w:rsidRDefault="00F328FE" w:rsidP="00234AD6">
      <w:pPr>
        <w:pStyle w:val="BodyText"/>
        <w:numPr>
          <w:ilvl w:val="0"/>
          <w:numId w:val="26"/>
        </w:numPr>
        <w:rPr>
          <w:i/>
        </w:rPr>
      </w:pPr>
      <w:r w:rsidRPr="00234AD6">
        <w:rPr>
          <w:i/>
        </w:rPr>
        <w:t>Surface flow</w:t>
      </w:r>
    </w:p>
    <w:p w14:paraId="37251310" w14:textId="77777777" w:rsidR="00ED19C6" w:rsidRPr="00234AD6" w:rsidRDefault="00F328FE" w:rsidP="00234AD6">
      <w:pPr>
        <w:pStyle w:val="BodyText"/>
        <w:numPr>
          <w:ilvl w:val="0"/>
          <w:numId w:val="26"/>
        </w:numPr>
        <w:rPr>
          <w:i/>
        </w:rPr>
      </w:pPr>
      <w:r w:rsidRPr="00234AD6">
        <w:rPr>
          <w:i/>
        </w:rPr>
        <w:t>ET</w:t>
      </w:r>
    </w:p>
    <w:p w14:paraId="245915DF" w14:textId="77777777" w:rsidR="00ED19C6" w:rsidRPr="00C97A8D" w:rsidRDefault="00ED19C6" w:rsidP="00A77677">
      <w:pPr>
        <w:pStyle w:val="BodyText"/>
        <w:numPr>
          <w:ilvl w:val="0"/>
          <w:numId w:val="11"/>
        </w:numPr>
      </w:pPr>
      <w:r>
        <w:t xml:space="preserve">Click </w:t>
      </w:r>
      <w:r w:rsidRPr="00ED19C6">
        <w:rPr>
          <w:b/>
        </w:rPr>
        <w:t>OK</w:t>
      </w:r>
      <w:r>
        <w:t xml:space="preserve"> to close the </w:t>
      </w:r>
      <w:r w:rsidRPr="00ED19C6">
        <w:rPr>
          <w:i/>
        </w:rPr>
        <w:t>Simulation Control</w:t>
      </w:r>
      <w:r>
        <w:t xml:space="preserve"> dialog.</w:t>
      </w:r>
    </w:p>
    <w:p w14:paraId="08A8C350" w14:textId="77777777" w:rsidR="00F328FE" w:rsidRDefault="00F328FE" w:rsidP="00F328FE">
      <w:pPr>
        <w:pStyle w:val="Heading1"/>
        <w:rPr>
          <w:rFonts w:ascii="Times New Roman" w:hAnsi="Times New Roman" w:cs="Times New Roman"/>
          <w:sz w:val="48"/>
          <w:szCs w:val="48"/>
        </w:rPr>
      </w:pPr>
      <w:bookmarkStart w:id="12" w:name="_Toc140841815"/>
      <w:r>
        <w:t>Zones</w:t>
      </w:r>
      <w:bookmarkEnd w:id="12"/>
    </w:p>
    <w:p w14:paraId="4D59897C" w14:textId="13B8E0F6" w:rsidR="00F328FE" w:rsidRDefault="00F328FE" w:rsidP="008278C2">
      <w:pPr>
        <w:pStyle w:val="BodyText"/>
      </w:pPr>
      <w:r>
        <w:t>HydroGeoSphere uses the idea of “zones” to divide the model domain into different areas. Properties such as hydraulic conductivity are associated with one or more zones and thus can vary spatially. Different zones can be used for different domains (porous media domain, surface flow domain etc.)</w:t>
      </w:r>
      <w:r w:rsidR="0004547E">
        <w:t>.</w:t>
      </w:r>
    </w:p>
    <w:p w14:paraId="7EFC4770" w14:textId="77777777" w:rsidR="00F328FE" w:rsidRDefault="00F328FE" w:rsidP="008278C2">
      <w:pPr>
        <w:pStyle w:val="BodyText"/>
      </w:pPr>
      <w:r>
        <w:t>In GMS, zones are defined using cell-based datasets. These datasets can be created in a variety of ways. Hydraulic conductivity and other properties are defined on “materials”, and materials are assigned to one or more zones.</w:t>
      </w:r>
    </w:p>
    <w:p w14:paraId="2F4D9B62" w14:textId="77777777" w:rsidR="00F328FE" w:rsidRDefault="002E3F5C" w:rsidP="008278C2">
      <w:pPr>
        <w:pStyle w:val="BodyText"/>
      </w:pPr>
      <w:r>
        <w:t xml:space="preserve">This tutorial will demonstrate </w:t>
      </w:r>
      <w:r w:rsidR="00F328FE">
        <w:t xml:space="preserve">zone datasets for the </w:t>
      </w:r>
      <w:r w:rsidR="00590494">
        <w:t>surface flow and ET</w:t>
      </w:r>
      <w:r w:rsidR="00F328FE">
        <w:t xml:space="preserve"> domains.</w:t>
      </w:r>
    </w:p>
    <w:p w14:paraId="4F4ED6A4" w14:textId="77777777" w:rsidR="00F328FE" w:rsidRDefault="002946B3" w:rsidP="00F328FE">
      <w:pPr>
        <w:pStyle w:val="Heading2"/>
        <w:rPr>
          <w:rFonts w:ascii="Times New Roman" w:hAnsi="Times New Roman" w:cs="Times New Roman"/>
          <w:sz w:val="36"/>
          <w:szCs w:val="36"/>
        </w:rPr>
      </w:pPr>
      <w:bookmarkStart w:id="13" w:name="_Toc140841816"/>
      <w:r>
        <w:lastRenderedPageBreak/>
        <w:t>Surface Flow D</w:t>
      </w:r>
      <w:r w:rsidR="00F328FE">
        <w:t>omain</w:t>
      </w:r>
      <w:bookmarkEnd w:id="13"/>
    </w:p>
    <w:p w14:paraId="1E8D3BD4" w14:textId="77777777" w:rsidR="00F328FE" w:rsidRDefault="00F328FE" w:rsidP="008278C2">
      <w:pPr>
        <w:pStyle w:val="BodyText"/>
      </w:pPr>
      <w:r>
        <w:t>The 2D UGrid is used for the surface flow, (or overland flow) domain, and the ET domain. For surface flow, there will be two zones. Most cells will be in zone 1 which will be assigned to a “Grassland” material. Cells around the roads will be assigned to zone 2 and assigned to a “</w:t>
      </w:r>
      <w:r w:rsidR="00432A3D">
        <w:t>R</w:t>
      </w:r>
      <w:r>
        <w:t xml:space="preserve">anch </w:t>
      </w:r>
      <w:r w:rsidR="00432A3D">
        <w:t>R</w:t>
      </w:r>
      <w:r>
        <w:t>oad” material.</w:t>
      </w:r>
    </w:p>
    <w:p w14:paraId="2B3CFD39" w14:textId="77777777" w:rsidR="00F328FE" w:rsidRDefault="00F328FE" w:rsidP="00A77677">
      <w:pPr>
        <w:pStyle w:val="BodyText"/>
        <w:numPr>
          <w:ilvl w:val="0"/>
          <w:numId w:val="12"/>
        </w:numPr>
      </w:pPr>
      <w:r>
        <w:t>Turn off the “</w:t>
      </w:r>
      <w:r w:rsidR="00533801">
        <w:rPr>
          <w:noProof/>
        </w:rPr>
        <w:drawing>
          <wp:inline distT="0" distB="0" distL="0" distR="0" wp14:anchorId="19AABAE9" wp14:editId="45D14506">
            <wp:extent cx="155448" cy="155448"/>
            <wp:effectExtent l="0" t="0" r="0" b="0"/>
            <wp:docPr id="48" name="Picture 48" descr="File:Ugrid lock 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Ugrid lock 3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rsidR="00533801">
        <w:t xml:space="preserve"> </w:t>
      </w:r>
      <w:r>
        <w:t>3d” UGrid</w:t>
      </w:r>
      <w:r w:rsidR="001B202D">
        <w:t>.</w:t>
      </w:r>
    </w:p>
    <w:p w14:paraId="5DCB38F0" w14:textId="77777777" w:rsidR="00F328FE" w:rsidRDefault="00530E0B" w:rsidP="00A77677">
      <w:pPr>
        <w:pStyle w:val="BodyText"/>
        <w:numPr>
          <w:ilvl w:val="0"/>
          <w:numId w:val="12"/>
        </w:numPr>
      </w:pPr>
      <w:r>
        <w:t>Select</w:t>
      </w:r>
      <w:r w:rsidR="00F328FE">
        <w:t xml:space="preserve"> the “</w:t>
      </w:r>
      <w:r w:rsidR="00533801">
        <w:rPr>
          <w:noProof/>
        </w:rPr>
        <w:drawing>
          <wp:inline distT="0" distB="0" distL="0" distR="0" wp14:anchorId="0851E2DB" wp14:editId="48789FB5">
            <wp:extent cx="155448" cy="155448"/>
            <wp:effectExtent l="0" t="0" r="0" b="0"/>
            <wp:docPr id="49" name="Picture 49" descr="File:Ugrid lock 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Ugrid lock 3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rsidR="00533801">
        <w:t xml:space="preserve"> </w:t>
      </w:r>
      <w:r w:rsidR="00F328FE">
        <w:t>top 2d” UGrid</w:t>
      </w:r>
      <w:r>
        <w:t xml:space="preserve"> to make it active.</w:t>
      </w:r>
    </w:p>
    <w:p w14:paraId="58544918" w14:textId="77777777" w:rsidR="005A5C24" w:rsidRDefault="005A5C24" w:rsidP="00A77677">
      <w:pPr>
        <w:pStyle w:val="BodyText"/>
        <w:numPr>
          <w:ilvl w:val="0"/>
          <w:numId w:val="12"/>
        </w:numPr>
      </w:pPr>
      <w:r>
        <w:t>Right-click on the “</w:t>
      </w:r>
      <w:r>
        <w:rPr>
          <w:noProof/>
        </w:rPr>
        <w:drawing>
          <wp:inline distT="0" distB="0" distL="0" distR="0" wp14:anchorId="5693CCC7" wp14:editId="7F23C8F4">
            <wp:extent cx="155448" cy="155448"/>
            <wp:effectExtent l="0" t="0" r="0" b="0"/>
            <wp:docPr id="50" name="Picture 50" descr="File:Ugrid lock 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Ugrid lock 3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t xml:space="preserve"> top 2d” UGrid and select </w:t>
      </w:r>
      <w:r w:rsidRPr="00590ADE">
        <w:rPr>
          <w:b/>
        </w:rPr>
        <w:t>Z Values → Cell Dataset</w:t>
      </w:r>
      <w:r>
        <w:rPr>
          <w:b/>
        </w:rPr>
        <w:t xml:space="preserve">. </w:t>
      </w:r>
      <w:r>
        <w:t>A new cell-based dataset named “</w:t>
      </w:r>
      <w:r>
        <w:rPr>
          <w:noProof/>
        </w:rPr>
        <w:drawing>
          <wp:inline distT="0" distB="0" distL="0" distR="0" wp14:anchorId="1AE1309A" wp14:editId="4C125671">
            <wp:extent cx="155448" cy="155448"/>
            <wp:effectExtent l="0" t="0" r="0" b="0"/>
            <wp:docPr id="51" name="Picture 51" descr="File:Dataset Cells Activ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Dataset Cells Active.s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t xml:space="preserve"> elevation” will appear in the Project Explorer.</w:t>
      </w:r>
    </w:p>
    <w:p w14:paraId="34850BDD" w14:textId="77777777" w:rsidR="005A5C24" w:rsidRDefault="005A5C24" w:rsidP="00A77677">
      <w:pPr>
        <w:pStyle w:val="BodyText"/>
        <w:numPr>
          <w:ilvl w:val="0"/>
          <w:numId w:val="12"/>
        </w:numPr>
      </w:pPr>
      <w:r>
        <w:t>Right-click on the “</w:t>
      </w:r>
      <w:r>
        <w:rPr>
          <w:noProof/>
        </w:rPr>
        <w:drawing>
          <wp:inline distT="0" distB="0" distL="0" distR="0" wp14:anchorId="768B065D" wp14:editId="4E800B68">
            <wp:extent cx="155448" cy="155448"/>
            <wp:effectExtent l="0" t="0" r="0" b="0"/>
            <wp:docPr id="52" name="Picture 52" descr="File:Dataset Cells Activ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Dataset Cells Active.s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t xml:space="preserve"> elevation” dataset under “</w:t>
      </w:r>
      <w:r>
        <w:rPr>
          <w:noProof/>
        </w:rPr>
        <w:drawing>
          <wp:inline distT="0" distB="0" distL="0" distR="0" wp14:anchorId="214264BB" wp14:editId="0B1F2C82">
            <wp:extent cx="155448" cy="155448"/>
            <wp:effectExtent l="0" t="0" r="0" b="0"/>
            <wp:docPr id="53" name="Picture 53" descr="File:Ugrid lock 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Ugrid lock 3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t xml:space="preserve"> top 2d” UGrid and select </w:t>
      </w:r>
      <w:r w:rsidRPr="00A23956">
        <w:rPr>
          <w:b/>
        </w:rPr>
        <w:t>Rename</w:t>
      </w:r>
      <w:r>
        <w:t>.</w:t>
      </w:r>
    </w:p>
    <w:p w14:paraId="6F24F792" w14:textId="2E115398" w:rsidR="005A5C24" w:rsidRDefault="005A5C24" w:rsidP="00A77677">
      <w:pPr>
        <w:pStyle w:val="BodyText"/>
        <w:numPr>
          <w:ilvl w:val="0"/>
          <w:numId w:val="12"/>
        </w:numPr>
      </w:pPr>
      <w:r>
        <w:t>Enter “surface flow zones” as the new name.</w:t>
      </w:r>
    </w:p>
    <w:p w14:paraId="783A9785" w14:textId="77777777" w:rsidR="00A23956" w:rsidRDefault="00A23956" w:rsidP="00A77677">
      <w:pPr>
        <w:pStyle w:val="BodyText"/>
        <w:numPr>
          <w:ilvl w:val="0"/>
          <w:numId w:val="12"/>
        </w:numPr>
      </w:pPr>
      <w:r>
        <w:t>Right-click on the “</w:t>
      </w:r>
      <w:r>
        <w:rPr>
          <w:noProof/>
        </w:rPr>
        <w:drawing>
          <wp:inline distT="0" distB="0" distL="0" distR="0" wp14:anchorId="45FB3125" wp14:editId="509941F1">
            <wp:extent cx="155448" cy="155448"/>
            <wp:effectExtent l="0" t="0" r="0" b="0"/>
            <wp:docPr id="54" name="Picture 54" descr="File:Ugrid lock 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Ugrid lock 3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t xml:space="preserve"> top 2d” UGrid and select </w:t>
      </w:r>
      <w:r w:rsidRPr="007F6643">
        <w:rPr>
          <w:b/>
        </w:rPr>
        <w:t>Lock / Unlock Editing</w:t>
      </w:r>
      <w:r>
        <w:rPr>
          <w:b/>
        </w:rPr>
        <w:t>.</w:t>
      </w:r>
    </w:p>
    <w:p w14:paraId="7AD3B057" w14:textId="3F411637" w:rsidR="00F328FE" w:rsidRDefault="00F957F3" w:rsidP="008278C2">
      <w:pPr>
        <w:pStyle w:val="BodyText"/>
      </w:pPr>
      <w:r>
        <w:t>T</w:t>
      </w:r>
      <w:r w:rsidR="009E502C">
        <w:t xml:space="preserve">o assign values for </w:t>
      </w:r>
      <w:r w:rsidR="00F328FE">
        <w:t xml:space="preserve">zone 1 </w:t>
      </w:r>
      <w:r>
        <w:t>(</w:t>
      </w:r>
      <w:r w:rsidR="00F328FE">
        <w:t>“Grassland”</w:t>
      </w:r>
      <w:proofErr w:type="gramStart"/>
      <w:r>
        <w:t>)</w:t>
      </w:r>
      <w:r w:rsidR="009E502C">
        <w:t>,do</w:t>
      </w:r>
      <w:proofErr w:type="gramEnd"/>
      <w:r w:rsidR="009E502C">
        <w:t xml:space="preserve"> the following:</w:t>
      </w:r>
    </w:p>
    <w:p w14:paraId="2620F085" w14:textId="77777777" w:rsidR="00F328FE" w:rsidRDefault="00F328FE" w:rsidP="00A77677">
      <w:pPr>
        <w:pStyle w:val="BodyText"/>
        <w:numPr>
          <w:ilvl w:val="0"/>
          <w:numId w:val="12"/>
        </w:numPr>
      </w:pPr>
      <w:r>
        <w:t>With the</w:t>
      </w:r>
      <w:r w:rsidR="008C3D2A">
        <w:t xml:space="preserve"> </w:t>
      </w:r>
      <w:r w:rsidR="008C3D2A" w:rsidRPr="008C3D2A">
        <w:rPr>
          <w:b/>
        </w:rPr>
        <w:t>Select Cells</w:t>
      </w:r>
      <w:r w:rsidR="008C3D2A">
        <w:rPr>
          <w:b/>
        </w:rPr>
        <w:t xml:space="preserve"> </w:t>
      </w:r>
      <w:r w:rsidR="00A1303C">
        <w:rPr>
          <w:noProof/>
        </w:rPr>
        <w:drawing>
          <wp:inline distT="0" distB="0" distL="0" distR="0" wp14:anchorId="22838ACD" wp14:editId="2B70A28E">
            <wp:extent cx="118872" cy="155448"/>
            <wp:effectExtent l="0" t="0" r="0" b="0"/>
            <wp:docPr id="64" name="Picture 64" descr="File:Select UGrid Cell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Select UGrid Cell Tool.s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8872" cy="155448"/>
                    </a:xfrm>
                    <a:prstGeom prst="rect">
                      <a:avLst/>
                    </a:prstGeom>
                    <a:noFill/>
                    <a:ln>
                      <a:noFill/>
                    </a:ln>
                  </pic:spPr>
                </pic:pic>
              </a:graphicData>
            </a:graphic>
          </wp:inline>
        </w:drawing>
      </w:r>
      <w:r w:rsidR="00A1303C">
        <w:rPr>
          <w:b/>
        </w:rPr>
        <w:t xml:space="preserve"> </w:t>
      </w:r>
      <w:r w:rsidR="008C3D2A">
        <w:t>tool active, use</w:t>
      </w:r>
      <w:r>
        <w:t xml:space="preserve"> </w:t>
      </w:r>
      <w:r w:rsidRPr="008C3D2A">
        <w:rPr>
          <w:i/>
        </w:rPr>
        <w:t>Ctrl + A</w:t>
      </w:r>
      <w:r>
        <w:t xml:space="preserve"> to select all cells</w:t>
      </w:r>
      <w:r w:rsidR="008C3D2A">
        <w:t>.</w:t>
      </w:r>
    </w:p>
    <w:p w14:paraId="58B7DBFB" w14:textId="32E57864" w:rsidR="00F328FE" w:rsidRDefault="008C3D2A" w:rsidP="00A77677">
      <w:pPr>
        <w:pStyle w:val="BodyText"/>
        <w:numPr>
          <w:ilvl w:val="0"/>
          <w:numId w:val="12"/>
        </w:numPr>
      </w:pPr>
      <w:r>
        <w:t xml:space="preserve">Change the dataset value </w:t>
      </w:r>
      <w:r w:rsidR="00F328FE" w:rsidRPr="008C3D2A">
        <w:rPr>
          <w:i/>
        </w:rPr>
        <w:t>S</w:t>
      </w:r>
      <w:r w:rsidR="00F328FE">
        <w:t xml:space="preserve"> to </w:t>
      </w:r>
      <w:r>
        <w:t>“</w:t>
      </w:r>
      <w:r w:rsidR="00F328FE">
        <w:t>1</w:t>
      </w:r>
      <w:r w:rsidR="007A5C4F">
        <w:t>.0</w:t>
      </w:r>
      <w:r>
        <w:t>”</w:t>
      </w:r>
      <w:r w:rsidR="00133D44">
        <w:t>.</w:t>
      </w:r>
    </w:p>
    <w:p w14:paraId="207F18D5" w14:textId="3D464DCA" w:rsidR="00F328FE" w:rsidRDefault="00F957F3" w:rsidP="008278C2">
      <w:pPr>
        <w:pStyle w:val="BodyText"/>
      </w:pPr>
      <w:r>
        <w:t>T</w:t>
      </w:r>
      <w:r w:rsidR="007C2B2B">
        <w:t xml:space="preserve">o assign values for </w:t>
      </w:r>
      <w:r w:rsidR="00F328FE">
        <w:t xml:space="preserve">zone 2 </w:t>
      </w:r>
      <w:r>
        <w:t>(</w:t>
      </w:r>
      <w:r w:rsidR="00F328FE">
        <w:t>“</w:t>
      </w:r>
      <w:r w:rsidR="00432A3D">
        <w:t>R</w:t>
      </w:r>
      <w:r w:rsidR="00F328FE">
        <w:t xml:space="preserve">anch </w:t>
      </w:r>
      <w:r w:rsidR="00432A3D">
        <w:t>R</w:t>
      </w:r>
      <w:r w:rsidR="00F328FE">
        <w:t>oad”</w:t>
      </w:r>
      <w:proofErr w:type="gramStart"/>
      <w:r>
        <w:t>)</w:t>
      </w:r>
      <w:r w:rsidR="007C2B2B">
        <w:t>,do</w:t>
      </w:r>
      <w:proofErr w:type="gramEnd"/>
      <w:r w:rsidR="007C2B2B">
        <w:t xml:space="preserve"> the following:</w:t>
      </w:r>
    </w:p>
    <w:p w14:paraId="265E9B80" w14:textId="4D092917" w:rsidR="007A5C4F" w:rsidRDefault="00B8335A" w:rsidP="00A77677">
      <w:pPr>
        <w:pStyle w:val="BodyText"/>
        <w:numPr>
          <w:ilvl w:val="0"/>
          <w:numId w:val="12"/>
        </w:numPr>
      </w:pPr>
      <w:r>
        <w:t>Remain in</w:t>
      </w:r>
      <w:r w:rsidR="007A5C4F">
        <w:t xml:space="preserve"> </w:t>
      </w:r>
      <w:proofErr w:type="spellStart"/>
      <w:r w:rsidR="007A5C4F" w:rsidRPr="00276CB8">
        <w:rPr>
          <w:b/>
        </w:rPr>
        <w:t>Plan</w:t>
      </w:r>
      <w:proofErr w:type="spellEnd"/>
      <w:r w:rsidR="007A5C4F" w:rsidRPr="00276CB8">
        <w:rPr>
          <w:b/>
        </w:rPr>
        <w:t xml:space="preserve"> View</w:t>
      </w:r>
      <w:r w:rsidR="007A5C4F">
        <w:rPr>
          <w:b/>
        </w:rPr>
        <w:t xml:space="preserve"> </w:t>
      </w:r>
      <w:r w:rsidR="007A5C4F">
        <w:rPr>
          <w:noProof/>
        </w:rPr>
        <w:drawing>
          <wp:inline distT="0" distB="0" distL="0" distR="0" wp14:anchorId="3F643C65" wp14:editId="036DCAEF">
            <wp:extent cx="155448" cy="155448"/>
            <wp:effectExtent l="0" t="0" r="0" b="0"/>
            <wp:docPr id="1773401239" name="Picture 1773401239" descr="File:Plan Vi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le:Plan View Macro.sv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rsidR="007A5C4F">
        <w:t>.</w:t>
      </w:r>
    </w:p>
    <w:p w14:paraId="46E86564" w14:textId="32A99037" w:rsidR="00DB3E8D" w:rsidRDefault="007A5C4F" w:rsidP="00A77677">
      <w:pPr>
        <w:pStyle w:val="BodyText"/>
        <w:numPr>
          <w:ilvl w:val="0"/>
          <w:numId w:val="12"/>
        </w:numPr>
      </w:pPr>
      <w:r>
        <w:t>Under the “</w:t>
      </w:r>
      <w:r w:rsidRPr="007A5C4F">
        <w:rPr>
          <w:noProof/>
        </w:rPr>
        <w:drawing>
          <wp:inline distT="0" distB="0" distL="0" distR="0" wp14:anchorId="56B8785C" wp14:editId="0347D752">
            <wp:extent cx="155448" cy="155448"/>
            <wp:effectExtent l="0" t="0" r="0" b="0"/>
            <wp:docPr id="703695854" name="Picture 10" descr="Map Data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p Data folde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rsidRPr="007A5C4F">
        <w:t xml:space="preserve"> </w:t>
      </w:r>
      <w:r>
        <w:t>Map Data” folder, t</w:t>
      </w:r>
      <w:r w:rsidR="008B41DA">
        <w:t>urn on and s</w:t>
      </w:r>
      <w:r w:rsidR="007C2B2B">
        <w:t>elect the “</w:t>
      </w:r>
      <w:r w:rsidR="007C2B2B">
        <w:rPr>
          <w:noProof/>
        </w:rPr>
        <w:drawing>
          <wp:inline distT="0" distB="0" distL="0" distR="0" wp14:anchorId="1B18F163" wp14:editId="26F1279A">
            <wp:extent cx="155448" cy="128016"/>
            <wp:effectExtent l="0" t="0" r="0" b="5715"/>
            <wp:docPr id="58" name="Picture 58"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le:Coverage Active Icon.sv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5448" cy="128016"/>
                    </a:xfrm>
                    <a:prstGeom prst="rect">
                      <a:avLst/>
                    </a:prstGeom>
                    <a:noFill/>
                    <a:ln>
                      <a:noFill/>
                    </a:ln>
                  </pic:spPr>
                </pic:pic>
              </a:graphicData>
            </a:graphic>
          </wp:inline>
        </w:drawing>
      </w:r>
      <w:r w:rsidR="007C2B2B">
        <w:t xml:space="preserve"> zones” coverage to make it active.</w:t>
      </w:r>
    </w:p>
    <w:p w14:paraId="5C868824" w14:textId="77777777" w:rsidR="00F328FE" w:rsidRDefault="007C2B2B" w:rsidP="00A77677">
      <w:pPr>
        <w:pStyle w:val="BodyText"/>
        <w:numPr>
          <w:ilvl w:val="0"/>
          <w:numId w:val="12"/>
        </w:numPr>
      </w:pPr>
      <w:r>
        <w:t xml:space="preserve">Using the </w:t>
      </w:r>
      <w:r w:rsidRPr="007C2B2B">
        <w:rPr>
          <w:b/>
        </w:rPr>
        <w:t>Select Polygons</w:t>
      </w:r>
      <w:r>
        <w:t xml:space="preserve"> </w:t>
      </w:r>
      <w:r w:rsidR="00421980">
        <w:rPr>
          <w:noProof/>
        </w:rPr>
        <w:drawing>
          <wp:inline distT="0" distB="0" distL="0" distR="0" wp14:anchorId="0C89011C" wp14:editId="7EFC518E">
            <wp:extent cx="155448" cy="146304"/>
            <wp:effectExtent l="0" t="0" r="0" b="6350"/>
            <wp:docPr id="59" name="Picture 59" descr="File:GMS Select Polygon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le:GMS Select Polygon Tool.sv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5448" cy="146304"/>
                    </a:xfrm>
                    <a:prstGeom prst="rect">
                      <a:avLst/>
                    </a:prstGeom>
                    <a:noFill/>
                    <a:ln>
                      <a:noFill/>
                    </a:ln>
                  </pic:spPr>
                </pic:pic>
              </a:graphicData>
            </a:graphic>
          </wp:inline>
        </w:drawing>
      </w:r>
      <w:r w:rsidR="00421980">
        <w:t xml:space="preserve"> </w:t>
      </w:r>
      <w:r>
        <w:t>tool, s</w:t>
      </w:r>
      <w:r w:rsidR="00F328FE">
        <w:t xml:space="preserve">elect the polygon </w:t>
      </w:r>
      <w:r w:rsidR="00421980">
        <w:t>representing</w:t>
      </w:r>
      <w:r w:rsidR="00F328FE">
        <w:t xml:space="preserve"> the roads</w:t>
      </w:r>
      <w:r>
        <w:t>.</w:t>
      </w:r>
    </w:p>
    <w:p w14:paraId="3021AC9D" w14:textId="77777777" w:rsidR="00421980" w:rsidRDefault="00421980" w:rsidP="00A77677">
      <w:pPr>
        <w:pStyle w:val="BodyText"/>
        <w:numPr>
          <w:ilvl w:val="0"/>
          <w:numId w:val="12"/>
        </w:numPr>
      </w:pPr>
      <w:r>
        <w:t xml:space="preserve">Right-click and select the </w:t>
      </w:r>
      <w:r w:rsidRPr="001F4602">
        <w:rPr>
          <w:b/>
        </w:rPr>
        <w:t>Select Intersecting Objects…</w:t>
      </w:r>
      <w:r>
        <w:t xml:space="preserve"> command to open the </w:t>
      </w:r>
      <w:r w:rsidRPr="001F4602">
        <w:rPr>
          <w:i/>
        </w:rPr>
        <w:t>Select Objects of Type</w:t>
      </w:r>
      <w:r>
        <w:t xml:space="preserve"> dialog.</w:t>
      </w:r>
    </w:p>
    <w:p w14:paraId="16E7CD38" w14:textId="77777777" w:rsidR="00421980" w:rsidRDefault="00421980" w:rsidP="00A77677">
      <w:pPr>
        <w:pStyle w:val="BodyText"/>
        <w:numPr>
          <w:ilvl w:val="0"/>
          <w:numId w:val="12"/>
        </w:numPr>
      </w:pPr>
      <w:r>
        <w:t xml:space="preserve">Select the </w:t>
      </w:r>
      <w:r w:rsidRPr="001F4602">
        <w:rPr>
          <w:i/>
        </w:rPr>
        <w:t>Active UGrid cells</w:t>
      </w:r>
      <w:r>
        <w:t xml:space="preserve"> option and click </w:t>
      </w:r>
      <w:r w:rsidRPr="001F4602">
        <w:rPr>
          <w:b/>
        </w:rPr>
        <w:t>OK</w:t>
      </w:r>
      <w:r>
        <w:t xml:space="preserve"> to close </w:t>
      </w:r>
      <w:r w:rsidR="00432A3D">
        <w:t xml:space="preserve">the </w:t>
      </w:r>
      <w:r w:rsidRPr="001F4602">
        <w:rPr>
          <w:i/>
        </w:rPr>
        <w:t>Select Objects of Type</w:t>
      </w:r>
      <w:r>
        <w:t xml:space="preserve"> dialog.</w:t>
      </w:r>
    </w:p>
    <w:p w14:paraId="55B88A13" w14:textId="7E3C183C" w:rsidR="00F328FE" w:rsidRDefault="00421980" w:rsidP="00A77677">
      <w:pPr>
        <w:pStyle w:val="BodyText"/>
        <w:numPr>
          <w:ilvl w:val="0"/>
          <w:numId w:val="12"/>
        </w:numPr>
      </w:pPr>
      <w:r>
        <w:t xml:space="preserve">Change dataset value </w:t>
      </w:r>
      <w:r w:rsidRPr="00643633">
        <w:rPr>
          <w:i/>
        </w:rPr>
        <w:t>S</w:t>
      </w:r>
      <w:r>
        <w:t xml:space="preserve"> to “2</w:t>
      </w:r>
      <w:r w:rsidR="007A5C4F">
        <w:t>.0</w:t>
      </w:r>
      <w:r>
        <w:t>”</w:t>
      </w:r>
      <w:r w:rsidR="001B202D">
        <w:t>.</w:t>
      </w:r>
    </w:p>
    <w:p w14:paraId="2395E59A" w14:textId="77777777" w:rsidR="00F328FE" w:rsidRDefault="00432A3D" w:rsidP="00A77677">
      <w:pPr>
        <w:pStyle w:val="BodyText"/>
        <w:numPr>
          <w:ilvl w:val="0"/>
          <w:numId w:val="12"/>
        </w:numPr>
      </w:pPr>
      <w:r>
        <w:t>De</w:t>
      </w:r>
      <w:r w:rsidR="00F328FE">
        <w:t>select the polygon</w:t>
      </w:r>
      <w:r w:rsidR="001B202D">
        <w:t>.</w:t>
      </w:r>
    </w:p>
    <w:p w14:paraId="48961199" w14:textId="3866B2C5" w:rsidR="00E36749" w:rsidRDefault="00E36749" w:rsidP="00A77677">
      <w:pPr>
        <w:pStyle w:val="BodyText"/>
        <w:numPr>
          <w:ilvl w:val="0"/>
          <w:numId w:val="12"/>
        </w:numPr>
      </w:pPr>
      <w:r>
        <w:t xml:space="preserve">Click the </w:t>
      </w:r>
      <w:r w:rsidRPr="003C1150">
        <w:rPr>
          <w:b/>
        </w:rPr>
        <w:t>Contour Options</w:t>
      </w:r>
      <w:r>
        <w:t xml:space="preserve"> </w:t>
      </w:r>
      <w:r>
        <w:rPr>
          <w:noProof/>
        </w:rPr>
        <w:drawing>
          <wp:inline distT="0" distB="0" distL="0" distR="0" wp14:anchorId="30D1B23E" wp14:editId="77AFBF86">
            <wp:extent cx="155448" cy="155448"/>
            <wp:effectExtent l="0" t="0" r="0" b="0"/>
            <wp:docPr id="60" name="Picture 60" descr="File:Contour Options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Contour Options Macro.sv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t xml:space="preserve"> macro to open the </w:t>
      </w:r>
      <w:r w:rsidR="007A5C4F" w:rsidRPr="00C760CE">
        <w:rPr>
          <w:i/>
          <w:iCs/>
        </w:rPr>
        <w:t>Dataset</w:t>
      </w:r>
      <w:r w:rsidR="007A5C4F">
        <w:t xml:space="preserve"> </w:t>
      </w:r>
      <w:r w:rsidRPr="003C1150">
        <w:rPr>
          <w:i/>
        </w:rPr>
        <w:t>Contour Options</w:t>
      </w:r>
      <w:r w:rsidR="007A5C4F">
        <w:rPr>
          <w:i/>
        </w:rPr>
        <w:t xml:space="preserve"> – </w:t>
      </w:r>
      <w:proofErr w:type="spellStart"/>
      <w:r w:rsidR="007A5C4F">
        <w:rPr>
          <w:i/>
        </w:rPr>
        <w:t>UGrid</w:t>
      </w:r>
      <w:proofErr w:type="spellEnd"/>
      <w:r w:rsidR="007A5C4F">
        <w:rPr>
          <w:i/>
        </w:rPr>
        <w:t xml:space="preserve"> – surface flow zones</w:t>
      </w:r>
      <w:r>
        <w:t xml:space="preserve"> dialog.</w:t>
      </w:r>
    </w:p>
    <w:p w14:paraId="402DED74" w14:textId="77777777" w:rsidR="00E36749" w:rsidRDefault="00E36749" w:rsidP="00A77677">
      <w:pPr>
        <w:pStyle w:val="BodyText"/>
        <w:numPr>
          <w:ilvl w:val="0"/>
          <w:numId w:val="12"/>
        </w:numPr>
      </w:pPr>
      <w:r>
        <w:t xml:space="preserve">Change the </w:t>
      </w:r>
      <w:r w:rsidRPr="003C1150">
        <w:rPr>
          <w:i/>
        </w:rPr>
        <w:t>Contour method</w:t>
      </w:r>
      <w:r>
        <w:t xml:space="preserve"> to “Block Fill”.</w:t>
      </w:r>
    </w:p>
    <w:p w14:paraId="3CFB50EF" w14:textId="664712A4" w:rsidR="00E36749" w:rsidRDefault="00E36749" w:rsidP="00A77677">
      <w:pPr>
        <w:pStyle w:val="BodyText"/>
        <w:numPr>
          <w:ilvl w:val="0"/>
          <w:numId w:val="12"/>
        </w:numPr>
      </w:pPr>
      <w:r>
        <w:t xml:space="preserve">Click </w:t>
      </w:r>
      <w:r w:rsidRPr="003C1150">
        <w:rPr>
          <w:b/>
        </w:rPr>
        <w:t>OK</w:t>
      </w:r>
      <w:r>
        <w:t xml:space="preserve"> to close the </w:t>
      </w:r>
      <w:r w:rsidRPr="003C1150">
        <w:rPr>
          <w:i/>
        </w:rPr>
        <w:t>Contour Options</w:t>
      </w:r>
      <w:r w:rsidR="007A5C4F">
        <w:rPr>
          <w:i/>
        </w:rPr>
        <w:t xml:space="preserve"> – </w:t>
      </w:r>
      <w:proofErr w:type="spellStart"/>
      <w:r w:rsidR="007A5C4F">
        <w:rPr>
          <w:i/>
        </w:rPr>
        <w:t>UGrid</w:t>
      </w:r>
      <w:proofErr w:type="spellEnd"/>
      <w:r w:rsidR="007A5C4F">
        <w:rPr>
          <w:i/>
        </w:rPr>
        <w:t xml:space="preserve"> – surface flow zones</w:t>
      </w:r>
      <w:r>
        <w:t xml:space="preserve"> dialog.</w:t>
      </w:r>
    </w:p>
    <w:p w14:paraId="105CB9D8" w14:textId="77777777" w:rsidR="00F328FE" w:rsidRDefault="00E36749" w:rsidP="00A77677">
      <w:pPr>
        <w:pStyle w:val="BodyText"/>
        <w:numPr>
          <w:ilvl w:val="0"/>
          <w:numId w:val="12"/>
        </w:numPr>
      </w:pPr>
      <w:r>
        <w:t xml:space="preserve">Click </w:t>
      </w:r>
      <w:r>
        <w:rPr>
          <w:b/>
        </w:rPr>
        <w:t>Yes</w:t>
      </w:r>
      <w:r>
        <w:t xml:space="preserve"> at the message to turn on contours</w:t>
      </w:r>
      <w:r w:rsidR="001B202D">
        <w:t>.</w:t>
      </w:r>
    </w:p>
    <w:p w14:paraId="50523EDA" w14:textId="77777777" w:rsidR="00F328FE" w:rsidRDefault="00F328FE" w:rsidP="008278C2">
      <w:pPr>
        <w:pStyle w:val="BodyText"/>
      </w:pPr>
      <w:r>
        <w:t xml:space="preserve">The surface flow zones dataset now has values of 2 </w:t>
      </w:r>
      <w:r w:rsidR="00E36749">
        <w:t>along</w:t>
      </w:r>
      <w:r>
        <w:t xml:space="preserve"> the roads</w:t>
      </w:r>
      <w:r w:rsidR="00432A3D">
        <w:t>,</w:t>
      </w:r>
      <w:r>
        <w:t xml:space="preserve"> and </w:t>
      </w:r>
      <w:r w:rsidR="00E36749">
        <w:t>a value of</w:t>
      </w:r>
      <w:r w:rsidR="003830A8">
        <w:t xml:space="preserve"> </w:t>
      </w:r>
      <w:r>
        <w:t>1 everywhere else.</w:t>
      </w:r>
    </w:p>
    <w:p w14:paraId="7E42118D" w14:textId="77777777" w:rsidR="00E36749" w:rsidRDefault="00E36749" w:rsidP="00E36749">
      <w:pPr>
        <w:keepNext/>
      </w:pPr>
      <w:r w:rsidRPr="00E36749">
        <w:rPr>
          <w:noProof/>
        </w:rPr>
        <w:lastRenderedPageBreak/>
        <w:drawing>
          <wp:inline distT="0" distB="0" distL="0" distR="0" wp14:anchorId="2C537111" wp14:editId="1825568B">
            <wp:extent cx="4114800" cy="3474720"/>
            <wp:effectExtent l="19050" t="19050" r="19050" b="1143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14800" cy="3474720"/>
                    </a:xfrm>
                    <a:prstGeom prst="rect">
                      <a:avLst/>
                    </a:prstGeom>
                    <a:ln>
                      <a:solidFill>
                        <a:schemeClr val="tx1"/>
                      </a:solidFill>
                    </a:ln>
                  </pic:spPr>
                </pic:pic>
              </a:graphicData>
            </a:graphic>
          </wp:inline>
        </w:drawing>
      </w:r>
    </w:p>
    <w:p w14:paraId="47A83EB1" w14:textId="2F572A51" w:rsidR="00F328FE" w:rsidRDefault="00FD5387" w:rsidP="00E36749">
      <w:pPr>
        <w:pStyle w:val="Caption"/>
      </w:pPr>
      <w:r>
        <w:t xml:space="preserve">      </w:t>
      </w:r>
      <w:r w:rsidR="00E36749">
        <w:t xml:space="preserve">Figure </w:t>
      </w:r>
      <w:fldSimple w:instr=" SEQ Figure \* ARABIC ">
        <w:r w:rsidR="00BA50E9">
          <w:rPr>
            <w:noProof/>
          </w:rPr>
          <w:t>3</w:t>
        </w:r>
      </w:fldSimple>
      <w:r w:rsidR="00E36749">
        <w:t xml:space="preserve">      The surface flow dataset with assigned values</w:t>
      </w:r>
    </w:p>
    <w:p w14:paraId="1C79D881" w14:textId="77777777" w:rsidR="00F328FE" w:rsidRDefault="00F328FE" w:rsidP="008278C2">
      <w:pPr>
        <w:pStyle w:val="BodyText"/>
      </w:pPr>
      <w:r>
        <w:t>Set surface flow zones</w:t>
      </w:r>
      <w:r w:rsidR="00612733">
        <w:t xml:space="preserve"> by doing the following:</w:t>
      </w:r>
    </w:p>
    <w:p w14:paraId="09739C4A" w14:textId="77777777" w:rsidR="00612733" w:rsidRDefault="00612733" w:rsidP="00A77677">
      <w:pPr>
        <w:pStyle w:val="BodyText"/>
        <w:numPr>
          <w:ilvl w:val="0"/>
          <w:numId w:val="12"/>
        </w:numPr>
      </w:pPr>
      <w:r>
        <w:t>In the Project Explorer, double-click on the “</w:t>
      </w:r>
      <w:r w:rsidRPr="001D784E">
        <w:rPr>
          <w:noProof/>
        </w:rPr>
        <w:drawing>
          <wp:inline distT="0" distB="0" distL="0" distR="0" wp14:anchorId="6B75E344" wp14:editId="249CA091">
            <wp:extent cx="137160" cy="15544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37160" cy="155448"/>
                    </a:xfrm>
                    <a:prstGeom prst="rect">
                      <a:avLst/>
                    </a:prstGeom>
                  </pic:spPr>
                </pic:pic>
              </a:graphicData>
            </a:graphic>
          </wp:inline>
        </w:drawing>
      </w:r>
      <w:r>
        <w:t xml:space="preserve"> R5” simulation to open the </w:t>
      </w:r>
      <w:r w:rsidRPr="00643633">
        <w:rPr>
          <w:i/>
        </w:rPr>
        <w:t>Simulation Control</w:t>
      </w:r>
      <w:r>
        <w:t xml:space="preserve"> dialog.</w:t>
      </w:r>
    </w:p>
    <w:p w14:paraId="333F8B0A" w14:textId="77777777" w:rsidR="00612733" w:rsidRDefault="00612733" w:rsidP="00A77677">
      <w:pPr>
        <w:pStyle w:val="BodyText"/>
        <w:numPr>
          <w:ilvl w:val="0"/>
          <w:numId w:val="12"/>
        </w:numPr>
      </w:pPr>
      <w:r>
        <w:t xml:space="preserve">Select the </w:t>
      </w:r>
      <w:r w:rsidRPr="00643633">
        <w:rPr>
          <w:i/>
        </w:rPr>
        <w:t>Zones</w:t>
      </w:r>
      <w:r>
        <w:t xml:space="preserve"> tab.</w:t>
      </w:r>
    </w:p>
    <w:p w14:paraId="27C5D567" w14:textId="77777777" w:rsidR="00612733" w:rsidRDefault="00612733" w:rsidP="00A77677">
      <w:pPr>
        <w:pStyle w:val="BodyText"/>
        <w:numPr>
          <w:ilvl w:val="0"/>
          <w:numId w:val="12"/>
        </w:numPr>
      </w:pPr>
      <w:r>
        <w:t xml:space="preserve">Turn on the </w:t>
      </w:r>
      <w:r w:rsidRPr="00234AD6">
        <w:rPr>
          <w:i/>
        </w:rPr>
        <w:t>Read surface flow zones from file</w:t>
      </w:r>
      <w:r w:rsidRPr="00E84CA2">
        <w:t xml:space="preserve"> </w:t>
      </w:r>
      <w:r>
        <w:t>option.</w:t>
      </w:r>
    </w:p>
    <w:p w14:paraId="6B9890EE" w14:textId="0E214421" w:rsidR="00612733" w:rsidRDefault="00612733" w:rsidP="00A77677">
      <w:pPr>
        <w:pStyle w:val="BodyText"/>
        <w:numPr>
          <w:ilvl w:val="0"/>
          <w:numId w:val="12"/>
        </w:numPr>
      </w:pPr>
      <w:r>
        <w:t xml:space="preserve">Click the </w:t>
      </w:r>
      <w:r w:rsidRPr="003D1457">
        <w:rPr>
          <w:b/>
        </w:rPr>
        <w:t>Select Dataset</w:t>
      </w:r>
      <w:r w:rsidR="007746B8">
        <w:rPr>
          <w:b/>
        </w:rPr>
        <w:t>…</w:t>
      </w:r>
      <w:r>
        <w:t xml:space="preserve"> button to open the </w:t>
      </w:r>
      <w:r w:rsidRPr="003D1457">
        <w:rPr>
          <w:i/>
        </w:rPr>
        <w:t>Select Dataset</w:t>
      </w:r>
      <w:r>
        <w:t xml:space="preserve"> dialog.</w:t>
      </w:r>
    </w:p>
    <w:p w14:paraId="56FCE35C" w14:textId="5F731F85" w:rsidR="00612733" w:rsidRDefault="00612733" w:rsidP="00A77677">
      <w:pPr>
        <w:pStyle w:val="BodyText"/>
        <w:numPr>
          <w:ilvl w:val="0"/>
          <w:numId w:val="12"/>
        </w:numPr>
      </w:pPr>
      <w:r>
        <w:t>Select the “</w:t>
      </w:r>
      <w:r w:rsidR="007746B8">
        <w:rPr>
          <w:noProof/>
        </w:rPr>
        <w:drawing>
          <wp:inline distT="0" distB="0" distL="0" distR="0" wp14:anchorId="65B4C96C" wp14:editId="63A03482">
            <wp:extent cx="155448" cy="155448"/>
            <wp:effectExtent l="0" t="0" r="0" b="0"/>
            <wp:docPr id="749748895" name="Picture 749748895" descr="File:Dataset Cells Activ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Dataset Cells Active.s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rsidR="007746B8">
        <w:t xml:space="preserve"> </w:t>
      </w:r>
      <w:r>
        <w:t>surface flo</w:t>
      </w:r>
      <w:r w:rsidR="00881C18">
        <w:t xml:space="preserve">w zones” dataset under the </w:t>
      </w:r>
      <w:r w:rsidR="00637C39">
        <w:t>“</w:t>
      </w:r>
      <w:r w:rsidR="007746B8" w:rsidRPr="007746B8">
        <w:rPr>
          <w:noProof/>
        </w:rPr>
        <w:drawing>
          <wp:inline distT="0" distB="0" distL="0" distR="0" wp14:anchorId="6C727AAF" wp14:editId="41D0503F">
            <wp:extent cx="155448" cy="155448"/>
            <wp:effectExtent l="0" t="0" r="0" b="0"/>
            <wp:docPr id="1403323445" name="Picture 12" descr="3D UGrid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3D UGrid ite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rsidR="007746B8" w:rsidRPr="007746B8">
        <w:t xml:space="preserve"> </w:t>
      </w:r>
      <w:r w:rsidR="00152E1A">
        <w:t xml:space="preserve">top </w:t>
      </w:r>
      <w:r w:rsidR="00881C18">
        <w:t>2d</w:t>
      </w:r>
      <w:r w:rsidR="00637C39">
        <w:t>”</w:t>
      </w:r>
      <w:r w:rsidR="00881C18">
        <w:t xml:space="preserve"> </w:t>
      </w:r>
      <w:proofErr w:type="spellStart"/>
      <w:r w:rsidR="00881C18">
        <w:t>UG</w:t>
      </w:r>
      <w:r>
        <w:t>rid</w:t>
      </w:r>
      <w:proofErr w:type="spellEnd"/>
      <w:r>
        <w:t>.</w:t>
      </w:r>
    </w:p>
    <w:p w14:paraId="3EAB25A7" w14:textId="77777777" w:rsidR="00612733" w:rsidRDefault="00612733" w:rsidP="00A77677">
      <w:pPr>
        <w:pStyle w:val="BodyText"/>
        <w:numPr>
          <w:ilvl w:val="0"/>
          <w:numId w:val="12"/>
        </w:numPr>
      </w:pPr>
      <w:r>
        <w:t xml:space="preserve">Click </w:t>
      </w:r>
      <w:r w:rsidRPr="003D1457">
        <w:rPr>
          <w:b/>
        </w:rPr>
        <w:t>OK</w:t>
      </w:r>
      <w:r>
        <w:t xml:space="preserve"> to close the </w:t>
      </w:r>
      <w:r w:rsidRPr="003D1457">
        <w:rPr>
          <w:i/>
        </w:rPr>
        <w:t>Select Dataset</w:t>
      </w:r>
      <w:r>
        <w:t xml:space="preserve"> dialog.</w:t>
      </w:r>
    </w:p>
    <w:p w14:paraId="46D03A5B" w14:textId="77777777" w:rsidR="00F328FE" w:rsidRDefault="00612733" w:rsidP="00A77677">
      <w:pPr>
        <w:pStyle w:val="BodyText"/>
        <w:numPr>
          <w:ilvl w:val="0"/>
          <w:numId w:val="12"/>
        </w:numPr>
      </w:pPr>
      <w:r>
        <w:t xml:space="preserve">Click </w:t>
      </w:r>
      <w:r w:rsidRPr="003D1457">
        <w:rPr>
          <w:b/>
        </w:rPr>
        <w:t>OK</w:t>
      </w:r>
      <w:r>
        <w:t xml:space="preserve"> to close the </w:t>
      </w:r>
      <w:r w:rsidRPr="002946B3">
        <w:rPr>
          <w:i/>
        </w:rPr>
        <w:t>Simulation Control</w:t>
      </w:r>
      <w:r>
        <w:t xml:space="preserve"> dialog</w:t>
      </w:r>
      <w:r w:rsidR="00133D44">
        <w:t>.</w:t>
      </w:r>
    </w:p>
    <w:p w14:paraId="3D5B81DC" w14:textId="77777777" w:rsidR="00F328FE" w:rsidRDefault="00CE3510" w:rsidP="00F328FE">
      <w:pPr>
        <w:pStyle w:val="Heading2"/>
        <w:rPr>
          <w:rFonts w:ascii="Times New Roman" w:hAnsi="Times New Roman" w:cs="Times New Roman"/>
          <w:sz w:val="36"/>
          <w:szCs w:val="36"/>
        </w:rPr>
      </w:pPr>
      <w:bookmarkStart w:id="14" w:name="_Toc140841817"/>
      <w:r>
        <w:t>ET D</w:t>
      </w:r>
      <w:r w:rsidR="00F328FE">
        <w:t>omain</w:t>
      </w:r>
      <w:bookmarkEnd w:id="14"/>
    </w:p>
    <w:p w14:paraId="7A91B5BA" w14:textId="77777777" w:rsidR="00F328FE" w:rsidRDefault="00F328FE" w:rsidP="008278C2">
      <w:pPr>
        <w:pStyle w:val="BodyText"/>
      </w:pPr>
      <w:r>
        <w:t xml:space="preserve">For ET, the zone </w:t>
      </w:r>
      <w:r w:rsidR="00C540CF">
        <w:t>encompasses</w:t>
      </w:r>
      <w:r>
        <w:t xml:space="preserve"> all the top faces.</w:t>
      </w:r>
    </w:p>
    <w:p w14:paraId="42F5947C" w14:textId="77777777" w:rsidR="00F328FE" w:rsidRDefault="00133D44" w:rsidP="008278C2">
      <w:pPr>
        <w:pStyle w:val="BodyText"/>
      </w:pPr>
      <w:r>
        <w:t>Start with creating</w:t>
      </w:r>
      <w:r w:rsidR="00F328FE">
        <w:t xml:space="preserve"> the ET zones dataset</w:t>
      </w:r>
      <w:r>
        <w:t xml:space="preserve"> by doing the following:</w:t>
      </w:r>
    </w:p>
    <w:p w14:paraId="624E32E2" w14:textId="77777777" w:rsidR="00F328FE" w:rsidRDefault="00133D44" w:rsidP="00A77677">
      <w:pPr>
        <w:pStyle w:val="BodyText"/>
        <w:numPr>
          <w:ilvl w:val="0"/>
          <w:numId w:val="13"/>
        </w:numPr>
      </w:pPr>
      <w:r>
        <w:t>Right-click</w:t>
      </w:r>
      <w:r w:rsidR="00F328FE">
        <w:t xml:space="preserve"> the “</w:t>
      </w:r>
      <w:r>
        <w:rPr>
          <w:noProof/>
        </w:rPr>
        <w:drawing>
          <wp:inline distT="0" distB="0" distL="0" distR="0" wp14:anchorId="27C88DB4" wp14:editId="53F1009D">
            <wp:extent cx="155448" cy="155448"/>
            <wp:effectExtent l="0" t="0" r="0" b="0"/>
            <wp:docPr id="65" name="Picture 65" descr="File:Dataset Cells Activ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Dataset Cells Active.s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t xml:space="preserve"> </w:t>
      </w:r>
      <w:r w:rsidR="00F328FE">
        <w:t>surface flow zones” dataset</w:t>
      </w:r>
      <w:r>
        <w:t xml:space="preserve"> and select </w:t>
      </w:r>
      <w:r w:rsidRPr="00133D44">
        <w:rPr>
          <w:b/>
        </w:rPr>
        <w:t>Duplicate</w:t>
      </w:r>
      <w:r>
        <w:t>.</w:t>
      </w:r>
    </w:p>
    <w:p w14:paraId="6D030022" w14:textId="77777777" w:rsidR="00133D44" w:rsidRDefault="00133D44" w:rsidP="00A77677">
      <w:pPr>
        <w:pStyle w:val="BodyText"/>
        <w:numPr>
          <w:ilvl w:val="0"/>
          <w:numId w:val="13"/>
        </w:numPr>
      </w:pPr>
      <w:r>
        <w:t>Right-click on the “</w:t>
      </w:r>
      <w:r>
        <w:rPr>
          <w:noProof/>
        </w:rPr>
        <w:drawing>
          <wp:inline distT="0" distB="0" distL="0" distR="0" wp14:anchorId="5FB17926" wp14:editId="36819925">
            <wp:extent cx="155448" cy="155448"/>
            <wp:effectExtent l="0" t="0" r="0" b="0"/>
            <wp:docPr id="63" name="Picture 63" descr="File:Dataset Cells Activ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Dataset Cells Active.s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t xml:space="preserve"> surface flow zones (2)” dataset and select </w:t>
      </w:r>
      <w:r w:rsidRPr="00A23956">
        <w:rPr>
          <w:b/>
        </w:rPr>
        <w:t>Rename</w:t>
      </w:r>
      <w:r>
        <w:t>.</w:t>
      </w:r>
    </w:p>
    <w:p w14:paraId="2729181B" w14:textId="77777777" w:rsidR="00F328FE" w:rsidRDefault="00133D44" w:rsidP="00A77677">
      <w:pPr>
        <w:pStyle w:val="BodyText"/>
        <w:numPr>
          <w:ilvl w:val="0"/>
          <w:numId w:val="13"/>
        </w:numPr>
      </w:pPr>
      <w:r>
        <w:t>Enter “et zones” as the new name.</w:t>
      </w:r>
    </w:p>
    <w:p w14:paraId="6E8E921B" w14:textId="77777777" w:rsidR="00133D44" w:rsidRDefault="00133D44" w:rsidP="00A77677">
      <w:pPr>
        <w:pStyle w:val="BodyText"/>
        <w:numPr>
          <w:ilvl w:val="0"/>
          <w:numId w:val="13"/>
        </w:numPr>
      </w:pPr>
      <w:r>
        <w:t xml:space="preserve">With the </w:t>
      </w:r>
      <w:r w:rsidRPr="008C3D2A">
        <w:rPr>
          <w:b/>
        </w:rPr>
        <w:t>Select Cells</w:t>
      </w:r>
      <w:r>
        <w:rPr>
          <w:b/>
        </w:rPr>
        <w:t xml:space="preserve"> </w:t>
      </w:r>
      <w:r w:rsidR="00B0334F">
        <w:rPr>
          <w:noProof/>
        </w:rPr>
        <w:drawing>
          <wp:inline distT="0" distB="0" distL="0" distR="0" wp14:anchorId="24DD0153" wp14:editId="4D88A1AC">
            <wp:extent cx="118872" cy="155448"/>
            <wp:effectExtent l="0" t="0" r="0" b="0"/>
            <wp:docPr id="68" name="Picture 68" descr="File:Select UGrid Cell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le:Select UGrid Cell Tool.s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8872" cy="155448"/>
                    </a:xfrm>
                    <a:prstGeom prst="rect">
                      <a:avLst/>
                    </a:prstGeom>
                    <a:noFill/>
                    <a:ln>
                      <a:noFill/>
                    </a:ln>
                  </pic:spPr>
                </pic:pic>
              </a:graphicData>
            </a:graphic>
          </wp:inline>
        </w:drawing>
      </w:r>
      <w:r>
        <w:t xml:space="preserve"> tool active, use </w:t>
      </w:r>
      <w:r w:rsidRPr="008C3D2A">
        <w:rPr>
          <w:i/>
        </w:rPr>
        <w:t>Ctrl + A</w:t>
      </w:r>
      <w:r>
        <w:t xml:space="preserve"> to select all cells.</w:t>
      </w:r>
    </w:p>
    <w:p w14:paraId="6E880EE4" w14:textId="6210E746" w:rsidR="00F328FE" w:rsidRDefault="00133D44" w:rsidP="00A77677">
      <w:pPr>
        <w:pStyle w:val="BodyText"/>
        <w:numPr>
          <w:ilvl w:val="0"/>
          <w:numId w:val="13"/>
        </w:numPr>
      </w:pPr>
      <w:r>
        <w:t xml:space="preserve">Change the dataset value </w:t>
      </w:r>
      <w:r w:rsidRPr="00133D44">
        <w:rPr>
          <w:i/>
        </w:rPr>
        <w:t>S</w:t>
      </w:r>
      <w:r>
        <w:t xml:space="preserve"> value to “1</w:t>
      </w:r>
      <w:r w:rsidR="007746B8">
        <w:t>.0</w:t>
      </w:r>
      <w:r>
        <w:t>”.</w:t>
      </w:r>
    </w:p>
    <w:p w14:paraId="74B02F0B" w14:textId="77777777" w:rsidR="00F328FE" w:rsidRDefault="00133D44" w:rsidP="008278C2">
      <w:pPr>
        <w:pStyle w:val="BodyText"/>
      </w:pPr>
      <w:r>
        <w:t>Now s</w:t>
      </w:r>
      <w:r w:rsidR="00F328FE">
        <w:t xml:space="preserve">et </w:t>
      </w:r>
      <w:r>
        <w:t xml:space="preserve">the </w:t>
      </w:r>
      <w:r w:rsidR="00F328FE">
        <w:t>ET zones</w:t>
      </w:r>
      <w:r>
        <w:t xml:space="preserve"> by doing the following:</w:t>
      </w:r>
    </w:p>
    <w:p w14:paraId="2609C0B1" w14:textId="44498811" w:rsidR="000D3A15" w:rsidRDefault="000D3A15" w:rsidP="00A77677">
      <w:pPr>
        <w:pStyle w:val="BodyText"/>
        <w:numPr>
          <w:ilvl w:val="0"/>
          <w:numId w:val="13"/>
        </w:numPr>
      </w:pPr>
      <w:r>
        <w:lastRenderedPageBreak/>
        <w:t>Double-click on the “</w:t>
      </w:r>
      <w:r w:rsidRPr="001D784E">
        <w:rPr>
          <w:noProof/>
        </w:rPr>
        <w:drawing>
          <wp:inline distT="0" distB="0" distL="0" distR="0" wp14:anchorId="0DAF1921" wp14:editId="1163D212">
            <wp:extent cx="137160" cy="15544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37160" cy="155448"/>
                    </a:xfrm>
                    <a:prstGeom prst="rect">
                      <a:avLst/>
                    </a:prstGeom>
                  </pic:spPr>
                </pic:pic>
              </a:graphicData>
            </a:graphic>
          </wp:inline>
        </w:drawing>
      </w:r>
      <w:r>
        <w:t xml:space="preserve"> R5” simulation </w:t>
      </w:r>
      <w:r w:rsidR="007746B8">
        <w:t xml:space="preserve">in the Project Explorer </w:t>
      </w:r>
      <w:r>
        <w:t xml:space="preserve">to open the </w:t>
      </w:r>
      <w:r w:rsidRPr="00643633">
        <w:rPr>
          <w:i/>
        </w:rPr>
        <w:t>Simulation Control</w:t>
      </w:r>
      <w:r>
        <w:t xml:space="preserve"> dialog.</w:t>
      </w:r>
    </w:p>
    <w:p w14:paraId="5F321E57" w14:textId="77777777" w:rsidR="000D3A15" w:rsidRDefault="000D3A15" w:rsidP="00A77677">
      <w:pPr>
        <w:pStyle w:val="BodyText"/>
        <w:numPr>
          <w:ilvl w:val="0"/>
          <w:numId w:val="13"/>
        </w:numPr>
      </w:pPr>
      <w:r>
        <w:t xml:space="preserve">Select the </w:t>
      </w:r>
      <w:r w:rsidRPr="00643633">
        <w:rPr>
          <w:i/>
        </w:rPr>
        <w:t>Zones</w:t>
      </w:r>
      <w:r>
        <w:t xml:space="preserve"> tab.</w:t>
      </w:r>
    </w:p>
    <w:p w14:paraId="20C2D9DB" w14:textId="77777777" w:rsidR="000D3A15" w:rsidRDefault="000D3A15" w:rsidP="00A77677">
      <w:pPr>
        <w:pStyle w:val="BodyText"/>
        <w:numPr>
          <w:ilvl w:val="0"/>
          <w:numId w:val="13"/>
        </w:numPr>
      </w:pPr>
      <w:r>
        <w:t xml:space="preserve">Turn on the </w:t>
      </w:r>
      <w:r w:rsidRPr="006B1021">
        <w:rPr>
          <w:i/>
        </w:rPr>
        <w:t>Read E</w:t>
      </w:r>
      <w:r w:rsidR="00DB3E8D">
        <w:rPr>
          <w:i/>
        </w:rPr>
        <w:t>T</w:t>
      </w:r>
      <w:r w:rsidRPr="006B1021">
        <w:rPr>
          <w:i/>
        </w:rPr>
        <w:t xml:space="preserve"> zones from file</w:t>
      </w:r>
      <w:r>
        <w:t xml:space="preserve"> option.</w:t>
      </w:r>
    </w:p>
    <w:p w14:paraId="6E2C6FC3" w14:textId="31344D13" w:rsidR="000D3A15" w:rsidRDefault="000D3A15" w:rsidP="00A77677">
      <w:pPr>
        <w:pStyle w:val="BodyText"/>
        <w:numPr>
          <w:ilvl w:val="0"/>
          <w:numId w:val="13"/>
        </w:numPr>
      </w:pPr>
      <w:r>
        <w:t xml:space="preserve">Click the </w:t>
      </w:r>
      <w:r w:rsidRPr="003D1457">
        <w:rPr>
          <w:b/>
        </w:rPr>
        <w:t>Select Dataset</w:t>
      </w:r>
      <w:r w:rsidR="007746B8">
        <w:rPr>
          <w:b/>
        </w:rPr>
        <w:t>…</w:t>
      </w:r>
      <w:r>
        <w:t xml:space="preserve"> button to open the </w:t>
      </w:r>
      <w:r w:rsidRPr="003D1457">
        <w:rPr>
          <w:i/>
        </w:rPr>
        <w:t>Select Dataset</w:t>
      </w:r>
      <w:r>
        <w:t xml:space="preserve"> dialog.</w:t>
      </w:r>
    </w:p>
    <w:p w14:paraId="39C87770" w14:textId="5E398C02" w:rsidR="000D3A15" w:rsidRDefault="000D3A15" w:rsidP="00A77677">
      <w:pPr>
        <w:pStyle w:val="BodyText"/>
        <w:numPr>
          <w:ilvl w:val="0"/>
          <w:numId w:val="13"/>
        </w:numPr>
      </w:pPr>
      <w:r>
        <w:t>Select the “</w:t>
      </w:r>
      <w:r w:rsidR="007746B8">
        <w:rPr>
          <w:noProof/>
        </w:rPr>
        <w:drawing>
          <wp:inline distT="0" distB="0" distL="0" distR="0" wp14:anchorId="6B811E14" wp14:editId="536BE8FD">
            <wp:extent cx="155448" cy="155448"/>
            <wp:effectExtent l="0" t="0" r="0" b="0"/>
            <wp:docPr id="1952859964" name="Picture 1952859964" descr="File:Dataset Cells Activ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Dataset Cells Active.s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rsidR="007746B8">
        <w:t xml:space="preserve"> </w:t>
      </w:r>
      <w:r>
        <w:t>et zones” dataset u</w:t>
      </w:r>
      <w:r w:rsidR="00881C18">
        <w:t xml:space="preserve">nder the </w:t>
      </w:r>
      <w:r w:rsidR="007746B8">
        <w:t>“</w:t>
      </w:r>
      <w:r w:rsidR="007746B8" w:rsidRPr="007746B8">
        <w:rPr>
          <w:noProof/>
        </w:rPr>
        <w:drawing>
          <wp:inline distT="0" distB="0" distL="0" distR="0" wp14:anchorId="232FE6E1" wp14:editId="23D87369">
            <wp:extent cx="155448" cy="155448"/>
            <wp:effectExtent l="0" t="0" r="0" b="0"/>
            <wp:docPr id="1502142540" name="Picture 12" descr="3D UGrid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3D UGrid ite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rsidR="007746B8">
        <w:t xml:space="preserve"> top </w:t>
      </w:r>
      <w:r w:rsidR="00881C18">
        <w:t>2d</w:t>
      </w:r>
      <w:r w:rsidR="007746B8">
        <w:t>”</w:t>
      </w:r>
      <w:r w:rsidR="00881C18">
        <w:t xml:space="preserve"> </w:t>
      </w:r>
      <w:proofErr w:type="spellStart"/>
      <w:r w:rsidR="00881C18">
        <w:t>UG</w:t>
      </w:r>
      <w:r>
        <w:t>rid</w:t>
      </w:r>
      <w:proofErr w:type="spellEnd"/>
      <w:r>
        <w:t>.</w:t>
      </w:r>
    </w:p>
    <w:p w14:paraId="5A9AD73B" w14:textId="77777777" w:rsidR="000D3A15" w:rsidRDefault="000D3A15" w:rsidP="00A77677">
      <w:pPr>
        <w:pStyle w:val="BodyText"/>
        <w:numPr>
          <w:ilvl w:val="0"/>
          <w:numId w:val="13"/>
        </w:numPr>
      </w:pPr>
      <w:r>
        <w:t xml:space="preserve">Click </w:t>
      </w:r>
      <w:r w:rsidRPr="003D1457">
        <w:rPr>
          <w:b/>
        </w:rPr>
        <w:t>OK</w:t>
      </w:r>
      <w:r>
        <w:t xml:space="preserve"> to close the </w:t>
      </w:r>
      <w:r w:rsidRPr="003D1457">
        <w:rPr>
          <w:i/>
        </w:rPr>
        <w:t>Select Dataset</w:t>
      </w:r>
      <w:r>
        <w:t xml:space="preserve"> dialog.</w:t>
      </w:r>
    </w:p>
    <w:p w14:paraId="013FE095" w14:textId="77777777" w:rsidR="00F328FE" w:rsidRDefault="000D3A15" w:rsidP="00A77677">
      <w:pPr>
        <w:pStyle w:val="BodyText"/>
        <w:numPr>
          <w:ilvl w:val="0"/>
          <w:numId w:val="13"/>
        </w:numPr>
      </w:pPr>
      <w:r>
        <w:t xml:space="preserve">Click </w:t>
      </w:r>
      <w:r w:rsidRPr="000D3A15">
        <w:rPr>
          <w:b/>
        </w:rPr>
        <w:t>OK</w:t>
      </w:r>
      <w:r>
        <w:t xml:space="preserve"> to close the </w:t>
      </w:r>
      <w:r w:rsidRPr="000D3A15">
        <w:rPr>
          <w:i/>
        </w:rPr>
        <w:t>Simulation Control</w:t>
      </w:r>
      <w:r>
        <w:t xml:space="preserve"> dialog.</w:t>
      </w:r>
    </w:p>
    <w:p w14:paraId="0A97680F" w14:textId="77777777" w:rsidR="00F328FE" w:rsidRDefault="00D568DE" w:rsidP="00F328FE">
      <w:pPr>
        <w:pStyle w:val="Heading1"/>
        <w:rPr>
          <w:rFonts w:ascii="Times New Roman" w:hAnsi="Times New Roman" w:cs="Times New Roman"/>
          <w:sz w:val="48"/>
          <w:szCs w:val="48"/>
        </w:rPr>
      </w:pPr>
      <w:bookmarkStart w:id="15" w:name="_Toc140841818"/>
      <w:r>
        <w:t>Material P</w:t>
      </w:r>
      <w:r w:rsidR="00F328FE">
        <w:t>roperties</w:t>
      </w:r>
      <w:bookmarkEnd w:id="15"/>
    </w:p>
    <w:p w14:paraId="6D7FB634" w14:textId="77777777" w:rsidR="00F328FE" w:rsidRDefault="00F328FE" w:rsidP="008278C2">
      <w:pPr>
        <w:pStyle w:val="BodyText"/>
      </w:pPr>
      <w:r>
        <w:t xml:space="preserve">Properties such as hydraulic conductivity are associated with HydroGeoSphere materials. </w:t>
      </w:r>
      <w:r w:rsidR="00B0334F">
        <w:t>This idea is similar to</w:t>
      </w:r>
      <w:r>
        <w:t xml:space="preserve"> traditional GMS materials, but HydroGeoSphere materials are completely separate from the traditional GMS materials. Multiple HydroGeoSphere materials can be defined, and materials </w:t>
      </w:r>
      <w:r w:rsidR="00152E1A">
        <w:t>are</w:t>
      </w:r>
      <w:r>
        <w:t xml:space="preserve"> assigned to domains and to one or more zones. </w:t>
      </w:r>
      <w:r w:rsidR="00902E36">
        <w:t xml:space="preserve">Note that if material property values are not assigned, then a default value will be applied. </w:t>
      </w:r>
      <w:r w:rsidR="00B0334F">
        <w:t>This example</w:t>
      </w:r>
      <w:r>
        <w:t xml:space="preserve"> will create </w:t>
      </w:r>
      <w:r w:rsidR="00152E1A">
        <w:t xml:space="preserve">three </w:t>
      </w:r>
      <w:r>
        <w:t xml:space="preserve">materials. In </w:t>
      </w:r>
      <w:r w:rsidR="00B0334F">
        <w:t>this</w:t>
      </w:r>
      <w:r>
        <w:t xml:space="preserve"> case, each material will be assigned to one zone, but a material can be assigned to multiple zones.</w:t>
      </w:r>
    </w:p>
    <w:p w14:paraId="577DDB6B" w14:textId="77777777" w:rsidR="00F328FE" w:rsidRDefault="00CE3510" w:rsidP="00F328FE">
      <w:pPr>
        <w:pStyle w:val="Heading2"/>
        <w:rPr>
          <w:rFonts w:ascii="Times New Roman" w:hAnsi="Times New Roman" w:cs="Times New Roman"/>
          <w:sz w:val="36"/>
          <w:szCs w:val="36"/>
        </w:rPr>
      </w:pPr>
      <w:bookmarkStart w:id="16" w:name="_Toc140841819"/>
      <w:r>
        <w:t>Surface Flow D</w:t>
      </w:r>
      <w:r w:rsidR="00F328FE">
        <w:t>omain</w:t>
      </w:r>
      <w:bookmarkEnd w:id="16"/>
    </w:p>
    <w:p w14:paraId="1257771C" w14:textId="77777777" w:rsidR="00D568DE" w:rsidRDefault="00D568DE" w:rsidP="008278C2">
      <w:pPr>
        <w:pStyle w:val="BodyText"/>
      </w:pPr>
      <w:r>
        <w:t>Now define two materials with the surface flow domain.</w:t>
      </w:r>
    </w:p>
    <w:p w14:paraId="40811B7A" w14:textId="6F405FB3" w:rsidR="00881C18" w:rsidRDefault="00881C18" w:rsidP="00A77677">
      <w:pPr>
        <w:pStyle w:val="BodyText"/>
        <w:numPr>
          <w:ilvl w:val="0"/>
          <w:numId w:val="24"/>
        </w:numPr>
      </w:pPr>
      <w:r>
        <w:t>Right-click on the “</w:t>
      </w:r>
      <w:r w:rsidRPr="001D784E">
        <w:rPr>
          <w:noProof/>
        </w:rPr>
        <w:drawing>
          <wp:inline distT="0" distB="0" distL="0" distR="0" wp14:anchorId="3D7EB02A" wp14:editId="40391ADE">
            <wp:extent cx="137160" cy="155448"/>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37160" cy="155448"/>
                    </a:xfrm>
                    <a:prstGeom prst="rect">
                      <a:avLst/>
                    </a:prstGeom>
                  </pic:spPr>
                </pic:pic>
              </a:graphicData>
            </a:graphic>
          </wp:inline>
        </w:drawing>
      </w:r>
      <w:r>
        <w:t xml:space="preserve"> R5” simulation and select </w:t>
      </w:r>
      <w:r w:rsidRPr="008278C2">
        <w:rPr>
          <w:b/>
        </w:rPr>
        <w:t>Materials</w:t>
      </w:r>
      <w:r w:rsidR="007746B8">
        <w:rPr>
          <w:b/>
        </w:rPr>
        <w:t>…</w:t>
      </w:r>
      <w:r>
        <w:t xml:space="preserve"> to open the </w:t>
      </w:r>
      <w:r w:rsidRPr="008278C2">
        <w:rPr>
          <w:i/>
        </w:rPr>
        <w:t>Materials</w:t>
      </w:r>
      <w:r>
        <w:t xml:space="preserve"> dialog.</w:t>
      </w:r>
    </w:p>
    <w:p w14:paraId="3407FAE7" w14:textId="77777777" w:rsidR="00F328FE" w:rsidRDefault="00F328FE" w:rsidP="00F328FE">
      <w:pPr>
        <w:pStyle w:val="Heading3"/>
      </w:pPr>
      <w:r>
        <w:t xml:space="preserve">Create the “Grassland” </w:t>
      </w:r>
      <w:r w:rsidR="008278C2">
        <w:t>M</w:t>
      </w:r>
      <w:r>
        <w:t>aterial</w:t>
      </w:r>
    </w:p>
    <w:p w14:paraId="313132C1" w14:textId="77777777" w:rsidR="006B3951" w:rsidRDefault="006B3951" w:rsidP="00A77677">
      <w:pPr>
        <w:pStyle w:val="BodyText"/>
        <w:numPr>
          <w:ilvl w:val="0"/>
          <w:numId w:val="14"/>
        </w:numPr>
      </w:pPr>
      <w:r>
        <w:t xml:space="preserve">Click </w:t>
      </w:r>
      <w:r w:rsidRPr="00B0334F">
        <w:rPr>
          <w:b/>
        </w:rPr>
        <w:t>Add Row</w:t>
      </w:r>
      <w:r>
        <w:rPr>
          <w:b/>
        </w:rPr>
        <w:t xml:space="preserve"> </w:t>
      </w:r>
      <w:r>
        <w:rPr>
          <w:noProof/>
        </w:rPr>
        <w:drawing>
          <wp:inline distT="0" distB="0" distL="0" distR="0" wp14:anchorId="69C887CB" wp14:editId="4D0E6C15">
            <wp:extent cx="155448" cy="155448"/>
            <wp:effectExtent l="0" t="0" r="0" b="0"/>
            <wp:docPr id="73" name="Picture 73" descr="File:GMS MODFLOW 6 - Add Row 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GMS MODFLOW 6 - Add Row butt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t xml:space="preserve"> to add a new material.</w:t>
      </w:r>
    </w:p>
    <w:p w14:paraId="4774F0DA" w14:textId="77777777" w:rsidR="006B3951" w:rsidRDefault="006B3951" w:rsidP="00A77677">
      <w:pPr>
        <w:pStyle w:val="BodyText"/>
        <w:numPr>
          <w:ilvl w:val="0"/>
          <w:numId w:val="14"/>
        </w:numPr>
      </w:pPr>
      <w:r>
        <w:t>Change the new material name to “Grassland”.</w:t>
      </w:r>
    </w:p>
    <w:p w14:paraId="6C48B3C2" w14:textId="7DE31BBE" w:rsidR="006B3951" w:rsidRDefault="006B3951" w:rsidP="00A77677">
      <w:pPr>
        <w:pStyle w:val="BodyText"/>
        <w:numPr>
          <w:ilvl w:val="0"/>
          <w:numId w:val="14"/>
        </w:numPr>
      </w:pPr>
      <w:r>
        <w:t xml:space="preserve">Change the </w:t>
      </w:r>
      <w:r w:rsidRPr="00B0334F">
        <w:rPr>
          <w:i/>
        </w:rPr>
        <w:t>Domain</w:t>
      </w:r>
      <w:r>
        <w:t xml:space="preserve"> to “Surface flow” and </w:t>
      </w:r>
      <w:r w:rsidR="009A4720">
        <w:t xml:space="preserve">ensure that </w:t>
      </w:r>
      <w:r w:rsidRPr="00B0334F">
        <w:rPr>
          <w:i/>
        </w:rPr>
        <w:t>Zones</w:t>
      </w:r>
      <w:r>
        <w:t xml:space="preserve"> </w:t>
      </w:r>
      <w:r w:rsidR="009A4720">
        <w:t xml:space="preserve">is set </w:t>
      </w:r>
      <w:r>
        <w:t>to “1”.</w:t>
      </w:r>
    </w:p>
    <w:p w14:paraId="3C250E24" w14:textId="77777777" w:rsidR="00F328FE" w:rsidRDefault="006B3951" w:rsidP="00A77677">
      <w:pPr>
        <w:pStyle w:val="BodyText"/>
        <w:numPr>
          <w:ilvl w:val="0"/>
          <w:numId w:val="14"/>
        </w:numPr>
      </w:pPr>
      <w:r>
        <w:t xml:space="preserve">Turn on </w:t>
      </w:r>
      <w:r w:rsidR="00F328FE" w:rsidRPr="006B3951">
        <w:rPr>
          <w:i/>
        </w:rPr>
        <w:t>X friction</w:t>
      </w:r>
      <w:r>
        <w:t xml:space="preserve"> and enter</w:t>
      </w:r>
      <w:r w:rsidR="00F328FE">
        <w:t xml:space="preserve"> </w:t>
      </w:r>
      <w:r>
        <w:t>“</w:t>
      </w:r>
      <w:r w:rsidR="00F328FE">
        <w:t>0.3</w:t>
      </w:r>
      <w:r>
        <w:t>”.</w:t>
      </w:r>
    </w:p>
    <w:p w14:paraId="749C4DDF" w14:textId="77777777" w:rsidR="00F328FE" w:rsidRDefault="006B3951" w:rsidP="00A77677">
      <w:pPr>
        <w:pStyle w:val="BodyText"/>
        <w:numPr>
          <w:ilvl w:val="0"/>
          <w:numId w:val="14"/>
        </w:numPr>
      </w:pPr>
      <w:r>
        <w:t xml:space="preserve">Turn on </w:t>
      </w:r>
      <w:r w:rsidR="00F328FE" w:rsidRPr="006B3951">
        <w:rPr>
          <w:i/>
        </w:rPr>
        <w:t>Y friction</w:t>
      </w:r>
      <w:r>
        <w:t xml:space="preserve"> and enter</w:t>
      </w:r>
      <w:r w:rsidR="00F328FE">
        <w:t xml:space="preserve"> </w:t>
      </w:r>
      <w:r>
        <w:t>“</w:t>
      </w:r>
      <w:r w:rsidR="00F328FE">
        <w:t>0.3</w:t>
      </w:r>
      <w:r>
        <w:t>”.</w:t>
      </w:r>
    </w:p>
    <w:p w14:paraId="2B645933" w14:textId="77777777" w:rsidR="00F328FE" w:rsidRDefault="006B3951" w:rsidP="00A77677">
      <w:pPr>
        <w:pStyle w:val="BodyText"/>
        <w:numPr>
          <w:ilvl w:val="0"/>
          <w:numId w:val="14"/>
        </w:numPr>
      </w:pPr>
      <w:r>
        <w:t xml:space="preserve">Turn on </w:t>
      </w:r>
      <w:r w:rsidR="00F328FE" w:rsidRPr="006B3951">
        <w:rPr>
          <w:i/>
        </w:rPr>
        <w:t>Rill storage height</w:t>
      </w:r>
      <w:r>
        <w:t xml:space="preserve"> and enter</w:t>
      </w:r>
      <w:r w:rsidR="00F328FE">
        <w:t xml:space="preserve"> </w:t>
      </w:r>
      <w:r>
        <w:t>“</w:t>
      </w:r>
      <w:r w:rsidR="00F328FE">
        <w:t>0.01</w:t>
      </w:r>
      <w:r>
        <w:t>”.</w:t>
      </w:r>
    </w:p>
    <w:p w14:paraId="43BED6AA" w14:textId="77777777" w:rsidR="00F328FE" w:rsidRDefault="006B3951" w:rsidP="00A77677">
      <w:pPr>
        <w:pStyle w:val="BodyText"/>
        <w:numPr>
          <w:ilvl w:val="0"/>
          <w:numId w:val="14"/>
        </w:numPr>
      </w:pPr>
      <w:r>
        <w:t xml:space="preserve">Turn on </w:t>
      </w:r>
      <w:r w:rsidR="00F328FE" w:rsidRPr="006B3951">
        <w:rPr>
          <w:i/>
        </w:rPr>
        <w:t>Coupling length</w:t>
      </w:r>
      <w:r>
        <w:t xml:space="preserve"> and enter</w:t>
      </w:r>
      <w:r w:rsidR="00F328FE">
        <w:t xml:space="preserve"> </w:t>
      </w:r>
      <w:r>
        <w:t>“</w:t>
      </w:r>
      <w:r w:rsidR="00F328FE">
        <w:t>0.01</w:t>
      </w:r>
      <w:r>
        <w:t>”.</w:t>
      </w:r>
    </w:p>
    <w:p w14:paraId="0B3E0922" w14:textId="77777777" w:rsidR="00F328FE" w:rsidRDefault="00F328FE" w:rsidP="00F328FE">
      <w:pPr>
        <w:pStyle w:val="Heading3"/>
        <w:rPr>
          <w:rFonts w:ascii="Times New Roman" w:hAnsi="Times New Roman" w:cs="Times New Roman"/>
          <w:sz w:val="27"/>
          <w:szCs w:val="27"/>
        </w:rPr>
      </w:pPr>
      <w:r>
        <w:t>Create the “</w:t>
      </w:r>
      <w:r w:rsidR="00084A63">
        <w:t>R</w:t>
      </w:r>
      <w:r>
        <w:t xml:space="preserve">anch </w:t>
      </w:r>
      <w:r w:rsidR="00084A63">
        <w:t>R</w:t>
      </w:r>
      <w:r>
        <w:t>oad”</w:t>
      </w:r>
      <w:r w:rsidR="008278C2">
        <w:t xml:space="preserve"> M</w:t>
      </w:r>
      <w:r>
        <w:t>aterial</w:t>
      </w:r>
    </w:p>
    <w:p w14:paraId="65F11ADE" w14:textId="77777777" w:rsidR="00CE3510" w:rsidRDefault="00CE3510" w:rsidP="00A77677">
      <w:pPr>
        <w:pStyle w:val="BodyText"/>
        <w:numPr>
          <w:ilvl w:val="0"/>
          <w:numId w:val="15"/>
        </w:numPr>
      </w:pPr>
      <w:r>
        <w:t xml:space="preserve">Click </w:t>
      </w:r>
      <w:r w:rsidRPr="00B0334F">
        <w:rPr>
          <w:b/>
        </w:rPr>
        <w:t>Add Row</w:t>
      </w:r>
      <w:r>
        <w:rPr>
          <w:b/>
        </w:rPr>
        <w:t xml:space="preserve"> </w:t>
      </w:r>
      <w:r>
        <w:rPr>
          <w:noProof/>
        </w:rPr>
        <w:drawing>
          <wp:inline distT="0" distB="0" distL="0" distR="0" wp14:anchorId="3D554CB4" wp14:editId="0C6C5E86">
            <wp:extent cx="155448" cy="155448"/>
            <wp:effectExtent l="0" t="0" r="0" b="0"/>
            <wp:docPr id="74" name="Picture 74" descr="File:GMS MODFLOW 6 - Add Row 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GMS MODFLOW 6 - Add Row butt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t xml:space="preserve"> to add a new material.</w:t>
      </w:r>
    </w:p>
    <w:p w14:paraId="6DA0955B" w14:textId="77777777" w:rsidR="00CE3510" w:rsidRDefault="00CE3510" w:rsidP="00A77677">
      <w:pPr>
        <w:pStyle w:val="BodyText"/>
        <w:numPr>
          <w:ilvl w:val="0"/>
          <w:numId w:val="15"/>
        </w:numPr>
      </w:pPr>
      <w:r>
        <w:t>Change the new material name to “</w:t>
      </w:r>
      <w:r w:rsidR="005702C5">
        <w:t>R</w:t>
      </w:r>
      <w:r w:rsidR="00050E93">
        <w:t xml:space="preserve">anch </w:t>
      </w:r>
      <w:r w:rsidR="005702C5">
        <w:t>R</w:t>
      </w:r>
      <w:r w:rsidR="00050E93">
        <w:t>oad</w:t>
      </w:r>
      <w:r>
        <w:t>”.</w:t>
      </w:r>
    </w:p>
    <w:p w14:paraId="448EB4AD" w14:textId="77777777" w:rsidR="00CE3510" w:rsidRDefault="00CE3510" w:rsidP="00A77677">
      <w:pPr>
        <w:pStyle w:val="BodyText"/>
        <w:numPr>
          <w:ilvl w:val="0"/>
          <w:numId w:val="15"/>
        </w:numPr>
      </w:pPr>
      <w:r>
        <w:t xml:space="preserve">Change the </w:t>
      </w:r>
      <w:r w:rsidRPr="00B0334F">
        <w:rPr>
          <w:i/>
        </w:rPr>
        <w:t>Domain</w:t>
      </w:r>
      <w:r>
        <w:t xml:space="preserve"> to “Surface flow” and change </w:t>
      </w:r>
      <w:r w:rsidRPr="00B0334F">
        <w:rPr>
          <w:i/>
        </w:rPr>
        <w:t>Zones</w:t>
      </w:r>
      <w:r>
        <w:t xml:space="preserve"> to “</w:t>
      </w:r>
      <w:r w:rsidR="00050E93">
        <w:t>2</w:t>
      </w:r>
      <w:r>
        <w:t>”.</w:t>
      </w:r>
    </w:p>
    <w:p w14:paraId="31B62AFD" w14:textId="77777777" w:rsidR="00CE3510" w:rsidRDefault="00CE3510" w:rsidP="00A77677">
      <w:pPr>
        <w:pStyle w:val="BodyText"/>
        <w:numPr>
          <w:ilvl w:val="0"/>
          <w:numId w:val="15"/>
        </w:numPr>
      </w:pPr>
      <w:r>
        <w:t xml:space="preserve">Turn on </w:t>
      </w:r>
      <w:r w:rsidRPr="006B3951">
        <w:rPr>
          <w:i/>
        </w:rPr>
        <w:t>X friction</w:t>
      </w:r>
      <w:r>
        <w:t xml:space="preserve"> and enter “0.</w:t>
      </w:r>
      <w:r w:rsidR="00050E93">
        <w:t>0</w:t>
      </w:r>
      <w:r>
        <w:t>3”.</w:t>
      </w:r>
    </w:p>
    <w:p w14:paraId="349BF318" w14:textId="77777777" w:rsidR="00CE3510" w:rsidRDefault="00CE3510" w:rsidP="00A77677">
      <w:pPr>
        <w:pStyle w:val="BodyText"/>
        <w:numPr>
          <w:ilvl w:val="0"/>
          <w:numId w:val="15"/>
        </w:numPr>
      </w:pPr>
      <w:r>
        <w:t xml:space="preserve">Turn on </w:t>
      </w:r>
      <w:r w:rsidRPr="006B3951">
        <w:rPr>
          <w:i/>
        </w:rPr>
        <w:t>Y friction</w:t>
      </w:r>
      <w:r>
        <w:t xml:space="preserve"> and enter “0.</w:t>
      </w:r>
      <w:r w:rsidR="00050E93">
        <w:t>0</w:t>
      </w:r>
      <w:r>
        <w:t>3”.</w:t>
      </w:r>
    </w:p>
    <w:p w14:paraId="5DC9A89F" w14:textId="77777777" w:rsidR="00CE3510" w:rsidRDefault="00CE3510" w:rsidP="00A77677">
      <w:pPr>
        <w:pStyle w:val="BodyText"/>
        <w:numPr>
          <w:ilvl w:val="0"/>
          <w:numId w:val="15"/>
        </w:numPr>
      </w:pPr>
      <w:r>
        <w:t xml:space="preserve">Turn on </w:t>
      </w:r>
      <w:r w:rsidRPr="006B3951">
        <w:rPr>
          <w:i/>
        </w:rPr>
        <w:t>Rill storage height</w:t>
      </w:r>
      <w:r>
        <w:t xml:space="preserve"> and enter “</w:t>
      </w:r>
      <w:r w:rsidR="00050E93">
        <w:t>0.002</w:t>
      </w:r>
      <w:r>
        <w:t>”.</w:t>
      </w:r>
    </w:p>
    <w:p w14:paraId="1C56D1DA" w14:textId="77777777" w:rsidR="00CE3510" w:rsidRDefault="00CE3510" w:rsidP="00A77677">
      <w:pPr>
        <w:pStyle w:val="BodyText"/>
        <w:numPr>
          <w:ilvl w:val="0"/>
          <w:numId w:val="15"/>
        </w:numPr>
      </w:pPr>
      <w:r>
        <w:t xml:space="preserve">Turn on </w:t>
      </w:r>
      <w:r w:rsidRPr="006B3951">
        <w:rPr>
          <w:i/>
        </w:rPr>
        <w:t>Coupling length</w:t>
      </w:r>
      <w:r>
        <w:t xml:space="preserve"> and enter “0.01”</w:t>
      </w:r>
      <w:r w:rsidR="001B202D">
        <w:t>.</w:t>
      </w:r>
    </w:p>
    <w:p w14:paraId="49BD55DC" w14:textId="77777777" w:rsidR="00F328FE" w:rsidRDefault="00E84CA2" w:rsidP="00F328FE">
      <w:pPr>
        <w:pStyle w:val="Heading2"/>
        <w:rPr>
          <w:rFonts w:ascii="Times New Roman" w:hAnsi="Times New Roman" w:cs="Times New Roman"/>
          <w:sz w:val="36"/>
          <w:szCs w:val="36"/>
        </w:rPr>
      </w:pPr>
      <w:bookmarkStart w:id="17" w:name="_Toc140841820"/>
      <w:r>
        <w:lastRenderedPageBreak/>
        <w:t>ET D</w:t>
      </w:r>
      <w:r w:rsidR="00F328FE">
        <w:t>omain</w:t>
      </w:r>
      <w:bookmarkEnd w:id="17"/>
    </w:p>
    <w:p w14:paraId="7F93C590" w14:textId="77777777" w:rsidR="00793F8C" w:rsidRDefault="00793F8C" w:rsidP="008278C2">
      <w:pPr>
        <w:pStyle w:val="BodyText"/>
      </w:pPr>
      <w:r>
        <w:t xml:space="preserve">Now </w:t>
      </w:r>
      <w:r w:rsidR="00946050">
        <w:t>define</w:t>
      </w:r>
      <w:r>
        <w:t xml:space="preserve"> a material with the ET domain.</w:t>
      </w:r>
    </w:p>
    <w:p w14:paraId="630F340D" w14:textId="77777777" w:rsidR="00946050" w:rsidRDefault="00946050" w:rsidP="00A77677">
      <w:pPr>
        <w:pStyle w:val="BodyText"/>
        <w:numPr>
          <w:ilvl w:val="0"/>
          <w:numId w:val="16"/>
        </w:numPr>
      </w:pPr>
      <w:r>
        <w:t xml:space="preserve">Click </w:t>
      </w:r>
      <w:r w:rsidRPr="00B0334F">
        <w:rPr>
          <w:b/>
        </w:rPr>
        <w:t>Add Row</w:t>
      </w:r>
      <w:r>
        <w:rPr>
          <w:b/>
        </w:rPr>
        <w:t xml:space="preserve"> </w:t>
      </w:r>
      <w:r>
        <w:rPr>
          <w:noProof/>
        </w:rPr>
        <w:drawing>
          <wp:inline distT="0" distB="0" distL="0" distR="0" wp14:anchorId="3472F8F2" wp14:editId="39C53395">
            <wp:extent cx="155448" cy="155448"/>
            <wp:effectExtent l="0" t="0" r="0" b="0"/>
            <wp:docPr id="75" name="Picture 75" descr="File:GMS MODFLOW 6 - Add Row 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GMS MODFLOW 6 - Add Row butt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t xml:space="preserve"> to add a new material.</w:t>
      </w:r>
    </w:p>
    <w:p w14:paraId="594CB19C" w14:textId="77777777" w:rsidR="00946050" w:rsidRDefault="00946050" w:rsidP="00A77677">
      <w:pPr>
        <w:pStyle w:val="BodyText"/>
        <w:numPr>
          <w:ilvl w:val="0"/>
          <w:numId w:val="16"/>
        </w:numPr>
      </w:pPr>
      <w:r>
        <w:t>Change the new material name to “et1”.</w:t>
      </w:r>
    </w:p>
    <w:p w14:paraId="6E46942C" w14:textId="0CAC54D1" w:rsidR="00946050" w:rsidRDefault="00946050" w:rsidP="00A77677">
      <w:pPr>
        <w:pStyle w:val="BodyText"/>
        <w:numPr>
          <w:ilvl w:val="0"/>
          <w:numId w:val="16"/>
        </w:numPr>
      </w:pPr>
      <w:r>
        <w:t xml:space="preserve">Change the </w:t>
      </w:r>
      <w:r w:rsidRPr="00B0334F">
        <w:rPr>
          <w:i/>
        </w:rPr>
        <w:t>Domain</w:t>
      </w:r>
      <w:r>
        <w:t xml:space="preserve"> to “ET” and </w:t>
      </w:r>
      <w:r w:rsidR="009A4720">
        <w:t xml:space="preserve">ensure the </w:t>
      </w:r>
      <w:r w:rsidRPr="00B0334F">
        <w:rPr>
          <w:i/>
        </w:rPr>
        <w:t>Zones</w:t>
      </w:r>
      <w:r>
        <w:t xml:space="preserve"> </w:t>
      </w:r>
      <w:r w:rsidR="009A4720">
        <w:t xml:space="preserve">is set </w:t>
      </w:r>
      <w:r>
        <w:t>to “1”.</w:t>
      </w:r>
    </w:p>
    <w:p w14:paraId="24AF4868" w14:textId="77777777" w:rsidR="00F328FE" w:rsidRDefault="00FA1624" w:rsidP="00A77677">
      <w:pPr>
        <w:pStyle w:val="BodyText"/>
        <w:numPr>
          <w:ilvl w:val="0"/>
          <w:numId w:val="16"/>
        </w:numPr>
      </w:pPr>
      <w:r>
        <w:t xml:space="preserve">Turn on </w:t>
      </w:r>
      <w:r w:rsidR="00F328FE" w:rsidRPr="00FA1624">
        <w:rPr>
          <w:i/>
        </w:rPr>
        <w:t>Evaporation depth</w:t>
      </w:r>
      <w:r w:rsidR="00F328FE">
        <w:t xml:space="preserve"> and set it to </w:t>
      </w:r>
      <w:r>
        <w:t>“</w:t>
      </w:r>
      <w:r w:rsidR="00F328FE">
        <w:t>3</w:t>
      </w:r>
      <w:r>
        <w:t>”</w:t>
      </w:r>
      <w:r w:rsidR="00F328FE">
        <w:t>.</w:t>
      </w:r>
    </w:p>
    <w:p w14:paraId="73799153" w14:textId="77777777" w:rsidR="00F328FE" w:rsidRDefault="00FA1624" w:rsidP="00A77677">
      <w:pPr>
        <w:pStyle w:val="BodyText"/>
        <w:numPr>
          <w:ilvl w:val="0"/>
          <w:numId w:val="16"/>
        </w:numPr>
      </w:pPr>
      <w:r>
        <w:t xml:space="preserve">Turn on </w:t>
      </w:r>
      <w:r w:rsidR="00F328FE" w:rsidRPr="008278C2">
        <w:rPr>
          <w:i/>
        </w:rPr>
        <w:t>EDF quadratic decay function</w:t>
      </w:r>
      <w:r>
        <w:t>.</w:t>
      </w:r>
    </w:p>
    <w:p w14:paraId="19C90B4D" w14:textId="77777777" w:rsidR="00F328FE" w:rsidRDefault="00FA1624" w:rsidP="00A77677">
      <w:pPr>
        <w:pStyle w:val="BodyText"/>
        <w:numPr>
          <w:ilvl w:val="0"/>
          <w:numId w:val="16"/>
        </w:numPr>
      </w:pPr>
      <w:r>
        <w:t xml:space="preserve">Turn on </w:t>
      </w:r>
      <w:r w:rsidR="00F328FE" w:rsidRPr="00FA1624">
        <w:rPr>
          <w:i/>
        </w:rPr>
        <w:t>Root depth</w:t>
      </w:r>
      <w:r w:rsidR="00F328FE">
        <w:t xml:space="preserve"> and set it to </w:t>
      </w:r>
      <w:r>
        <w:t>“</w:t>
      </w:r>
      <w:r w:rsidR="00F328FE">
        <w:t>3</w:t>
      </w:r>
      <w:r>
        <w:t>”</w:t>
      </w:r>
      <w:r w:rsidR="00F328FE">
        <w:t>.</w:t>
      </w:r>
    </w:p>
    <w:p w14:paraId="50C33D0C" w14:textId="77777777" w:rsidR="00F328FE" w:rsidRDefault="00FA1624" w:rsidP="00A77677">
      <w:pPr>
        <w:pStyle w:val="BodyText"/>
        <w:numPr>
          <w:ilvl w:val="0"/>
          <w:numId w:val="16"/>
        </w:numPr>
      </w:pPr>
      <w:r>
        <w:t xml:space="preserve">Turn on </w:t>
      </w:r>
      <w:r w:rsidR="00F328FE" w:rsidRPr="008278C2">
        <w:rPr>
          <w:i/>
        </w:rPr>
        <w:t>RDF quadratic decay function</w:t>
      </w:r>
      <w:r>
        <w:t>.</w:t>
      </w:r>
    </w:p>
    <w:p w14:paraId="6D09D86A" w14:textId="77777777" w:rsidR="00F328FE" w:rsidRDefault="00FA1624" w:rsidP="00A77677">
      <w:pPr>
        <w:pStyle w:val="BodyText"/>
        <w:numPr>
          <w:ilvl w:val="0"/>
          <w:numId w:val="16"/>
        </w:numPr>
      </w:pPr>
      <w:r>
        <w:t xml:space="preserve">Turn on </w:t>
      </w:r>
      <w:r w:rsidR="00F328FE" w:rsidRPr="00FA1624">
        <w:rPr>
          <w:i/>
        </w:rPr>
        <w:t>LAI tables</w:t>
      </w:r>
      <w:r w:rsidR="00F328FE">
        <w:t xml:space="preserve"> and click the </w:t>
      </w:r>
      <w:r w:rsidR="00F328FE" w:rsidRPr="00FA1624">
        <w:rPr>
          <w:b/>
        </w:rPr>
        <w:t>Table</w:t>
      </w:r>
      <w:r w:rsidR="00BB1343">
        <w:rPr>
          <w:b/>
        </w:rPr>
        <w:t>…</w:t>
      </w:r>
      <w:r w:rsidR="00F328FE">
        <w:t xml:space="preserve"> button</w:t>
      </w:r>
      <w:r>
        <w:t xml:space="preserve"> to open the </w:t>
      </w:r>
      <w:r w:rsidRPr="00FA1624">
        <w:rPr>
          <w:i/>
        </w:rPr>
        <w:t>XY Series Editor</w:t>
      </w:r>
      <w:r>
        <w:t xml:space="preserve"> dialog.</w:t>
      </w:r>
    </w:p>
    <w:p w14:paraId="2DC0394B" w14:textId="77777777" w:rsidR="00FA1624" w:rsidRDefault="00FA1624" w:rsidP="00A77677">
      <w:pPr>
        <w:pStyle w:val="BodyText"/>
        <w:numPr>
          <w:ilvl w:val="0"/>
          <w:numId w:val="16"/>
        </w:numPr>
      </w:pPr>
      <w:r>
        <w:t xml:space="preserve">Change the </w:t>
      </w:r>
      <w:r w:rsidRPr="00FA1624">
        <w:rPr>
          <w:i/>
        </w:rPr>
        <w:t>Number of rows</w:t>
      </w:r>
      <w:r>
        <w:t xml:space="preserve"> to “2”.</w:t>
      </w:r>
    </w:p>
    <w:p w14:paraId="4262C38B" w14:textId="77777777" w:rsidR="00F328FE" w:rsidRDefault="00F328FE" w:rsidP="00A77677">
      <w:pPr>
        <w:pStyle w:val="BodyText"/>
        <w:numPr>
          <w:ilvl w:val="0"/>
          <w:numId w:val="16"/>
        </w:numPr>
      </w:pPr>
      <w:r>
        <w:t>Enter the following</w:t>
      </w:r>
      <w:r w:rsidR="00FA1624">
        <w:t xml:space="preserve"> into the table</w:t>
      </w:r>
      <w:r>
        <w:t>:</w:t>
      </w:r>
    </w:p>
    <w:tbl>
      <w:tblPr>
        <w:tblW w:w="0" w:type="auto"/>
        <w:tblInd w:w="2296" w:type="dxa"/>
        <w:tblCellMar>
          <w:top w:w="15" w:type="dxa"/>
          <w:left w:w="15" w:type="dxa"/>
          <w:bottom w:w="15" w:type="dxa"/>
          <w:right w:w="15" w:type="dxa"/>
        </w:tblCellMar>
        <w:tblLook w:val="04A0" w:firstRow="1" w:lastRow="0" w:firstColumn="1" w:lastColumn="0" w:noHBand="0" w:noVBand="1"/>
      </w:tblPr>
      <w:tblGrid>
        <w:gridCol w:w="601"/>
        <w:gridCol w:w="551"/>
      </w:tblGrid>
      <w:tr w:rsidR="00FA1624" w:rsidRPr="005E4BC7" w14:paraId="17B2B0EB" w14:textId="77777777" w:rsidTr="00FA16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48868" w14:textId="77777777" w:rsidR="00FA1624" w:rsidRPr="006B1021" w:rsidRDefault="00FA1624" w:rsidP="00FA1624">
            <w:pPr>
              <w:pStyle w:val="NormalWeb"/>
              <w:spacing w:before="0" w:beforeAutospacing="0" w:after="0" w:afterAutospacing="0" w:line="0" w:lineRule="atLeast"/>
              <w:rPr>
                <w:b/>
                <w:sz w:val="18"/>
                <w:szCs w:val="18"/>
              </w:rPr>
            </w:pPr>
            <w:r w:rsidRPr="006B1021">
              <w:rPr>
                <w:rFonts w:ascii="Arial" w:hAnsi="Arial" w:cs="Arial"/>
                <w:b/>
                <w:color w:val="000000"/>
                <w:sz w:val="18"/>
                <w:szCs w:val="18"/>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1E09C" w14:textId="77777777" w:rsidR="00FA1624" w:rsidRPr="006B1021" w:rsidRDefault="00FA1624" w:rsidP="00FA1624">
            <w:pPr>
              <w:pStyle w:val="NormalWeb"/>
              <w:spacing w:before="0" w:beforeAutospacing="0" w:after="0" w:afterAutospacing="0" w:line="0" w:lineRule="atLeast"/>
              <w:rPr>
                <w:b/>
                <w:sz w:val="18"/>
                <w:szCs w:val="18"/>
              </w:rPr>
            </w:pPr>
            <w:r w:rsidRPr="006B1021">
              <w:rPr>
                <w:rFonts w:ascii="Arial" w:hAnsi="Arial" w:cs="Arial"/>
                <w:b/>
                <w:color w:val="000000"/>
                <w:sz w:val="18"/>
                <w:szCs w:val="18"/>
              </w:rPr>
              <w:t>lai</w:t>
            </w:r>
          </w:p>
        </w:tc>
      </w:tr>
      <w:tr w:rsidR="00FA1624" w:rsidRPr="005E4BC7" w14:paraId="0A081892" w14:textId="77777777" w:rsidTr="00FA16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9DEBE" w14:textId="77777777" w:rsidR="00FA1624" w:rsidRPr="006B1021" w:rsidRDefault="00FA1624" w:rsidP="00FA1624">
            <w:pPr>
              <w:pStyle w:val="NormalWeb"/>
              <w:spacing w:before="0" w:beforeAutospacing="0" w:after="0" w:afterAutospacing="0" w:line="0" w:lineRule="atLeast"/>
              <w:rPr>
                <w:sz w:val="18"/>
                <w:szCs w:val="18"/>
              </w:rPr>
            </w:pPr>
            <w:r w:rsidRPr="006B1021">
              <w:rPr>
                <w:rFonts w:ascii="Arial" w:hAnsi="Arial" w:cs="Arial"/>
                <w:color w:val="000000"/>
                <w:sz w:val="18"/>
                <w:szCs w:val="18"/>
              </w:rPr>
              <w:t>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301C7" w14:textId="77777777" w:rsidR="00FA1624" w:rsidRPr="006B1021" w:rsidRDefault="00FA1624" w:rsidP="00FA1624">
            <w:pPr>
              <w:pStyle w:val="NormalWeb"/>
              <w:spacing w:before="0" w:beforeAutospacing="0" w:after="0" w:afterAutospacing="0" w:line="0" w:lineRule="atLeast"/>
              <w:rPr>
                <w:sz w:val="18"/>
                <w:szCs w:val="18"/>
              </w:rPr>
            </w:pPr>
            <w:r w:rsidRPr="006B1021">
              <w:rPr>
                <w:rFonts w:ascii="Arial" w:hAnsi="Arial" w:cs="Arial"/>
                <w:color w:val="000000"/>
                <w:sz w:val="18"/>
                <w:szCs w:val="18"/>
              </w:rPr>
              <w:t>2.08</w:t>
            </w:r>
          </w:p>
        </w:tc>
      </w:tr>
      <w:tr w:rsidR="00FA1624" w:rsidRPr="005E4BC7" w14:paraId="042CECEE" w14:textId="77777777" w:rsidTr="00FA16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35474" w14:textId="77777777" w:rsidR="00FA1624" w:rsidRPr="006B1021" w:rsidRDefault="00FA1624" w:rsidP="00FA1624">
            <w:pPr>
              <w:pStyle w:val="NormalWeb"/>
              <w:spacing w:before="0" w:beforeAutospacing="0" w:after="0" w:afterAutospacing="0" w:line="0" w:lineRule="atLeast"/>
              <w:rPr>
                <w:sz w:val="18"/>
                <w:szCs w:val="18"/>
              </w:rPr>
            </w:pPr>
            <w:r w:rsidRPr="006B1021">
              <w:rPr>
                <w:rFonts w:ascii="Arial" w:hAnsi="Arial" w:cs="Arial"/>
                <w:color w:val="000000"/>
                <w:sz w:val="18"/>
                <w:szCs w:val="18"/>
              </w:rPr>
              <w:t>1e41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BE7EA" w14:textId="77777777" w:rsidR="00FA1624" w:rsidRPr="006B1021" w:rsidRDefault="00FA1624" w:rsidP="00FA1624">
            <w:pPr>
              <w:pStyle w:val="NormalWeb"/>
              <w:spacing w:before="0" w:beforeAutospacing="0" w:after="0" w:afterAutospacing="0" w:line="0" w:lineRule="atLeast"/>
              <w:rPr>
                <w:sz w:val="18"/>
                <w:szCs w:val="18"/>
              </w:rPr>
            </w:pPr>
            <w:r w:rsidRPr="006B1021">
              <w:rPr>
                <w:rFonts w:ascii="Arial" w:hAnsi="Arial" w:cs="Arial"/>
                <w:color w:val="000000"/>
                <w:sz w:val="18"/>
                <w:szCs w:val="18"/>
              </w:rPr>
              <w:t>2.08</w:t>
            </w:r>
          </w:p>
        </w:tc>
      </w:tr>
    </w:tbl>
    <w:p w14:paraId="4A8A0FAC" w14:textId="77777777" w:rsidR="00FA1624" w:rsidRDefault="00FA1624" w:rsidP="00A77677">
      <w:pPr>
        <w:pStyle w:val="BodyText"/>
        <w:numPr>
          <w:ilvl w:val="0"/>
          <w:numId w:val="16"/>
        </w:numPr>
      </w:pPr>
      <w:r>
        <w:t xml:space="preserve">Click </w:t>
      </w:r>
      <w:r w:rsidRPr="00FA1624">
        <w:rPr>
          <w:b/>
        </w:rPr>
        <w:t>OK</w:t>
      </w:r>
      <w:r>
        <w:t xml:space="preserve"> to close the </w:t>
      </w:r>
      <w:r w:rsidRPr="00FA1624">
        <w:rPr>
          <w:i/>
        </w:rPr>
        <w:t>XY Series Editor</w:t>
      </w:r>
      <w:r>
        <w:t xml:space="preserve"> dialog.</w:t>
      </w:r>
    </w:p>
    <w:p w14:paraId="2D880F94" w14:textId="77777777" w:rsidR="00F328FE" w:rsidRDefault="00FA1624" w:rsidP="00A77677">
      <w:pPr>
        <w:pStyle w:val="BodyText"/>
        <w:numPr>
          <w:ilvl w:val="0"/>
          <w:numId w:val="16"/>
        </w:numPr>
      </w:pPr>
      <w:r>
        <w:t xml:space="preserve">Turn on </w:t>
      </w:r>
      <w:r w:rsidR="00F328FE" w:rsidRPr="00FA1624">
        <w:rPr>
          <w:i/>
        </w:rPr>
        <w:t>Transpiration fitting parameters</w:t>
      </w:r>
      <w:r w:rsidR="00F328FE">
        <w:t xml:space="preserve"> and enter the following values:</w:t>
      </w:r>
    </w:p>
    <w:p w14:paraId="57CA6F4A" w14:textId="77777777" w:rsidR="00F328FE" w:rsidRDefault="00BD5834" w:rsidP="00A77677">
      <w:pPr>
        <w:pStyle w:val="BodyText"/>
        <w:numPr>
          <w:ilvl w:val="1"/>
          <w:numId w:val="16"/>
        </w:numPr>
      </w:pPr>
      <w:r w:rsidRPr="00BD5834">
        <w:rPr>
          <w:i/>
        </w:rPr>
        <w:t>C_1</w:t>
      </w:r>
      <w:r>
        <w:t xml:space="preserve"> set to</w:t>
      </w:r>
      <w:r w:rsidR="00F328FE">
        <w:t xml:space="preserve"> </w:t>
      </w:r>
      <w:r>
        <w:t>“</w:t>
      </w:r>
      <w:r w:rsidR="00F328FE">
        <w:t>0.1</w:t>
      </w:r>
      <w:r>
        <w:t>”.</w:t>
      </w:r>
    </w:p>
    <w:p w14:paraId="0C1C5183" w14:textId="77777777" w:rsidR="00F328FE" w:rsidRDefault="00F328FE" w:rsidP="00A77677">
      <w:pPr>
        <w:pStyle w:val="BodyText"/>
        <w:numPr>
          <w:ilvl w:val="1"/>
          <w:numId w:val="16"/>
        </w:numPr>
      </w:pPr>
      <w:r w:rsidRPr="00BD5834">
        <w:rPr>
          <w:i/>
        </w:rPr>
        <w:t>C_2</w:t>
      </w:r>
      <w:r>
        <w:t xml:space="preserve"> </w:t>
      </w:r>
      <w:r w:rsidR="00BD5834">
        <w:t>set to</w:t>
      </w:r>
      <w:r>
        <w:t xml:space="preserve"> </w:t>
      </w:r>
      <w:r w:rsidR="00BD5834">
        <w:t>“</w:t>
      </w:r>
      <w:r>
        <w:t>0.05</w:t>
      </w:r>
      <w:r w:rsidR="00BD5834">
        <w:t>”.</w:t>
      </w:r>
    </w:p>
    <w:p w14:paraId="356FCA15" w14:textId="77777777" w:rsidR="00F328FE" w:rsidRDefault="00F328FE" w:rsidP="00A77677">
      <w:pPr>
        <w:pStyle w:val="BodyText"/>
        <w:numPr>
          <w:ilvl w:val="1"/>
          <w:numId w:val="16"/>
        </w:numPr>
      </w:pPr>
      <w:r w:rsidRPr="00BD5834">
        <w:rPr>
          <w:i/>
        </w:rPr>
        <w:t>C_3</w:t>
      </w:r>
      <w:r>
        <w:t xml:space="preserve"> </w:t>
      </w:r>
      <w:r w:rsidR="00BD5834">
        <w:t>set to</w:t>
      </w:r>
      <w:r>
        <w:t xml:space="preserve"> </w:t>
      </w:r>
      <w:r w:rsidR="00BD5834">
        <w:t>“</w:t>
      </w:r>
      <w:r>
        <w:t>2.0</w:t>
      </w:r>
      <w:r w:rsidR="00BD5834">
        <w:t>”.</w:t>
      </w:r>
    </w:p>
    <w:p w14:paraId="1CA86A03" w14:textId="77777777" w:rsidR="00F328FE" w:rsidRDefault="00FA1624" w:rsidP="00A77677">
      <w:pPr>
        <w:pStyle w:val="BodyText"/>
        <w:numPr>
          <w:ilvl w:val="0"/>
          <w:numId w:val="16"/>
        </w:numPr>
      </w:pPr>
      <w:r>
        <w:t xml:space="preserve">Turn on </w:t>
      </w:r>
      <w:r w:rsidR="00F328FE" w:rsidRPr="00FA1624">
        <w:rPr>
          <w:i/>
        </w:rPr>
        <w:t>Transpiration limiting pressure head</w:t>
      </w:r>
      <w:r w:rsidR="00F328FE">
        <w:t xml:space="preserve"> and enter the following values:</w:t>
      </w:r>
    </w:p>
    <w:p w14:paraId="03F7BB87" w14:textId="77777777" w:rsidR="00F328FE" w:rsidRDefault="00F328FE" w:rsidP="00A77677">
      <w:pPr>
        <w:pStyle w:val="BodyText"/>
        <w:numPr>
          <w:ilvl w:val="1"/>
          <w:numId w:val="16"/>
        </w:numPr>
      </w:pPr>
      <w:r w:rsidRPr="00BD5834">
        <w:rPr>
          <w:i/>
        </w:rPr>
        <w:t>Hwp_et</w:t>
      </w:r>
      <w:r>
        <w:t xml:space="preserve"> </w:t>
      </w:r>
      <w:r w:rsidR="00BD5834">
        <w:t>set to</w:t>
      </w:r>
      <w:r>
        <w:t xml:space="preserve"> </w:t>
      </w:r>
      <w:r w:rsidR="00BD5834">
        <w:t>“</w:t>
      </w:r>
      <w:r>
        <w:t>-150</w:t>
      </w:r>
      <w:r w:rsidR="00BD5834">
        <w:t>”.</w:t>
      </w:r>
    </w:p>
    <w:p w14:paraId="51E1D3A1" w14:textId="77777777" w:rsidR="00F328FE" w:rsidRDefault="00F328FE" w:rsidP="00A77677">
      <w:pPr>
        <w:pStyle w:val="BodyText"/>
        <w:numPr>
          <w:ilvl w:val="1"/>
          <w:numId w:val="16"/>
        </w:numPr>
      </w:pPr>
      <w:r w:rsidRPr="00BD5834">
        <w:rPr>
          <w:i/>
        </w:rPr>
        <w:t>Hfc_et</w:t>
      </w:r>
      <w:r>
        <w:t xml:space="preserve"> </w:t>
      </w:r>
      <w:r w:rsidR="00BD5834">
        <w:t>set to</w:t>
      </w:r>
      <w:r>
        <w:t xml:space="preserve"> </w:t>
      </w:r>
      <w:r w:rsidR="00BD5834">
        <w:t>“</w:t>
      </w:r>
      <w:r>
        <w:t>-3.8</w:t>
      </w:r>
      <w:r w:rsidR="00BD5834">
        <w:t>”.</w:t>
      </w:r>
    </w:p>
    <w:p w14:paraId="5F809A0F" w14:textId="77777777" w:rsidR="00F328FE" w:rsidRDefault="00F328FE" w:rsidP="00A77677">
      <w:pPr>
        <w:pStyle w:val="BodyText"/>
        <w:numPr>
          <w:ilvl w:val="1"/>
          <w:numId w:val="16"/>
        </w:numPr>
      </w:pPr>
      <w:r w:rsidRPr="00BD5834">
        <w:rPr>
          <w:i/>
        </w:rPr>
        <w:t>Ho_et</w:t>
      </w:r>
      <w:r>
        <w:t xml:space="preserve"> </w:t>
      </w:r>
      <w:r w:rsidR="00BD5834">
        <w:t>set to</w:t>
      </w:r>
      <w:r>
        <w:t xml:space="preserve"> </w:t>
      </w:r>
      <w:r w:rsidR="00BD5834">
        <w:t>“</w:t>
      </w:r>
      <w:r>
        <w:t>0</w:t>
      </w:r>
      <w:r w:rsidR="00BD5834">
        <w:t>”.</w:t>
      </w:r>
    </w:p>
    <w:p w14:paraId="63A311BB" w14:textId="77777777" w:rsidR="00F328FE" w:rsidRDefault="00F328FE" w:rsidP="00A77677">
      <w:pPr>
        <w:pStyle w:val="BodyText"/>
        <w:numPr>
          <w:ilvl w:val="1"/>
          <w:numId w:val="16"/>
        </w:numPr>
      </w:pPr>
      <w:r w:rsidRPr="00BD5834">
        <w:rPr>
          <w:i/>
        </w:rPr>
        <w:t>Han_et</w:t>
      </w:r>
      <w:r>
        <w:t xml:space="preserve"> </w:t>
      </w:r>
      <w:r w:rsidR="00BD5834">
        <w:t>set to</w:t>
      </w:r>
      <w:r>
        <w:t xml:space="preserve"> </w:t>
      </w:r>
      <w:r w:rsidR="00BD5834">
        <w:t>“</w:t>
      </w:r>
      <w:r>
        <w:t>0</w:t>
      </w:r>
      <w:r w:rsidR="00BD5834">
        <w:t>”.</w:t>
      </w:r>
    </w:p>
    <w:p w14:paraId="01EC1C70" w14:textId="77777777" w:rsidR="00F328FE" w:rsidRDefault="00FA1624" w:rsidP="00A77677">
      <w:pPr>
        <w:pStyle w:val="BodyText"/>
        <w:numPr>
          <w:ilvl w:val="0"/>
          <w:numId w:val="16"/>
        </w:numPr>
      </w:pPr>
      <w:r>
        <w:t xml:space="preserve">Turn on </w:t>
      </w:r>
      <w:r w:rsidR="00F328FE" w:rsidRPr="00FA1624">
        <w:rPr>
          <w:i/>
        </w:rPr>
        <w:t>Evaporation limiting pressure head</w:t>
      </w:r>
      <w:r w:rsidR="00F328FE">
        <w:t xml:space="preserve"> and enter the following values:</w:t>
      </w:r>
    </w:p>
    <w:p w14:paraId="5A0B9E92" w14:textId="77777777" w:rsidR="00F328FE" w:rsidRDefault="00F328FE" w:rsidP="00A77677">
      <w:pPr>
        <w:pStyle w:val="BodyText"/>
        <w:numPr>
          <w:ilvl w:val="1"/>
          <w:numId w:val="16"/>
        </w:numPr>
      </w:pPr>
      <w:r w:rsidRPr="00BD5834">
        <w:rPr>
          <w:i/>
        </w:rPr>
        <w:t>He2_et</w:t>
      </w:r>
      <w:r>
        <w:t xml:space="preserve"> </w:t>
      </w:r>
      <w:r w:rsidR="00BD5834">
        <w:t>set to</w:t>
      </w:r>
      <w:r>
        <w:t xml:space="preserve"> </w:t>
      </w:r>
      <w:r w:rsidR="00BD5834">
        <w:t>“</w:t>
      </w:r>
      <w:r>
        <w:t>-1.5</w:t>
      </w:r>
      <w:r w:rsidR="00BD5834">
        <w:t>”.</w:t>
      </w:r>
    </w:p>
    <w:p w14:paraId="0ACF357D" w14:textId="77777777" w:rsidR="00F328FE" w:rsidRDefault="00F328FE" w:rsidP="00A77677">
      <w:pPr>
        <w:pStyle w:val="BodyText"/>
        <w:numPr>
          <w:ilvl w:val="1"/>
          <w:numId w:val="16"/>
        </w:numPr>
      </w:pPr>
      <w:r w:rsidRPr="00BD5834">
        <w:rPr>
          <w:i/>
        </w:rPr>
        <w:t>He1_et</w:t>
      </w:r>
      <w:r>
        <w:t xml:space="preserve"> </w:t>
      </w:r>
      <w:r w:rsidR="00BD5834">
        <w:t>set to</w:t>
      </w:r>
      <w:r>
        <w:t xml:space="preserve"> </w:t>
      </w:r>
      <w:r w:rsidR="00BD5834">
        <w:t>“</w:t>
      </w:r>
      <w:r>
        <w:t>-0.5</w:t>
      </w:r>
      <w:r w:rsidR="00BD5834">
        <w:t>”.</w:t>
      </w:r>
    </w:p>
    <w:p w14:paraId="4A43BCD9" w14:textId="77777777" w:rsidR="00F328FE" w:rsidRDefault="00BD5834" w:rsidP="00A77677">
      <w:pPr>
        <w:pStyle w:val="BodyText"/>
        <w:numPr>
          <w:ilvl w:val="0"/>
          <w:numId w:val="16"/>
        </w:numPr>
      </w:pPr>
      <w:r>
        <w:t xml:space="preserve">Turn on </w:t>
      </w:r>
      <w:r w:rsidR="00F328FE" w:rsidRPr="00BD5834">
        <w:rPr>
          <w:i/>
        </w:rPr>
        <w:t>Canopy storage parameter</w:t>
      </w:r>
      <w:r w:rsidR="00F328FE">
        <w:t xml:space="preserve"> and set the value to </w:t>
      </w:r>
      <w:r>
        <w:t>“</w:t>
      </w:r>
      <w:r w:rsidR="00F328FE">
        <w:t>0.0</w:t>
      </w:r>
      <w:r>
        <w:t>”</w:t>
      </w:r>
      <w:r w:rsidR="00F328FE">
        <w:t>.</w:t>
      </w:r>
    </w:p>
    <w:p w14:paraId="23B0B2C4" w14:textId="77777777" w:rsidR="00F328FE" w:rsidRDefault="00F328FE" w:rsidP="00A77677">
      <w:pPr>
        <w:pStyle w:val="BodyText"/>
        <w:numPr>
          <w:ilvl w:val="0"/>
          <w:numId w:val="16"/>
        </w:numPr>
      </w:pPr>
      <w:r>
        <w:t xml:space="preserve">Turn on </w:t>
      </w:r>
      <w:r w:rsidRPr="00BD5834">
        <w:rPr>
          <w:i/>
        </w:rPr>
        <w:t>Initial interception storage</w:t>
      </w:r>
      <w:r>
        <w:t xml:space="preserve"> and set the value to </w:t>
      </w:r>
      <w:r w:rsidR="00BD5834">
        <w:t>“</w:t>
      </w:r>
      <w:r>
        <w:t>0.0</w:t>
      </w:r>
      <w:r w:rsidR="00BD5834">
        <w:t>”</w:t>
      </w:r>
      <w:r>
        <w:t>.</w:t>
      </w:r>
    </w:p>
    <w:p w14:paraId="4CC6CC30" w14:textId="77777777" w:rsidR="00F328FE" w:rsidRDefault="00BD5834" w:rsidP="008278C2">
      <w:pPr>
        <w:pStyle w:val="BodyText"/>
      </w:pPr>
      <w:r>
        <w:t>All the materials have now been set</w:t>
      </w:r>
      <w:r w:rsidR="00F328FE">
        <w:t>.</w:t>
      </w:r>
    </w:p>
    <w:p w14:paraId="0194361E" w14:textId="77777777" w:rsidR="00F328FE" w:rsidRDefault="00F328FE" w:rsidP="00A77677">
      <w:pPr>
        <w:pStyle w:val="BodyText"/>
        <w:numPr>
          <w:ilvl w:val="0"/>
          <w:numId w:val="16"/>
        </w:numPr>
      </w:pPr>
      <w:r>
        <w:t xml:space="preserve">Click </w:t>
      </w:r>
      <w:r w:rsidRPr="00BD5834">
        <w:rPr>
          <w:b/>
        </w:rPr>
        <w:t>OK</w:t>
      </w:r>
      <w:r>
        <w:t xml:space="preserve"> to exit the </w:t>
      </w:r>
      <w:r w:rsidRPr="00BD5834">
        <w:rPr>
          <w:i/>
        </w:rPr>
        <w:t>Materials</w:t>
      </w:r>
      <w:r>
        <w:t xml:space="preserve"> dialog.</w:t>
      </w:r>
    </w:p>
    <w:p w14:paraId="2DECC6DC" w14:textId="77777777" w:rsidR="00F328FE" w:rsidRDefault="00F328FE" w:rsidP="00F328FE">
      <w:pPr>
        <w:pStyle w:val="Heading1"/>
        <w:rPr>
          <w:rFonts w:ascii="Times New Roman" w:hAnsi="Times New Roman" w:cs="Times New Roman"/>
          <w:sz w:val="48"/>
          <w:szCs w:val="48"/>
        </w:rPr>
      </w:pPr>
      <w:bookmarkStart w:id="18" w:name="_Toc140841821"/>
      <w:r>
        <w:lastRenderedPageBreak/>
        <w:t xml:space="preserve">Boundary </w:t>
      </w:r>
      <w:r w:rsidR="00E84CA2">
        <w:t>C</w:t>
      </w:r>
      <w:r>
        <w:t>onditions</w:t>
      </w:r>
      <w:bookmarkEnd w:id="18"/>
    </w:p>
    <w:p w14:paraId="6F95B4F8" w14:textId="77777777" w:rsidR="00F328FE" w:rsidRDefault="00F328FE" w:rsidP="008278C2">
      <w:pPr>
        <w:pStyle w:val="BodyText"/>
      </w:pPr>
      <w:r>
        <w:t xml:space="preserve">Boundary conditions are defined on feature objects in GMS coverages. When the model is saved, GMS intersects the features with the UGrid to find the grid components (nodes, cells, </w:t>
      </w:r>
      <w:proofErr w:type="gramStart"/>
      <w:r>
        <w:t>faces, or</w:t>
      </w:r>
      <w:proofErr w:type="gramEnd"/>
      <w:r>
        <w:t xml:space="preserve"> segments) that should be associated with the boundary </w:t>
      </w:r>
      <w:proofErr w:type="gramStart"/>
      <w:r>
        <w:t>conditions, and</w:t>
      </w:r>
      <w:proofErr w:type="gramEnd"/>
      <w:r>
        <w:t xml:space="preserve"> writes </w:t>
      </w:r>
      <w:r w:rsidR="00B2391E">
        <w:t>the boundary conditions to the GROK</w:t>
      </w:r>
      <w:r>
        <w:t xml:space="preserve"> file.</w:t>
      </w:r>
    </w:p>
    <w:p w14:paraId="5D4C8BA2" w14:textId="77777777" w:rsidR="00F328FE" w:rsidRDefault="00F328FE" w:rsidP="00F328FE">
      <w:pPr>
        <w:pStyle w:val="Heading2"/>
      </w:pPr>
      <w:bookmarkStart w:id="19" w:name="_Toc140841822"/>
      <w:r>
        <w:t xml:space="preserve">Surface </w:t>
      </w:r>
      <w:r w:rsidR="00E84CA2">
        <w:t>Flow D</w:t>
      </w:r>
      <w:r>
        <w:t>omain</w:t>
      </w:r>
      <w:bookmarkEnd w:id="19"/>
    </w:p>
    <w:p w14:paraId="5C95BFE9" w14:textId="4A3E9517" w:rsidR="00F328FE" w:rsidRDefault="00F328FE" w:rsidP="008278C2">
      <w:pPr>
        <w:pStyle w:val="BodyText"/>
      </w:pPr>
      <w:r>
        <w:t>The surface flow domain includes critical depth boundary conditions on the boundary arcs and a rain boundary condition over all the top faces.</w:t>
      </w:r>
    </w:p>
    <w:p w14:paraId="77F0235C" w14:textId="77777777" w:rsidR="00F328FE" w:rsidRDefault="00211883" w:rsidP="008278C2">
      <w:pPr>
        <w:pStyle w:val="BodyText"/>
      </w:pPr>
      <w:r>
        <w:t>Start with creating</w:t>
      </w:r>
      <w:r w:rsidR="00F328FE">
        <w:t xml:space="preserve"> a coverage that </w:t>
      </w:r>
      <w:r>
        <w:t>contains</w:t>
      </w:r>
      <w:r w:rsidR="00F328FE">
        <w:t xml:space="preserve"> the outer boundary</w:t>
      </w:r>
      <w:r>
        <w:t>.</w:t>
      </w:r>
      <w:r w:rsidR="00F328FE">
        <w:t xml:space="preserve"> </w:t>
      </w:r>
      <w:r w:rsidR="00814D82">
        <w:t>This coverage will be</w:t>
      </w:r>
      <w:r w:rsidR="00F328FE">
        <w:t xml:space="preserve"> reuse</w:t>
      </w:r>
      <w:r w:rsidR="00814D82">
        <w:t>d</w:t>
      </w:r>
      <w:r w:rsidR="00F328FE">
        <w:t xml:space="preserve"> for the surface flow and ET domains. To create the coverage:</w:t>
      </w:r>
    </w:p>
    <w:p w14:paraId="528978D5" w14:textId="77777777" w:rsidR="00F328FE" w:rsidRDefault="00814D82" w:rsidP="00A77677">
      <w:pPr>
        <w:pStyle w:val="BodyText"/>
        <w:numPr>
          <w:ilvl w:val="0"/>
          <w:numId w:val="17"/>
        </w:numPr>
      </w:pPr>
      <w:r>
        <w:t>In the Project Explorer, t</w:t>
      </w:r>
      <w:r w:rsidR="003D1400">
        <w:t>urn off</w:t>
      </w:r>
      <w:r w:rsidR="00F328FE">
        <w:t xml:space="preserve"> </w:t>
      </w:r>
      <w:r w:rsidR="003D1400">
        <w:t>“</w:t>
      </w:r>
      <w:r w:rsidR="003D1400">
        <w:rPr>
          <w:noProof/>
        </w:rPr>
        <w:drawing>
          <wp:inline distT="0" distB="0" distL="0" distR="0" wp14:anchorId="5D58A289" wp14:editId="6D7C3A60">
            <wp:extent cx="155448" cy="137160"/>
            <wp:effectExtent l="0" t="0" r="0" b="0"/>
            <wp:docPr id="12" name="Picture 12" descr="File:Generic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Generic Folder.sv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5448" cy="137160"/>
                    </a:xfrm>
                    <a:prstGeom prst="rect">
                      <a:avLst/>
                    </a:prstGeom>
                    <a:noFill/>
                    <a:ln>
                      <a:noFill/>
                    </a:ln>
                  </pic:spPr>
                </pic:pic>
              </a:graphicData>
            </a:graphic>
          </wp:inline>
        </w:drawing>
      </w:r>
      <w:r w:rsidR="003D1400">
        <w:t xml:space="preserve"> </w:t>
      </w:r>
      <w:r w:rsidR="005E4BC7">
        <w:t>UG</w:t>
      </w:r>
      <w:r w:rsidR="003D1400">
        <w:t>rid Data”</w:t>
      </w:r>
      <w:r>
        <w:t>.</w:t>
      </w:r>
    </w:p>
    <w:p w14:paraId="7EED5951" w14:textId="77777777" w:rsidR="00F328FE" w:rsidRDefault="00814D82" w:rsidP="00A77677">
      <w:pPr>
        <w:pStyle w:val="BodyText"/>
        <w:numPr>
          <w:ilvl w:val="0"/>
          <w:numId w:val="17"/>
        </w:numPr>
      </w:pPr>
      <w:r>
        <w:t>Right-click on</w:t>
      </w:r>
      <w:r w:rsidR="00F328FE">
        <w:t xml:space="preserve"> the </w:t>
      </w:r>
      <w:r>
        <w:t>“</w:t>
      </w:r>
      <w:r w:rsidR="00E03B69">
        <w:rPr>
          <w:noProof/>
        </w:rPr>
        <w:drawing>
          <wp:inline distT="0" distB="0" distL="0" distR="0" wp14:anchorId="0373FA7E" wp14:editId="135D7291">
            <wp:extent cx="155448" cy="128016"/>
            <wp:effectExtent l="0" t="0" r="0" b="5715"/>
            <wp:docPr id="76" name="Picture 76"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le:Coverage Active Icon.sv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5448" cy="128016"/>
                    </a:xfrm>
                    <a:prstGeom prst="rect">
                      <a:avLst/>
                    </a:prstGeom>
                    <a:noFill/>
                    <a:ln>
                      <a:noFill/>
                    </a:ln>
                  </pic:spPr>
                </pic:pic>
              </a:graphicData>
            </a:graphic>
          </wp:inline>
        </w:drawing>
      </w:r>
      <w:r w:rsidR="00E03B69">
        <w:t xml:space="preserve"> </w:t>
      </w:r>
      <w:r w:rsidR="00F328FE">
        <w:t>zones</w:t>
      </w:r>
      <w:r>
        <w:t>”</w:t>
      </w:r>
      <w:r w:rsidR="00F328FE">
        <w:t xml:space="preserve"> coverage</w:t>
      </w:r>
      <w:r>
        <w:t xml:space="preserve"> and select </w:t>
      </w:r>
      <w:r w:rsidRPr="00814D82">
        <w:rPr>
          <w:b/>
        </w:rPr>
        <w:t>Duplicate</w:t>
      </w:r>
      <w:r>
        <w:t>.</w:t>
      </w:r>
    </w:p>
    <w:p w14:paraId="728885BD" w14:textId="77777777" w:rsidR="00C97A8D" w:rsidRDefault="00C97A8D" w:rsidP="00A77677">
      <w:pPr>
        <w:pStyle w:val="BodyText"/>
        <w:numPr>
          <w:ilvl w:val="0"/>
          <w:numId w:val="17"/>
        </w:numPr>
      </w:pPr>
      <w:r>
        <w:t>Right-click on “</w:t>
      </w:r>
      <w:r>
        <w:rPr>
          <w:noProof/>
        </w:rPr>
        <w:drawing>
          <wp:inline distT="0" distB="0" distL="0" distR="0" wp14:anchorId="0300E066" wp14:editId="53AD539D">
            <wp:extent cx="155448" cy="128016"/>
            <wp:effectExtent l="0" t="0" r="0" b="5715"/>
            <wp:docPr id="78" name="Picture 78"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le:Coverage Active Icon.sv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5448" cy="128016"/>
                    </a:xfrm>
                    <a:prstGeom prst="rect">
                      <a:avLst/>
                    </a:prstGeom>
                    <a:noFill/>
                    <a:ln>
                      <a:noFill/>
                    </a:ln>
                  </pic:spPr>
                </pic:pic>
              </a:graphicData>
            </a:graphic>
          </wp:inline>
        </w:drawing>
      </w:r>
      <w:r>
        <w:t xml:space="preserve"> Copy of zones” and select </w:t>
      </w:r>
      <w:r w:rsidRPr="001D784E">
        <w:rPr>
          <w:b/>
        </w:rPr>
        <w:t>Rename</w:t>
      </w:r>
      <w:r w:rsidR="00F63B8D">
        <w:t>.</w:t>
      </w:r>
    </w:p>
    <w:p w14:paraId="7A7F93AD" w14:textId="77777777" w:rsidR="00C97A8D" w:rsidRDefault="00C97A8D" w:rsidP="00A77677">
      <w:pPr>
        <w:pStyle w:val="BodyText"/>
        <w:numPr>
          <w:ilvl w:val="0"/>
          <w:numId w:val="17"/>
        </w:numPr>
      </w:pPr>
      <w:r>
        <w:t>Enter “outer boundary” for the new name</w:t>
      </w:r>
      <w:r w:rsidR="00C224E3">
        <w:t>.</w:t>
      </w:r>
    </w:p>
    <w:p w14:paraId="0B5142F8" w14:textId="77777777" w:rsidR="00F328FE" w:rsidRDefault="00A74309" w:rsidP="00A77677">
      <w:pPr>
        <w:pStyle w:val="BodyText"/>
        <w:numPr>
          <w:ilvl w:val="0"/>
          <w:numId w:val="17"/>
        </w:numPr>
      </w:pPr>
      <w:r>
        <w:t>Right-click on the “</w:t>
      </w:r>
      <w:r>
        <w:rPr>
          <w:noProof/>
        </w:rPr>
        <w:drawing>
          <wp:inline distT="0" distB="0" distL="0" distR="0" wp14:anchorId="3B6D8E79" wp14:editId="74FF79AB">
            <wp:extent cx="155448" cy="128016"/>
            <wp:effectExtent l="0" t="0" r="0" b="5715"/>
            <wp:docPr id="79" name="Picture 79"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le:Coverage Active Icon.sv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5448" cy="128016"/>
                    </a:xfrm>
                    <a:prstGeom prst="rect">
                      <a:avLst/>
                    </a:prstGeom>
                    <a:noFill/>
                    <a:ln>
                      <a:noFill/>
                    </a:ln>
                  </pic:spPr>
                </pic:pic>
              </a:graphicData>
            </a:graphic>
          </wp:inline>
        </w:drawing>
      </w:r>
      <w:r>
        <w:t xml:space="preserve"> outer boundary” coverage and select </w:t>
      </w:r>
      <w:r w:rsidRPr="00A74309">
        <w:rPr>
          <w:i/>
        </w:rPr>
        <w:t>Coverage Type</w:t>
      </w:r>
      <w:r>
        <w:t xml:space="preserve"> | </w:t>
      </w:r>
      <w:r w:rsidR="00F328FE" w:rsidRPr="00A74309">
        <w:rPr>
          <w:i/>
        </w:rPr>
        <w:t>HydroGeoSphere</w:t>
      </w:r>
      <w:r w:rsidR="00F328FE">
        <w:t xml:space="preserve"> </w:t>
      </w:r>
      <w:r>
        <w:t>|</w:t>
      </w:r>
      <w:r w:rsidR="00F328FE">
        <w:t xml:space="preserve"> </w:t>
      </w:r>
      <w:r w:rsidR="00F328FE" w:rsidRPr="00A74309">
        <w:rPr>
          <w:b/>
        </w:rPr>
        <w:t>Boundary Conditions</w:t>
      </w:r>
      <w:r>
        <w:t>.</w:t>
      </w:r>
    </w:p>
    <w:p w14:paraId="4782E5F5" w14:textId="77777777" w:rsidR="00A74309" w:rsidRDefault="00A74309" w:rsidP="00A77677">
      <w:pPr>
        <w:pStyle w:val="BodyText"/>
        <w:numPr>
          <w:ilvl w:val="0"/>
          <w:numId w:val="17"/>
        </w:numPr>
      </w:pPr>
      <w:r>
        <w:t xml:space="preserve">Using the </w:t>
      </w:r>
      <w:r w:rsidRPr="00A74309">
        <w:rPr>
          <w:b/>
        </w:rPr>
        <w:t>Select Arc</w:t>
      </w:r>
      <w:r w:rsidR="000B5A72">
        <w:rPr>
          <w:b/>
        </w:rPr>
        <w:t xml:space="preserve"> </w:t>
      </w:r>
      <w:r w:rsidR="000B5A72">
        <w:rPr>
          <w:noProof/>
        </w:rPr>
        <w:drawing>
          <wp:inline distT="0" distB="0" distL="0" distR="0" wp14:anchorId="07EB7A6E" wp14:editId="6FC47140">
            <wp:extent cx="155448" cy="155448"/>
            <wp:effectExtent l="0" t="0" r="0" b="0"/>
            <wp:docPr id="80" name="Picture 80" descr="File:GMS Select Arc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ile:GMS Select Arc Tool.sv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t xml:space="preserve"> tool, select the arc in the middle of the model that defines the clay lens area</w:t>
      </w:r>
      <w:r w:rsidR="000B5A72">
        <w:t xml:space="preserve"> and press the </w:t>
      </w:r>
      <w:r w:rsidR="000B5A72" w:rsidRPr="000B5A72">
        <w:rPr>
          <w:i/>
        </w:rPr>
        <w:t>D</w:t>
      </w:r>
      <w:r w:rsidRPr="000B5A72">
        <w:rPr>
          <w:i/>
        </w:rPr>
        <w:t>elete</w:t>
      </w:r>
      <w:r w:rsidR="000B5A72">
        <w:rPr>
          <w:i/>
        </w:rPr>
        <w:t xml:space="preserve"> </w:t>
      </w:r>
      <w:r w:rsidR="000B5A72" w:rsidRPr="000B5A72">
        <w:t>key</w:t>
      </w:r>
      <w:r w:rsidR="00F63B8D">
        <w:t>.</w:t>
      </w:r>
    </w:p>
    <w:p w14:paraId="03BCB4E2" w14:textId="77777777" w:rsidR="00F328FE" w:rsidRDefault="000B5A72" w:rsidP="00A77677">
      <w:pPr>
        <w:pStyle w:val="BodyText"/>
        <w:numPr>
          <w:ilvl w:val="0"/>
          <w:numId w:val="17"/>
        </w:numPr>
      </w:pPr>
      <w:r>
        <w:t xml:space="preserve">Repeat the previous step to delete the arc representing the area of the roads </w:t>
      </w:r>
      <w:r w:rsidR="00F328FE">
        <w:t>so that only the outer boundary arc remains</w:t>
      </w:r>
      <w:r>
        <w:t>.</w:t>
      </w:r>
    </w:p>
    <w:p w14:paraId="79740383" w14:textId="77777777" w:rsidR="00F328FE" w:rsidRDefault="00C224E3" w:rsidP="00A77677">
      <w:pPr>
        <w:pStyle w:val="BodyText"/>
        <w:numPr>
          <w:ilvl w:val="0"/>
          <w:numId w:val="17"/>
        </w:numPr>
      </w:pPr>
      <w:r>
        <w:t xml:space="preserve">Select </w:t>
      </w:r>
      <w:r w:rsidRPr="00BE15F9">
        <w:rPr>
          <w:i/>
        </w:rPr>
        <w:t>Feature Objects</w:t>
      </w:r>
      <w:r>
        <w:t xml:space="preserve"> | </w:t>
      </w:r>
      <w:r w:rsidRPr="00BE15F9">
        <w:rPr>
          <w:b/>
        </w:rPr>
        <w:t xml:space="preserve">Build </w:t>
      </w:r>
      <w:r>
        <w:rPr>
          <w:b/>
        </w:rPr>
        <w:t>P</w:t>
      </w:r>
      <w:r w:rsidRPr="00BE15F9">
        <w:rPr>
          <w:b/>
        </w:rPr>
        <w:t>olygons</w:t>
      </w:r>
      <w:r w:rsidRPr="00C224E3">
        <w:t>.</w:t>
      </w:r>
    </w:p>
    <w:p w14:paraId="72B7A861" w14:textId="77777777" w:rsidR="00F328FE" w:rsidRDefault="00F328FE" w:rsidP="008278C2">
      <w:pPr>
        <w:pStyle w:val="BodyText"/>
      </w:pPr>
      <w:r>
        <w:t> To create the surface flow domain coverage:</w:t>
      </w:r>
    </w:p>
    <w:p w14:paraId="0AC391BE" w14:textId="77777777" w:rsidR="00C224E3" w:rsidRDefault="00C224E3" w:rsidP="00A77677">
      <w:pPr>
        <w:pStyle w:val="BodyText"/>
        <w:numPr>
          <w:ilvl w:val="0"/>
          <w:numId w:val="17"/>
        </w:numPr>
      </w:pPr>
      <w:r>
        <w:t>Right-click on the “</w:t>
      </w:r>
      <w:r>
        <w:rPr>
          <w:noProof/>
        </w:rPr>
        <w:drawing>
          <wp:inline distT="0" distB="0" distL="0" distR="0" wp14:anchorId="5E39934B" wp14:editId="61D48594">
            <wp:extent cx="155448" cy="128016"/>
            <wp:effectExtent l="0" t="0" r="0" b="5715"/>
            <wp:docPr id="81" name="Picture 81"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le:Coverage Active Icon.sv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5448" cy="128016"/>
                    </a:xfrm>
                    <a:prstGeom prst="rect">
                      <a:avLst/>
                    </a:prstGeom>
                    <a:noFill/>
                    <a:ln>
                      <a:noFill/>
                    </a:ln>
                  </pic:spPr>
                </pic:pic>
              </a:graphicData>
            </a:graphic>
          </wp:inline>
        </w:drawing>
      </w:r>
      <w:r>
        <w:t xml:space="preserve"> </w:t>
      </w:r>
      <w:r w:rsidR="0041175E">
        <w:t>outer boundary</w:t>
      </w:r>
      <w:r>
        <w:t xml:space="preserve">” coverage and select </w:t>
      </w:r>
      <w:r w:rsidRPr="00814D82">
        <w:rPr>
          <w:b/>
        </w:rPr>
        <w:t>Duplicate</w:t>
      </w:r>
      <w:r>
        <w:t>.</w:t>
      </w:r>
    </w:p>
    <w:p w14:paraId="0BBAED49" w14:textId="77777777" w:rsidR="00C224E3" w:rsidRDefault="00C224E3" w:rsidP="00A77677">
      <w:pPr>
        <w:pStyle w:val="BodyText"/>
        <w:numPr>
          <w:ilvl w:val="0"/>
          <w:numId w:val="17"/>
        </w:numPr>
      </w:pPr>
      <w:r>
        <w:t>Right-click on “</w:t>
      </w:r>
      <w:r>
        <w:rPr>
          <w:noProof/>
        </w:rPr>
        <w:drawing>
          <wp:inline distT="0" distB="0" distL="0" distR="0" wp14:anchorId="311556BC" wp14:editId="1AAD2737">
            <wp:extent cx="155448" cy="128016"/>
            <wp:effectExtent l="0" t="0" r="0" b="5715"/>
            <wp:docPr id="82" name="Picture 82"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le:Coverage Active Icon.sv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5448" cy="128016"/>
                    </a:xfrm>
                    <a:prstGeom prst="rect">
                      <a:avLst/>
                    </a:prstGeom>
                    <a:noFill/>
                    <a:ln>
                      <a:noFill/>
                    </a:ln>
                  </pic:spPr>
                </pic:pic>
              </a:graphicData>
            </a:graphic>
          </wp:inline>
        </w:drawing>
      </w:r>
      <w:r>
        <w:t xml:space="preserve"> Copy of </w:t>
      </w:r>
      <w:r w:rsidR="0041175E">
        <w:t>outer boundary</w:t>
      </w:r>
      <w:r>
        <w:t xml:space="preserve">” and select </w:t>
      </w:r>
      <w:r w:rsidRPr="001D784E">
        <w:rPr>
          <w:b/>
        </w:rPr>
        <w:t>Rename</w:t>
      </w:r>
      <w:r w:rsidR="001747D1">
        <w:t>.</w:t>
      </w:r>
    </w:p>
    <w:p w14:paraId="1D2DB308" w14:textId="77777777" w:rsidR="00C224E3" w:rsidRDefault="00C224E3" w:rsidP="00A77677">
      <w:pPr>
        <w:pStyle w:val="BodyText"/>
        <w:numPr>
          <w:ilvl w:val="0"/>
          <w:numId w:val="17"/>
        </w:numPr>
      </w:pPr>
      <w:r>
        <w:t>Enter “</w:t>
      </w:r>
      <w:r w:rsidR="0041175E">
        <w:t>surface flow BCs</w:t>
      </w:r>
      <w:r>
        <w:t>” for the new name.</w:t>
      </w:r>
    </w:p>
    <w:p w14:paraId="7D3A0581" w14:textId="77777777" w:rsidR="00F328FE" w:rsidRDefault="0041175E" w:rsidP="00A77677">
      <w:pPr>
        <w:pStyle w:val="BodyText"/>
        <w:numPr>
          <w:ilvl w:val="0"/>
          <w:numId w:val="17"/>
        </w:numPr>
      </w:pPr>
      <w:r>
        <w:t>In the Project Explorer, t</w:t>
      </w:r>
      <w:r w:rsidR="00F328FE">
        <w:t xml:space="preserve">urn off </w:t>
      </w:r>
      <w:r>
        <w:t>all t</w:t>
      </w:r>
      <w:r w:rsidR="00F328FE">
        <w:t>he coverages</w:t>
      </w:r>
      <w:r>
        <w:t xml:space="preserve"> except for “</w:t>
      </w:r>
      <w:r>
        <w:rPr>
          <w:noProof/>
        </w:rPr>
        <w:drawing>
          <wp:inline distT="0" distB="0" distL="0" distR="0" wp14:anchorId="7FC6364E" wp14:editId="721E398E">
            <wp:extent cx="155448" cy="128016"/>
            <wp:effectExtent l="0" t="0" r="0" b="5715"/>
            <wp:docPr id="83" name="Picture 83"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le:Coverage Active Icon.sv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5448" cy="128016"/>
                    </a:xfrm>
                    <a:prstGeom prst="rect">
                      <a:avLst/>
                    </a:prstGeom>
                    <a:noFill/>
                    <a:ln>
                      <a:noFill/>
                    </a:ln>
                  </pic:spPr>
                </pic:pic>
              </a:graphicData>
            </a:graphic>
          </wp:inline>
        </w:drawing>
      </w:r>
      <w:r>
        <w:t xml:space="preserve"> surface flow BCs”.</w:t>
      </w:r>
    </w:p>
    <w:p w14:paraId="35F230A2" w14:textId="77777777" w:rsidR="00F328FE" w:rsidRDefault="00F328FE" w:rsidP="008278C2">
      <w:pPr>
        <w:pStyle w:val="BodyText"/>
      </w:pPr>
      <w:r>
        <w:t xml:space="preserve">A boundary condition needs to be assigned to the top edge. </w:t>
      </w:r>
      <w:r w:rsidR="00DA00AA">
        <w:t>To do this,</w:t>
      </w:r>
      <w:r>
        <w:t xml:space="preserve"> separate th</w:t>
      </w:r>
      <w:r w:rsidR="00DA00AA">
        <w:t>e top</w:t>
      </w:r>
      <w:r>
        <w:t xml:space="preserve"> edge to be a feature arc.</w:t>
      </w:r>
    </w:p>
    <w:p w14:paraId="2740799D" w14:textId="77777777" w:rsidR="00DA00AA" w:rsidRDefault="00F328FE" w:rsidP="00A77677">
      <w:pPr>
        <w:pStyle w:val="BodyText"/>
        <w:numPr>
          <w:ilvl w:val="0"/>
          <w:numId w:val="17"/>
        </w:numPr>
      </w:pPr>
      <w:r>
        <w:t xml:space="preserve">Using the </w:t>
      </w:r>
      <w:r w:rsidRPr="00DA00AA">
        <w:rPr>
          <w:b/>
        </w:rPr>
        <w:t>Select Vertices</w:t>
      </w:r>
      <w:r>
        <w:t xml:space="preserve"> </w:t>
      </w:r>
      <w:r w:rsidR="00DA00AA">
        <w:rPr>
          <w:noProof/>
        </w:rPr>
        <w:drawing>
          <wp:inline distT="0" distB="0" distL="0" distR="0" wp14:anchorId="0C92FA18" wp14:editId="7D9127C8">
            <wp:extent cx="137160" cy="155448"/>
            <wp:effectExtent l="0" t="0" r="0" b="0"/>
            <wp:docPr id="84" name="Picture 84" descr="File:GMS Select Vertex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le:GMS Select Vertex Tool.sv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7160" cy="155448"/>
                    </a:xfrm>
                    <a:prstGeom prst="rect">
                      <a:avLst/>
                    </a:prstGeom>
                    <a:noFill/>
                    <a:ln>
                      <a:noFill/>
                    </a:ln>
                  </pic:spPr>
                </pic:pic>
              </a:graphicData>
            </a:graphic>
          </wp:inline>
        </w:drawing>
      </w:r>
      <w:r w:rsidR="00DA00AA">
        <w:t xml:space="preserve"> </w:t>
      </w:r>
      <w:r>
        <w:t xml:space="preserve">tool, </w:t>
      </w:r>
      <w:r w:rsidR="00152E1A">
        <w:t xml:space="preserve">hold down the </w:t>
      </w:r>
      <w:r w:rsidR="00152E1A" w:rsidRPr="006B1021">
        <w:rPr>
          <w:i/>
        </w:rPr>
        <w:t>Shift</w:t>
      </w:r>
      <w:r w:rsidR="00152E1A">
        <w:t xml:space="preserve"> key and </w:t>
      </w:r>
      <w:r>
        <w:t>select</w:t>
      </w:r>
      <w:r w:rsidR="00DA00AA">
        <w:t xml:space="preserve"> </w:t>
      </w:r>
      <w:r w:rsidR="001747D1">
        <w:t>the top left and right corners.</w:t>
      </w:r>
    </w:p>
    <w:p w14:paraId="6F864FCD" w14:textId="77777777" w:rsidR="00F328FE" w:rsidRDefault="00DA00AA" w:rsidP="00A77677">
      <w:pPr>
        <w:pStyle w:val="BodyText"/>
        <w:numPr>
          <w:ilvl w:val="0"/>
          <w:numId w:val="17"/>
        </w:numPr>
      </w:pPr>
      <w:r>
        <w:t>R</w:t>
      </w:r>
      <w:r w:rsidR="00F328FE">
        <w:t>ight-click</w:t>
      </w:r>
      <w:r>
        <w:t xml:space="preserve"> and select</w:t>
      </w:r>
      <w:r w:rsidR="00F328FE">
        <w:t xml:space="preserve"> </w:t>
      </w:r>
      <w:r w:rsidR="00F328FE" w:rsidRPr="00DA00AA">
        <w:rPr>
          <w:b/>
        </w:rPr>
        <w:t xml:space="preserve">Vertex </w:t>
      </w:r>
      <w:r w:rsidRPr="00DA00AA">
        <w:rPr>
          <w:b/>
        </w:rPr>
        <w:t>→</w:t>
      </w:r>
      <w:r w:rsidR="00F328FE" w:rsidRPr="00DA00AA">
        <w:rPr>
          <w:b/>
        </w:rPr>
        <w:t xml:space="preserve"> Node</w:t>
      </w:r>
      <w:r w:rsidRPr="00DA00AA">
        <w:t>.</w:t>
      </w:r>
    </w:p>
    <w:p w14:paraId="0EB06E87" w14:textId="062100B1" w:rsidR="00DA00AA" w:rsidRDefault="00F328FE" w:rsidP="00A77677">
      <w:pPr>
        <w:pStyle w:val="BodyText"/>
        <w:numPr>
          <w:ilvl w:val="0"/>
          <w:numId w:val="17"/>
        </w:numPr>
      </w:pPr>
      <w:r>
        <w:t xml:space="preserve">Using the </w:t>
      </w:r>
      <w:r w:rsidRPr="00DA00AA">
        <w:rPr>
          <w:b/>
        </w:rPr>
        <w:t xml:space="preserve">Select </w:t>
      </w:r>
      <w:r w:rsidR="001F546A">
        <w:rPr>
          <w:b/>
        </w:rPr>
        <w:t>Points\</w:t>
      </w:r>
      <w:r w:rsidRPr="00DA00AA">
        <w:rPr>
          <w:b/>
        </w:rPr>
        <w:t>Nodes</w:t>
      </w:r>
      <w:r>
        <w:t xml:space="preserve"> </w:t>
      </w:r>
      <w:r w:rsidR="00DA00AA">
        <w:rPr>
          <w:noProof/>
        </w:rPr>
        <w:drawing>
          <wp:inline distT="0" distB="0" distL="0" distR="0" wp14:anchorId="44B02548" wp14:editId="34931E4A">
            <wp:extent cx="146304" cy="155448"/>
            <wp:effectExtent l="0" t="0" r="6350" b="0"/>
            <wp:docPr id="85" name="Picture 85" descr="File:GMS Select Node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le:GMS Select Node Tool.sv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6304" cy="155448"/>
                    </a:xfrm>
                    <a:prstGeom prst="rect">
                      <a:avLst/>
                    </a:prstGeom>
                    <a:noFill/>
                    <a:ln>
                      <a:noFill/>
                    </a:ln>
                  </pic:spPr>
                </pic:pic>
              </a:graphicData>
            </a:graphic>
          </wp:inline>
        </w:drawing>
      </w:r>
      <w:r w:rsidR="00DA00AA">
        <w:t xml:space="preserve"> </w:t>
      </w:r>
      <w:r>
        <w:t xml:space="preserve">tool, select the </w:t>
      </w:r>
      <w:r w:rsidR="00A64EC7">
        <w:t xml:space="preserve">two </w:t>
      </w:r>
      <w:r>
        <w:t>nodes</w:t>
      </w:r>
      <w:r w:rsidR="00A64EC7">
        <w:t xml:space="preserve"> on the left side of the polygon</w:t>
      </w:r>
      <w:r w:rsidR="00DA00AA">
        <w:t>.</w:t>
      </w:r>
    </w:p>
    <w:p w14:paraId="218CD8AF" w14:textId="77777777" w:rsidR="00F328FE" w:rsidRDefault="00DA00AA" w:rsidP="00A77677">
      <w:pPr>
        <w:pStyle w:val="BodyText"/>
        <w:numPr>
          <w:ilvl w:val="0"/>
          <w:numId w:val="17"/>
        </w:numPr>
      </w:pPr>
      <w:r>
        <w:t>R</w:t>
      </w:r>
      <w:r w:rsidR="00F328FE">
        <w:t>ight-click</w:t>
      </w:r>
      <w:r>
        <w:t xml:space="preserve"> and select</w:t>
      </w:r>
      <w:r w:rsidR="00F328FE">
        <w:t xml:space="preserve"> </w:t>
      </w:r>
      <w:r w:rsidR="00F328FE" w:rsidRPr="00DA00AA">
        <w:rPr>
          <w:b/>
        </w:rPr>
        <w:t xml:space="preserve">Node </w:t>
      </w:r>
      <w:r w:rsidRPr="00DA00AA">
        <w:rPr>
          <w:b/>
        </w:rPr>
        <w:t>→</w:t>
      </w:r>
      <w:r w:rsidR="00F328FE" w:rsidRPr="00DA00AA">
        <w:rPr>
          <w:b/>
        </w:rPr>
        <w:t xml:space="preserve"> Vertex</w:t>
      </w:r>
      <w:r>
        <w:t>.</w:t>
      </w:r>
    </w:p>
    <w:p w14:paraId="3361686C" w14:textId="77777777" w:rsidR="00F328FE" w:rsidRDefault="00F328FE" w:rsidP="008278C2">
      <w:pPr>
        <w:pStyle w:val="BodyText"/>
      </w:pPr>
      <w:r>
        <w:t>To define the critical depth boundary conditions</w:t>
      </w:r>
      <w:r w:rsidR="001B202D">
        <w:t>:</w:t>
      </w:r>
    </w:p>
    <w:p w14:paraId="3AEFCF93" w14:textId="77777777" w:rsidR="00F328FE" w:rsidRDefault="00F328FE" w:rsidP="00A77677">
      <w:pPr>
        <w:pStyle w:val="BodyText"/>
        <w:numPr>
          <w:ilvl w:val="0"/>
          <w:numId w:val="17"/>
        </w:numPr>
      </w:pPr>
      <w:r>
        <w:t xml:space="preserve">Using the </w:t>
      </w:r>
      <w:r w:rsidRPr="009661E9">
        <w:rPr>
          <w:b/>
        </w:rPr>
        <w:t xml:space="preserve">Select </w:t>
      </w:r>
      <w:r w:rsidR="009661E9" w:rsidRPr="009661E9">
        <w:rPr>
          <w:b/>
        </w:rPr>
        <w:t>Arc</w:t>
      </w:r>
      <w:r w:rsidR="009661E9">
        <w:t xml:space="preserve"> </w:t>
      </w:r>
      <w:r w:rsidR="009661E9">
        <w:rPr>
          <w:noProof/>
        </w:rPr>
        <w:drawing>
          <wp:inline distT="0" distB="0" distL="0" distR="0" wp14:anchorId="0AFDBC47" wp14:editId="432C9688">
            <wp:extent cx="155448" cy="155448"/>
            <wp:effectExtent l="0" t="0" r="0" b="0"/>
            <wp:docPr id="66" name="Picture 66" descr="File:GMS Select Arc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GMS Select Arc Tool.sv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rsidR="009661E9">
        <w:t xml:space="preserve"> </w:t>
      </w:r>
      <w:r>
        <w:t>tool, double-click the top arc</w:t>
      </w:r>
      <w:r w:rsidR="009661E9">
        <w:t xml:space="preserve"> to open the </w:t>
      </w:r>
      <w:r w:rsidR="009661E9" w:rsidRPr="009661E9">
        <w:rPr>
          <w:i/>
        </w:rPr>
        <w:t>Arc Properties</w:t>
      </w:r>
      <w:r w:rsidR="009661E9">
        <w:t xml:space="preserve"> dialog</w:t>
      </w:r>
      <w:r>
        <w:t>.</w:t>
      </w:r>
    </w:p>
    <w:p w14:paraId="1CFB1A2A" w14:textId="77777777" w:rsidR="00F328FE" w:rsidRDefault="00F328FE" w:rsidP="008278C2">
      <w:pPr>
        <w:pStyle w:val="BodyText"/>
      </w:pPr>
      <w:r>
        <w:lastRenderedPageBreak/>
        <w:t>Different types of boundary conditions are listed on the left. Parameters for the boundary condition are shown on the right. Only one boundary condition can be assigned to each feature object.</w:t>
      </w:r>
    </w:p>
    <w:p w14:paraId="682775FA" w14:textId="77777777" w:rsidR="00F328FE" w:rsidRDefault="008A47B1" w:rsidP="00A77677">
      <w:pPr>
        <w:pStyle w:val="BodyText"/>
        <w:numPr>
          <w:ilvl w:val="0"/>
          <w:numId w:val="17"/>
        </w:numPr>
      </w:pPr>
      <w:r>
        <w:t>In the list on the left, t</w:t>
      </w:r>
      <w:r w:rsidR="00930423">
        <w:t xml:space="preserve">urn on </w:t>
      </w:r>
      <w:r w:rsidR="00F328FE" w:rsidRPr="00930423">
        <w:rPr>
          <w:i/>
        </w:rPr>
        <w:t>Critical depth</w:t>
      </w:r>
      <w:r w:rsidR="00F328FE">
        <w:t>.</w:t>
      </w:r>
    </w:p>
    <w:p w14:paraId="4CE5E4EA" w14:textId="77777777" w:rsidR="00F328FE" w:rsidRDefault="008A47B1" w:rsidP="00A77677">
      <w:pPr>
        <w:pStyle w:val="BodyText"/>
        <w:numPr>
          <w:ilvl w:val="0"/>
          <w:numId w:val="17"/>
        </w:numPr>
      </w:pPr>
      <w:r>
        <w:t xml:space="preserve">For the </w:t>
      </w:r>
      <w:r w:rsidR="00F328FE" w:rsidRPr="008A47B1">
        <w:rPr>
          <w:i/>
        </w:rPr>
        <w:t>Name</w:t>
      </w:r>
      <w:r>
        <w:t>, enter</w:t>
      </w:r>
      <w:r w:rsidR="00F328FE">
        <w:t xml:space="preserve"> “CritDepth_outlet”.</w:t>
      </w:r>
    </w:p>
    <w:p w14:paraId="2A8BD0D5" w14:textId="77777777" w:rsidR="008A47B1" w:rsidRDefault="008A47B1" w:rsidP="00A77677">
      <w:pPr>
        <w:pStyle w:val="BodyText"/>
        <w:numPr>
          <w:ilvl w:val="0"/>
          <w:numId w:val="17"/>
        </w:numPr>
      </w:pPr>
      <w:r>
        <w:t xml:space="preserve">Turn on </w:t>
      </w:r>
      <w:r w:rsidR="00F328FE" w:rsidRPr="00510D05">
        <w:rPr>
          <w:i/>
        </w:rPr>
        <w:t>Map to grid boundary</w:t>
      </w:r>
      <w:r w:rsidR="00F328FE">
        <w:t>.</w:t>
      </w:r>
    </w:p>
    <w:p w14:paraId="50D73D77" w14:textId="3B24423E" w:rsidR="008A47B1" w:rsidRDefault="008A47B1" w:rsidP="00A77677">
      <w:pPr>
        <w:pStyle w:val="BodyText"/>
        <w:numPr>
          <w:ilvl w:val="0"/>
          <w:numId w:val="17"/>
        </w:numPr>
      </w:pPr>
      <w:r>
        <w:t xml:space="preserve">Click </w:t>
      </w:r>
      <w:r w:rsidRPr="008A47B1">
        <w:rPr>
          <w:b/>
        </w:rPr>
        <w:t>OK</w:t>
      </w:r>
      <w:r>
        <w:t xml:space="preserve"> to close the </w:t>
      </w:r>
      <w:r w:rsidRPr="008A47B1">
        <w:rPr>
          <w:i/>
        </w:rPr>
        <w:t>Arc Properties</w:t>
      </w:r>
      <w:r>
        <w:t xml:space="preserve"> dialog.</w:t>
      </w:r>
    </w:p>
    <w:p w14:paraId="6C5DE002" w14:textId="77777777" w:rsidR="00F328FE" w:rsidRDefault="00F328FE" w:rsidP="008278C2">
      <w:pPr>
        <w:pStyle w:val="BodyText"/>
      </w:pPr>
      <w:r>
        <w:t>This tells GMS that the arc is to be intersected with the outer boundary of the grid and not the interior.</w:t>
      </w:r>
    </w:p>
    <w:p w14:paraId="6867AE80" w14:textId="790E2A59" w:rsidR="008A47B1" w:rsidRDefault="000010C0" w:rsidP="00A77677">
      <w:pPr>
        <w:pStyle w:val="BodyText"/>
        <w:numPr>
          <w:ilvl w:val="0"/>
          <w:numId w:val="17"/>
        </w:numPr>
      </w:pPr>
      <w:r>
        <w:t xml:space="preserve">Using the </w:t>
      </w:r>
      <w:r w:rsidRPr="009661E9">
        <w:rPr>
          <w:b/>
        </w:rPr>
        <w:t>Select Arc</w:t>
      </w:r>
      <w:r>
        <w:t xml:space="preserve"> </w:t>
      </w:r>
      <w:r>
        <w:rPr>
          <w:noProof/>
        </w:rPr>
        <w:drawing>
          <wp:inline distT="0" distB="0" distL="0" distR="0" wp14:anchorId="2097B5BA" wp14:editId="77235DA2">
            <wp:extent cx="155448" cy="155448"/>
            <wp:effectExtent l="0" t="0" r="0" b="0"/>
            <wp:docPr id="77" name="Picture 77" descr="File:GMS Select Arc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GMS Select Arc Tool.sv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t xml:space="preserve"> tool, double-click the bottom arc to open the </w:t>
      </w:r>
      <w:r w:rsidRPr="009661E9">
        <w:rPr>
          <w:i/>
        </w:rPr>
        <w:t>Arc Properties</w:t>
      </w:r>
      <w:r>
        <w:t xml:space="preserve"> dialog.</w:t>
      </w:r>
    </w:p>
    <w:p w14:paraId="6C9E556A" w14:textId="2F7B92C4" w:rsidR="008A47B1" w:rsidRDefault="00930423" w:rsidP="00A77677">
      <w:pPr>
        <w:pStyle w:val="BodyText"/>
        <w:numPr>
          <w:ilvl w:val="0"/>
          <w:numId w:val="17"/>
        </w:numPr>
      </w:pPr>
      <w:r>
        <w:t>In the list on the left, t</w:t>
      </w:r>
      <w:r w:rsidR="00F328FE">
        <w:t xml:space="preserve">urn on </w:t>
      </w:r>
      <w:r w:rsidR="00F328FE" w:rsidRPr="00930423">
        <w:rPr>
          <w:i/>
        </w:rPr>
        <w:t>Critical depth</w:t>
      </w:r>
      <w:r w:rsidR="00F328FE">
        <w:t>.</w:t>
      </w:r>
    </w:p>
    <w:p w14:paraId="113FB973" w14:textId="32BA3B8D" w:rsidR="008A47B1" w:rsidRDefault="008A47B1" w:rsidP="00A77677">
      <w:pPr>
        <w:pStyle w:val="BodyText"/>
        <w:numPr>
          <w:ilvl w:val="0"/>
          <w:numId w:val="17"/>
        </w:numPr>
      </w:pPr>
      <w:r>
        <w:t xml:space="preserve">For the </w:t>
      </w:r>
      <w:r w:rsidR="00F328FE" w:rsidRPr="008A47B1">
        <w:rPr>
          <w:i/>
        </w:rPr>
        <w:t>Name</w:t>
      </w:r>
      <w:r>
        <w:t xml:space="preserve"> enter</w:t>
      </w:r>
      <w:r w:rsidR="00F328FE">
        <w:t xml:space="preserve"> “</w:t>
      </w:r>
      <w:proofErr w:type="spellStart"/>
      <w:r w:rsidR="00F328FE">
        <w:t>CritDepth_rest</w:t>
      </w:r>
      <w:proofErr w:type="spellEnd"/>
      <w:r w:rsidR="00F328FE">
        <w:t>”.</w:t>
      </w:r>
    </w:p>
    <w:p w14:paraId="54BA20A8" w14:textId="77777777" w:rsidR="00F328FE" w:rsidRDefault="00F328FE" w:rsidP="00A77677">
      <w:pPr>
        <w:pStyle w:val="BodyText"/>
        <w:numPr>
          <w:ilvl w:val="0"/>
          <w:numId w:val="17"/>
        </w:numPr>
      </w:pPr>
      <w:r>
        <w:t xml:space="preserve">Turn on </w:t>
      </w:r>
      <w:r w:rsidRPr="00510D05">
        <w:rPr>
          <w:i/>
        </w:rPr>
        <w:t>Map to grid boundary</w:t>
      </w:r>
      <w:r w:rsidR="008A47B1" w:rsidRPr="008A47B1">
        <w:t>.</w:t>
      </w:r>
    </w:p>
    <w:p w14:paraId="0383A97F" w14:textId="77777777" w:rsidR="000010C0" w:rsidRDefault="000010C0" w:rsidP="00A77677">
      <w:pPr>
        <w:pStyle w:val="BodyText"/>
        <w:numPr>
          <w:ilvl w:val="0"/>
          <w:numId w:val="17"/>
        </w:numPr>
      </w:pPr>
      <w:r>
        <w:t xml:space="preserve">Click </w:t>
      </w:r>
      <w:r w:rsidRPr="008A47B1">
        <w:rPr>
          <w:b/>
        </w:rPr>
        <w:t>OK</w:t>
      </w:r>
      <w:r>
        <w:t xml:space="preserve"> to close the </w:t>
      </w:r>
      <w:r w:rsidRPr="008A47B1">
        <w:rPr>
          <w:i/>
        </w:rPr>
        <w:t>Arc Properties</w:t>
      </w:r>
      <w:r>
        <w:t xml:space="preserve"> dialog.</w:t>
      </w:r>
    </w:p>
    <w:p w14:paraId="6D0A2628" w14:textId="77777777" w:rsidR="00F328FE" w:rsidRDefault="00F328FE" w:rsidP="008278C2">
      <w:pPr>
        <w:pStyle w:val="BodyText"/>
      </w:pPr>
      <w:r>
        <w:t>To define the rain boundary condition</w:t>
      </w:r>
      <w:r w:rsidR="000010C0">
        <w:t>:</w:t>
      </w:r>
    </w:p>
    <w:p w14:paraId="3966AF23" w14:textId="77777777" w:rsidR="00F328FE" w:rsidRDefault="00930423" w:rsidP="00A77677">
      <w:pPr>
        <w:pStyle w:val="BodyText"/>
        <w:numPr>
          <w:ilvl w:val="0"/>
          <w:numId w:val="17"/>
        </w:numPr>
      </w:pPr>
      <w:r>
        <w:t xml:space="preserve">Using the </w:t>
      </w:r>
      <w:r w:rsidRPr="007C2B2B">
        <w:rPr>
          <w:b/>
        </w:rPr>
        <w:t>Select Polygons</w:t>
      </w:r>
      <w:r>
        <w:t xml:space="preserve"> </w:t>
      </w:r>
      <w:r>
        <w:rPr>
          <w:noProof/>
        </w:rPr>
        <w:drawing>
          <wp:inline distT="0" distB="0" distL="0" distR="0" wp14:anchorId="22CC117B" wp14:editId="09C75874">
            <wp:extent cx="155448" cy="146304"/>
            <wp:effectExtent l="0" t="0" r="0" b="6350"/>
            <wp:docPr id="86" name="Picture 86" descr="File:GMS Select Polygon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le:GMS Select Polygon Tool.sv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5448" cy="146304"/>
                    </a:xfrm>
                    <a:prstGeom prst="rect">
                      <a:avLst/>
                    </a:prstGeom>
                    <a:noFill/>
                    <a:ln>
                      <a:noFill/>
                    </a:ln>
                  </pic:spPr>
                </pic:pic>
              </a:graphicData>
            </a:graphic>
          </wp:inline>
        </w:drawing>
      </w:r>
      <w:r>
        <w:t xml:space="preserve"> tool, d</w:t>
      </w:r>
      <w:r w:rsidR="00F328FE">
        <w:t>ouble-click the polygon</w:t>
      </w:r>
      <w:r>
        <w:t xml:space="preserve"> to open the </w:t>
      </w:r>
      <w:r w:rsidRPr="000316F4">
        <w:rPr>
          <w:i/>
        </w:rPr>
        <w:t>Polygon Properties</w:t>
      </w:r>
      <w:r>
        <w:t xml:space="preserve"> dialog</w:t>
      </w:r>
      <w:r w:rsidR="00F328FE">
        <w:t>.</w:t>
      </w:r>
    </w:p>
    <w:p w14:paraId="3359AD0E" w14:textId="77777777" w:rsidR="00F328FE" w:rsidRDefault="00930423" w:rsidP="00A77677">
      <w:pPr>
        <w:pStyle w:val="BodyText"/>
        <w:numPr>
          <w:ilvl w:val="0"/>
          <w:numId w:val="17"/>
        </w:numPr>
      </w:pPr>
      <w:r>
        <w:t>In the list on the left, t</w:t>
      </w:r>
      <w:r w:rsidR="00F328FE">
        <w:t xml:space="preserve">urn on </w:t>
      </w:r>
      <w:r w:rsidR="00F328FE" w:rsidRPr="00930423">
        <w:rPr>
          <w:i/>
        </w:rPr>
        <w:t>Rain</w:t>
      </w:r>
      <w:r w:rsidR="00F328FE">
        <w:t>.</w:t>
      </w:r>
    </w:p>
    <w:p w14:paraId="1250B5AD" w14:textId="77777777" w:rsidR="00F328FE" w:rsidRDefault="00930423" w:rsidP="00A77677">
      <w:pPr>
        <w:pStyle w:val="BodyText"/>
        <w:numPr>
          <w:ilvl w:val="0"/>
          <w:numId w:val="17"/>
        </w:numPr>
      </w:pPr>
      <w:r>
        <w:t xml:space="preserve">For the </w:t>
      </w:r>
      <w:r w:rsidR="00F328FE" w:rsidRPr="00930423">
        <w:rPr>
          <w:i/>
        </w:rPr>
        <w:t>Name</w:t>
      </w:r>
      <w:r w:rsidR="00F328FE">
        <w:t xml:space="preserve"> </w:t>
      </w:r>
      <w:r>
        <w:t>enter</w:t>
      </w:r>
      <w:r w:rsidR="00F328FE">
        <w:t xml:space="preserve"> “Precip”</w:t>
      </w:r>
      <w:r>
        <w:t>.</w:t>
      </w:r>
    </w:p>
    <w:p w14:paraId="3D565B2E" w14:textId="77777777" w:rsidR="00F328FE" w:rsidRDefault="00930423" w:rsidP="00A77677">
      <w:pPr>
        <w:pStyle w:val="BodyText"/>
        <w:numPr>
          <w:ilvl w:val="0"/>
          <w:numId w:val="17"/>
        </w:numPr>
      </w:pPr>
      <w:r>
        <w:t xml:space="preserve">For the </w:t>
      </w:r>
      <w:r w:rsidRPr="00930423">
        <w:rPr>
          <w:i/>
        </w:rPr>
        <w:t>Constant</w:t>
      </w:r>
      <w:r>
        <w:t xml:space="preserve"> v</w:t>
      </w:r>
      <w:r w:rsidR="00F328FE" w:rsidRPr="00930423">
        <w:t>alue</w:t>
      </w:r>
      <w:r w:rsidR="00F328FE">
        <w:t xml:space="preserve"> </w:t>
      </w:r>
      <w:r>
        <w:t>enter</w:t>
      </w:r>
      <w:r w:rsidR="00F328FE">
        <w:t xml:space="preserve"> </w:t>
      </w:r>
      <w:r>
        <w:t>“</w:t>
      </w:r>
      <w:r w:rsidR="00F328FE">
        <w:t>5.555e-7</w:t>
      </w:r>
      <w:r>
        <w:t>”.</w:t>
      </w:r>
    </w:p>
    <w:p w14:paraId="34F4C96E" w14:textId="77777777" w:rsidR="00930423" w:rsidRDefault="00930423" w:rsidP="00A77677">
      <w:pPr>
        <w:pStyle w:val="BodyText"/>
        <w:numPr>
          <w:ilvl w:val="0"/>
          <w:numId w:val="17"/>
        </w:numPr>
      </w:pPr>
      <w:r>
        <w:t xml:space="preserve">Click </w:t>
      </w:r>
      <w:r w:rsidRPr="00930423">
        <w:rPr>
          <w:b/>
        </w:rPr>
        <w:t>OK</w:t>
      </w:r>
      <w:r>
        <w:t xml:space="preserve"> to close the </w:t>
      </w:r>
      <w:r w:rsidRPr="00930423">
        <w:rPr>
          <w:i/>
        </w:rPr>
        <w:t>Polygon Properties</w:t>
      </w:r>
      <w:r>
        <w:t xml:space="preserve"> dialog.</w:t>
      </w:r>
    </w:p>
    <w:p w14:paraId="2DE05302" w14:textId="2D8B5B9A" w:rsidR="00F328FE" w:rsidRDefault="009661E9" w:rsidP="008278C2">
      <w:pPr>
        <w:pStyle w:val="BodyText"/>
      </w:pPr>
      <w:r>
        <w:t>T</w:t>
      </w:r>
      <w:r w:rsidR="00F328FE">
        <w:t>he boundary conditions</w:t>
      </w:r>
      <w:r>
        <w:t xml:space="preserve"> are now defined</w:t>
      </w:r>
      <w:r w:rsidR="00F328FE">
        <w:t xml:space="preserve"> for the surface flow domain but </w:t>
      </w:r>
      <w:r>
        <w:t>still</w:t>
      </w:r>
      <w:r w:rsidR="00F328FE">
        <w:t xml:space="preserve"> need to</w:t>
      </w:r>
      <w:r>
        <w:t xml:space="preserve"> be</w:t>
      </w:r>
      <w:r w:rsidR="00F328FE">
        <w:t xml:space="preserve"> include</w:t>
      </w:r>
      <w:r>
        <w:t>d</w:t>
      </w:r>
      <w:r w:rsidR="00F328FE">
        <w:t xml:space="preserve"> in the </w:t>
      </w:r>
      <w:r w:rsidR="00930423">
        <w:t>“</w:t>
      </w:r>
      <w:r w:rsidR="00930423" w:rsidRPr="001D784E">
        <w:rPr>
          <w:noProof/>
        </w:rPr>
        <w:drawing>
          <wp:inline distT="0" distB="0" distL="0" distR="0" wp14:anchorId="3F991988" wp14:editId="6F754381">
            <wp:extent cx="137160" cy="15544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37160" cy="155448"/>
                    </a:xfrm>
                    <a:prstGeom prst="rect">
                      <a:avLst/>
                    </a:prstGeom>
                  </pic:spPr>
                </pic:pic>
              </a:graphicData>
            </a:graphic>
          </wp:inline>
        </w:drawing>
      </w:r>
      <w:r w:rsidR="00930423">
        <w:t xml:space="preserve"> R5” simulation</w:t>
      </w:r>
      <w:r w:rsidR="00F328FE">
        <w:t>.</w:t>
      </w:r>
    </w:p>
    <w:p w14:paraId="11DD4999" w14:textId="6F840F1D" w:rsidR="00F328FE" w:rsidRDefault="00337490" w:rsidP="00A77677">
      <w:pPr>
        <w:pStyle w:val="BodyText"/>
        <w:numPr>
          <w:ilvl w:val="0"/>
          <w:numId w:val="17"/>
        </w:numPr>
      </w:pPr>
      <w:r>
        <w:t>Right-click on the “</w:t>
      </w:r>
      <w:r>
        <w:rPr>
          <w:noProof/>
        </w:rPr>
        <w:drawing>
          <wp:inline distT="0" distB="0" distL="0" distR="0" wp14:anchorId="759B8D11" wp14:editId="6B7FC394">
            <wp:extent cx="155448" cy="128016"/>
            <wp:effectExtent l="0" t="0" r="0" b="5715"/>
            <wp:docPr id="92723226" name="Picture 92723226"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le:Coverage Active Icon.sv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5448" cy="128016"/>
                    </a:xfrm>
                    <a:prstGeom prst="rect">
                      <a:avLst/>
                    </a:prstGeom>
                    <a:noFill/>
                    <a:ln>
                      <a:noFill/>
                    </a:ln>
                  </pic:spPr>
                </pic:pic>
              </a:graphicData>
            </a:graphic>
          </wp:inline>
        </w:drawing>
      </w:r>
      <w:r>
        <w:t xml:space="preserve"> surface flow BCs” coverage and select </w:t>
      </w:r>
      <w:r w:rsidRPr="00C760CE">
        <w:rPr>
          <w:i/>
          <w:iCs/>
        </w:rPr>
        <w:t>Apply to</w:t>
      </w:r>
      <w:r>
        <w:t xml:space="preserve"> | </w:t>
      </w:r>
      <w:proofErr w:type="spellStart"/>
      <w:r w:rsidRPr="00C760CE">
        <w:rPr>
          <w:b/>
          <w:bCs/>
        </w:rPr>
        <w:t>HydroGeoSphere</w:t>
      </w:r>
      <w:proofErr w:type="spellEnd"/>
      <w:r w:rsidRPr="00C760CE">
        <w:rPr>
          <w:b/>
          <w:bCs/>
        </w:rPr>
        <w:t xml:space="preserve"> Simulations </w:t>
      </w:r>
      <w:r w:rsidRPr="00337490">
        <w:rPr>
          <w:b/>
          <w:bCs/>
        </w:rPr>
        <w:t>→ R5</w:t>
      </w:r>
      <w:r w:rsidR="00930423">
        <w:t>.</w:t>
      </w:r>
    </w:p>
    <w:p w14:paraId="715D2C33" w14:textId="77777777" w:rsidR="00240841" w:rsidRDefault="00240841" w:rsidP="00240841">
      <w:pPr>
        <w:pStyle w:val="BodyText"/>
        <w:keepNext/>
      </w:pPr>
      <w:r w:rsidRPr="00240841">
        <w:rPr>
          <w:noProof/>
        </w:rPr>
        <w:drawing>
          <wp:inline distT="0" distB="0" distL="0" distR="0" wp14:anchorId="2B86E173" wp14:editId="7083BD7C">
            <wp:extent cx="2221992" cy="2606040"/>
            <wp:effectExtent l="19050" t="19050" r="26035"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21992" cy="2606040"/>
                    </a:xfrm>
                    <a:prstGeom prst="rect">
                      <a:avLst/>
                    </a:prstGeom>
                    <a:ln>
                      <a:solidFill>
                        <a:schemeClr val="tx1"/>
                      </a:solidFill>
                    </a:ln>
                  </pic:spPr>
                </pic:pic>
              </a:graphicData>
            </a:graphic>
          </wp:inline>
        </w:drawing>
      </w:r>
    </w:p>
    <w:p w14:paraId="1E759485" w14:textId="1897B084" w:rsidR="00240841" w:rsidRDefault="00FD5387" w:rsidP="00240841">
      <w:pPr>
        <w:pStyle w:val="Caption"/>
      </w:pPr>
      <w:r>
        <w:t xml:space="preserve">      </w:t>
      </w:r>
      <w:r w:rsidR="00240841">
        <w:t xml:space="preserve">Figure </w:t>
      </w:r>
      <w:fldSimple w:instr=" SEQ Figure \* ARABIC ">
        <w:r w:rsidR="00BA50E9">
          <w:rPr>
            <w:noProof/>
          </w:rPr>
          <w:t>4</w:t>
        </w:r>
      </w:fldSimple>
      <w:r w:rsidR="00240841">
        <w:t xml:space="preserve">      The HydroGeoSphere Simulation in the Project Explorer</w:t>
      </w:r>
    </w:p>
    <w:p w14:paraId="1FCF6CB0" w14:textId="77777777" w:rsidR="00F328FE" w:rsidRDefault="00F328FE" w:rsidP="00F328FE">
      <w:pPr>
        <w:pStyle w:val="Heading2"/>
        <w:rPr>
          <w:rFonts w:ascii="Times New Roman" w:hAnsi="Times New Roman" w:cs="Times New Roman"/>
          <w:sz w:val="36"/>
          <w:szCs w:val="36"/>
        </w:rPr>
      </w:pPr>
      <w:bookmarkStart w:id="20" w:name="_Toc140841823"/>
      <w:r>
        <w:lastRenderedPageBreak/>
        <w:t>ET</w:t>
      </w:r>
      <w:bookmarkEnd w:id="20"/>
    </w:p>
    <w:p w14:paraId="73896284" w14:textId="77777777" w:rsidR="00F328FE" w:rsidRDefault="00F328FE" w:rsidP="008278C2">
      <w:pPr>
        <w:pStyle w:val="BodyText"/>
      </w:pPr>
      <w:r>
        <w:t>Evapotranspiration will be assigned as a boundary condition on all the top faces.</w:t>
      </w:r>
    </w:p>
    <w:p w14:paraId="78956633" w14:textId="2901BF34" w:rsidR="00F328FE" w:rsidRPr="00930423" w:rsidRDefault="00F328FE" w:rsidP="00A77677">
      <w:pPr>
        <w:pStyle w:val="BodyText"/>
        <w:numPr>
          <w:ilvl w:val="0"/>
          <w:numId w:val="18"/>
        </w:numPr>
      </w:pPr>
      <w:r w:rsidRPr="00930423">
        <w:t xml:space="preserve">Right-click </w:t>
      </w:r>
      <w:r w:rsidR="00802765">
        <w:t>on the “</w:t>
      </w:r>
      <w:r w:rsidR="00337490">
        <w:rPr>
          <w:noProof/>
        </w:rPr>
        <w:drawing>
          <wp:inline distT="0" distB="0" distL="0" distR="0" wp14:anchorId="0167CAD7" wp14:editId="05DD5514">
            <wp:extent cx="155448" cy="128016"/>
            <wp:effectExtent l="0" t="0" r="0" b="5715"/>
            <wp:docPr id="398575990" name="Picture 398575990"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le:Coverage Active Icon.sv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5448" cy="128016"/>
                    </a:xfrm>
                    <a:prstGeom prst="rect">
                      <a:avLst/>
                    </a:prstGeom>
                    <a:noFill/>
                    <a:ln>
                      <a:noFill/>
                    </a:ln>
                  </pic:spPr>
                </pic:pic>
              </a:graphicData>
            </a:graphic>
          </wp:inline>
        </w:drawing>
      </w:r>
      <w:r w:rsidR="00337490">
        <w:t xml:space="preserve"> </w:t>
      </w:r>
      <w:r w:rsidR="00802765">
        <w:t>outer boundary” coverage and select</w:t>
      </w:r>
      <w:r w:rsidRPr="00930423">
        <w:t xml:space="preserve"> </w:t>
      </w:r>
      <w:r w:rsidRPr="00D1433A">
        <w:rPr>
          <w:b/>
        </w:rPr>
        <w:t>Duplicate</w:t>
      </w:r>
      <w:r w:rsidR="00802765">
        <w:t>.</w:t>
      </w:r>
    </w:p>
    <w:p w14:paraId="167EA34C" w14:textId="77777777" w:rsidR="000316F4" w:rsidRDefault="000316F4" w:rsidP="00A77677">
      <w:pPr>
        <w:pStyle w:val="BodyText"/>
        <w:numPr>
          <w:ilvl w:val="0"/>
          <w:numId w:val="18"/>
        </w:numPr>
      </w:pPr>
      <w:r>
        <w:t>Right-click on “</w:t>
      </w:r>
      <w:r>
        <w:rPr>
          <w:noProof/>
        </w:rPr>
        <w:drawing>
          <wp:inline distT="0" distB="0" distL="0" distR="0" wp14:anchorId="09092D8B" wp14:editId="4024EBC3">
            <wp:extent cx="155448" cy="128016"/>
            <wp:effectExtent l="0" t="0" r="0" b="5715"/>
            <wp:docPr id="98" name="Picture 98"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le:Coverage Active Icon.sv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5448" cy="128016"/>
                    </a:xfrm>
                    <a:prstGeom prst="rect">
                      <a:avLst/>
                    </a:prstGeom>
                    <a:noFill/>
                    <a:ln>
                      <a:noFill/>
                    </a:ln>
                  </pic:spPr>
                </pic:pic>
              </a:graphicData>
            </a:graphic>
          </wp:inline>
        </w:drawing>
      </w:r>
      <w:r>
        <w:t xml:space="preserve"> </w:t>
      </w:r>
      <w:r w:rsidR="005E4BC7">
        <w:t>C</w:t>
      </w:r>
      <w:r>
        <w:t xml:space="preserve">opy of outer boundary” and select </w:t>
      </w:r>
      <w:r w:rsidRPr="001D784E">
        <w:rPr>
          <w:b/>
        </w:rPr>
        <w:t>Rename</w:t>
      </w:r>
      <w:r w:rsidR="001747D1">
        <w:t>.</w:t>
      </w:r>
    </w:p>
    <w:p w14:paraId="134B5C53" w14:textId="77777777" w:rsidR="000316F4" w:rsidRDefault="000316F4" w:rsidP="00A77677">
      <w:pPr>
        <w:pStyle w:val="BodyText"/>
        <w:numPr>
          <w:ilvl w:val="0"/>
          <w:numId w:val="18"/>
        </w:numPr>
      </w:pPr>
      <w:r>
        <w:t>Enter “et BCs” for the new name.</w:t>
      </w:r>
    </w:p>
    <w:p w14:paraId="4D219B17" w14:textId="77777777" w:rsidR="00F328FE" w:rsidRPr="00930423" w:rsidRDefault="000316F4" w:rsidP="00A77677">
      <w:pPr>
        <w:pStyle w:val="BodyText"/>
        <w:numPr>
          <w:ilvl w:val="0"/>
          <w:numId w:val="18"/>
        </w:numPr>
      </w:pPr>
      <w:r>
        <w:t xml:space="preserve">Using the </w:t>
      </w:r>
      <w:r w:rsidRPr="007C2B2B">
        <w:rPr>
          <w:b/>
        </w:rPr>
        <w:t>Select Polygons</w:t>
      </w:r>
      <w:r>
        <w:t xml:space="preserve"> </w:t>
      </w:r>
      <w:r>
        <w:rPr>
          <w:noProof/>
        </w:rPr>
        <w:drawing>
          <wp:inline distT="0" distB="0" distL="0" distR="0" wp14:anchorId="63756F81" wp14:editId="2B4395A3">
            <wp:extent cx="155448" cy="146304"/>
            <wp:effectExtent l="0" t="0" r="0" b="6350"/>
            <wp:docPr id="99" name="Picture 99" descr="File:GMS Select Polygon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le:GMS Select Polygon Tool.sv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5448" cy="146304"/>
                    </a:xfrm>
                    <a:prstGeom prst="rect">
                      <a:avLst/>
                    </a:prstGeom>
                    <a:noFill/>
                    <a:ln>
                      <a:noFill/>
                    </a:ln>
                  </pic:spPr>
                </pic:pic>
              </a:graphicData>
            </a:graphic>
          </wp:inline>
        </w:drawing>
      </w:r>
      <w:r>
        <w:t xml:space="preserve"> tool, double-click the polygon to open the </w:t>
      </w:r>
      <w:r w:rsidRPr="000316F4">
        <w:rPr>
          <w:i/>
        </w:rPr>
        <w:t>Polygon Properties</w:t>
      </w:r>
      <w:r>
        <w:t xml:space="preserve"> dialog.</w:t>
      </w:r>
    </w:p>
    <w:p w14:paraId="1D47B160" w14:textId="77777777" w:rsidR="00F328FE" w:rsidRPr="00930423" w:rsidRDefault="000316F4" w:rsidP="00A77677">
      <w:pPr>
        <w:pStyle w:val="BodyText"/>
        <w:numPr>
          <w:ilvl w:val="0"/>
          <w:numId w:val="18"/>
        </w:numPr>
      </w:pPr>
      <w:r>
        <w:t xml:space="preserve">In the list on the left, turn on </w:t>
      </w:r>
      <w:r w:rsidR="00F328FE" w:rsidRPr="000316F4">
        <w:rPr>
          <w:i/>
        </w:rPr>
        <w:t>Potential evapotranspiration</w:t>
      </w:r>
      <w:r>
        <w:t>.</w:t>
      </w:r>
    </w:p>
    <w:p w14:paraId="626C788E" w14:textId="77777777" w:rsidR="00F328FE" w:rsidRPr="00930423" w:rsidRDefault="00A078D9" w:rsidP="00A77677">
      <w:pPr>
        <w:pStyle w:val="BodyText"/>
        <w:numPr>
          <w:ilvl w:val="0"/>
          <w:numId w:val="18"/>
        </w:numPr>
      </w:pPr>
      <w:r>
        <w:t xml:space="preserve">For the </w:t>
      </w:r>
      <w:r w:rsidR="00F328FE" w:rsidRPr="00A078D9">
        <w:rPr>
          <w:i/>
        </w:rPr>
        <w:t>Name</w:t>
      </w:r>
      <w:r w:rsidR="00F328FE" w:rsidRPr="00930423">
        <w:t xml:space="preserve"> </w:t>
      </w:r>
      <w:r>
        <w:t xml:space="preserve">enter </w:t>
      </w:r>
      <w:r w:rsidR="00F328FE" w:rsidRPr="00930423">
        <w:t>“PET1”</w:t>
      </w:r>
      <w:r>
        <w:t>.</w:t>
      </w:r>
    </w:p>
    <w:p w14:paraId="7659C0C4" w14:textId="77777777" w:rsidR="00F328FE" w:rsidRDefault="00A078D9" w:rsidP="00A77677">
      <w:pPr>
        <w:pStyle w:val="BodyText"/>
        <w:numPr>
          <w:ilvl w:val="0"/>
          <w:numId w:val="18"/>
        </w:numPr>
      </w:pPr>
      <w:r>
        <w:t xml:space="preserve">For the </w:t>
      </w:r>
      <w:r w:rsidR="00F328FE" w:rsidRPr="00A078D9">
        <w:rPr>
          <w:i/>
        </w:rPr>
        <w:t>Constant</w:t>
      </w:r>
      <w:r>
        <w:t xml:space="preserve"> value enter</w:t>
      </w:r>
      <w:r w:rsidR="00F328FE" w:rsidRPr="00930423">
        <w:t xml:space="preserve"> </w:t>
      </w:r>
      <w:r>
        <w:t>“</w:t>
      </w:r>
      <w:r w:rsidR="00F328FE" w:rsidRPr="00930423">
        <w:t>3e-8</w:t>
      </w:r>
      <w:r>
        <w:t>”.</w:t>
      </w:r>
    </w:p>
    <w:p w14:paraId="6C450F98" w14:textId="77777777" w:rsidR="00A078D9" w:rsidRPr="00930423" w:rsidRDefault="00A078D9" w:rsidP="00A77677">
      <w:pPr>
        <w:pStyle w:val="BodyText"/>
        <w:numPr>
          <w:ilvl w:val="0"/>
          <w:numId w:val="18"/>
        </w:numPr>
      </w:pPr>
      <w:r>
        <w:t xml:space="preserve">Click </w:t>
      </w:r>
      <w:r w:rsidRPr="00A078D9">
        <w:rPr>
          <w:b/>
        </w:rPr>
        <w:t>OK</w:t>
      </w:r>
      <w:r>
        <w:t xml:space="preserve"> to close the </w:t>
      </w:r>
      <w:r w:rsidRPr="00A078D9">
        <w:rPr>
          <w:i/>
        </w:rPr>
        <w:t>Polygon Properties</w:t>
      </w:r>
      <w:r>
        <w:t xml:space="preserve"> dialog.</w:t>
      </w:r>
    </w:p>
    <w:p w14:paraId="307425BE" w14:textId="77777777" w:rsidR="00F328FE" w:rsidRDefault="00A078D9" w:rsidP="008278C2">
      <w:pPr>
        <w:pStyle w:val="BodyText"/>
      </w:pPr>
      <w:r>
        <w:t>T</w:t>
      </w:r>
      <w:r w:rsidR="00F328FE">
        <w:t xml:space="preserve">he boundary conditions for the </w:t>
      </w:r>
      <w:r>
        <w:t>evapotranspiration</w:t>
      </w:r>
      <w:r w:rsidR="00F328FE">
        <w:t xml:space="preserve"> </w:t>
      </w:r>
      <w:r>
        <w:t>have now been defined</w:t>
      </w:r>
      <w:r w:rsidR="00F328FE">
        <w:t>.</w:t>
      </w:r>
    </w:p>
    <w:p w14:paraId="72D8B6AC" w14:textId="5C5016F4" w:rsidR="00F328FE" w:rsidRDefault="00337490" w:rsidP="00A77677">
      <w:pPr>
        <w:pStyle w:val="BodyText"/>
        <w:numPr>
          <w:ilvl w:val="0"/>
          <w:numId w:val="18"/>
        </w:numPr>
      </w:pPr>
      <w:r>
        <w:t>Right-click on the “</w:t>
      </w:r>
      <w:r>
        <w:rPr>
          <w:noProof/>
        </w:rPr>
        <w:drawing>
          <wp:inline distT="0" distB="0" distL="0" distR="0" wp14:anchorId="729FAE2B" wp14:editId="72E9A6FF">
            <wp:extent cx="155448" cy="128016"/>
            <wp:effectExtent l="0" t="0" r="0" b="5715"/>
            <wp:docPr id="392974128" name="Picture 392974128"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le:Coverage Active Icon.sv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5448" cy="128016"/>
                    </a:xfrm>
                    <a:prstGeom prst="rect">
                      <a:avLst/>
                    </a:prstGeom>
                    <a:noFill/>
                    <a:ln>
                      <a:noFill/>
                    </a:ln>
                  </pic:spPr>
                </pic:pic>
              </a:graphicData>
            </a:graphic>
          </wp:inline>
        </w:drawing>
      </w:r>
      <w:r>
        <w:t xml:space="preserve"> et BCs” coverage and select </w:t>
      </w:r>
      <w:r w:rsidRPr="00477D72">
        <w:rPr>
          <w:i/>
          <w:iCs/>
        </w:rPr>
        <w:t>Apply to</w:t>
      </w:r>
      <w:r>
        <w:t xml:space="preserve"> | </w:t>
      </w:r>
      <w:proofErr w:type="spellStart"/>
      <w:r w:rsidRPr="00477D72">
        <w:rPr>
          <w:b/>
          <w:bCs/>
        </w:rPr>
        <w:t>HydroGeoSphere</w:t>
      </w:r>
      <w:proofErr w:type="spellEnd"/>
      <w:r w:rsidRPr="00477D72">
        <w:rPr>
          <w:b/>
          <w:bCs/>
        </w:rPr>
        <w:t xml:space="preserve"> Simulations </w:t>
      </w:r>
      <w:r w:rsidRPr="00337490">
        <w:rPr>
          <w:b/>
          <w:bCs/>
        </w:rPr>
        <w:t>→ R5</w:t>
      </w:r>
      <w:r w:rsidR="00A078D9">
        <w:t>.</w:t>
      </w:r>
    </w:p>
    <w:p w14:paraId="7EE4DDB7" w14:textId="77777777" w:rsidR="009F750E" w:rsidRDefault="009F750E" w:rsidP="009F750E">
      <w:pPr>
        <w:pStyle w:val="BodyText"/>
        <w:keepNext/>
      </w:pPr>
      <w:r w:rsidRPr="009F750E">
        <w:rPr>
          <w:noProof/>
        </w:rPr>
        <w:drawing>
          <wp:inline distT="0" distB="0" distL="0" distR="0" wp14:anchorId="14B4D4C4" wp14:editId="78531447">
            <wp:extent cx="2438400" cy="318135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38400" cy="3181350"/>
                    </a:xfrm>
                    <a:prstGeom prst="rect">
                      <a:avLst/>
                    </a:prstGeom>
                    <a:ln>
                      <a:solidFill>
                        <a:schemeClr val="tx1"/>
                      </a:solidFill>
                    </a:ln>
                  </pic:spPr>
                </pic:pic>
              </a:graphicData>
            </a:graphic>
          </wp:inline>
        </w:drawing>
      </w:r>
    </w:p>
    <w:p w14:paraId="2D1AB1CA" w14:textId="5D879DE6" w:rsidR="009F750E" w:rsidRPr="00930423" w:rsidRDefault="00FD5387" w:rsidP="009F750E">
      <w:pPr>
        <w:pStyle w:val="Caption"/>
      </w:pPr>
      <w:r>
        <w:t xml:space="preserve">      </w:t>
      </w:r>
      <w:r w:rsidR="009F750E">
        <w:t xml:space="preserve">Figure </w:t>
      </w:r>
      <w:fldSimple w:instr=" SEQ Figure \* ARABIC ">
        <w:r w:rsidR="00BA50E9">
          <w:rPr>
            <w:noProof/>
          </w:rPr>
          <w:t>5</w:t>
        </w:r>
      </w:fldSimple>
      <w:r w:rsidR="009F750E">
        <w:t xml:space="preserve">      The HydroGeoSphere simulation in the Project Explorer</w:t>
      </w:r>
    </w:p>
    <w:p w14:paraId="7423530B" w14:textId="77777777" w:rsidR="00F328FE" w:rsidRDefault="00E84CA2" w:rsidP="00F328FE">
      <w:pPr>
        <w:pStyle w:val="Heading1"/>
        <w:rPr>
          <w:rFonts w:ascii="Times New Roman" w:hAnsi="Times New Roman" w:cs="Times New Roman"/>
          <w:sz w:val="48"/>
          <w:szCs w:val="48"/>
        </w:rPr>
      </w:pPr>
      <w:bookmarkStart w:id="21" w:name="_Toc140841824"/>
      <w:r>
        <w:t>Save the Project and S</w:t>
      </w:r>
      <w:r w:rsidR="00F328FE">
        <w:t>imulation</w:t>
      </w:r>
      <w:bookmarkEnd w:id="21"/>
    </w:p>
    <w:p w14:paraId="0A35C3D6" w14:textId="77777777" w:rsidR="00A90D53" w:rsidRPr="00A90D53" w:rsidRDefault="00A90D53" w:rsidP="008278C2">
      <w:pPr>
        <w:pStyle w:val="BodyText"/>
      </w:pPr>
      <w:r>
        <w:t>Before continuing, complete the following:</w:t>
      </w:r>
    </w:p>
    <w:p w14:paraId="4BA69F84" w14:textId="77777777" w:rsidR="00F328FE" w:rsidRDefault="00F328FE" w:rsidP="00A77677">
      <w:pPr>
        <w:pStyle w:val="BodyText"/>
        <w:numPr>
          <w:ilvl w:val="0"/>
          <w:numId w:val="19"/>
        </w:numPr>
      </w:pPr>
      <w:r w:rsidRPr="006B548A">
        <w:rPr>
          <w:b/>
        </w:rPr>
        <w:t>Save</w:t>
      </w:r>
      <w:r w:rsidR="006B548A">
        <w:rPr>
          <w:b/>
        </w:rPr>
        <w:t xml:space="preserve"> </w:t>
      </w:r>
      <w:r w:rsidR="006B548A">
        <w:rPr>
          <w:noProof/>
        </w:rPr>
        <w:drawing>
          <wp:inline distT="0" distB="0" distL="0" distR="0" wp14:anchorId="263DE706" wp14:editId="2FD49524">
            <wp:extent cx="146304" cy="146304"/>
            <wp:effectExtent l="0" t="0" r="6350" b="6350"/>
            <wp:docPr id="114" name="Picture 114" descr="File:Save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Save Macro.sv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6304" cy="146304"/>
                    </a:xfrm>
                    <a:prstGeom prst="rect">
                      <a:avLst/>
                    </a:prstGeom>
                    <a:noFill/>
                    <a:ln>
                      <a:noFill/>
                    </a:ln>
                  </pic:spPr>
                </pic:pic>
              </a:graphicData>
            </a:graphic>
          </wp:inline>
        </w:drawing>
      </w:r>
      <w:r>
        <w:t xml:space="preserve"> the project</w:t>
      </w:r>
      <w:r w:rsidR="006B548A">
        <w:t>.</w:t>
      </w:r>
    </w:p>
    <w:p w14:paraId="52425C53" w14:textId="652FEA00" w:rsidR="002235C1" w:rsidRDefault="002235C1" w:rsidP="002235C1">
      <w:pPr>
        <w:pStyle w:val="BodyText"/>
      </w:pPr>
      <w:r w:rsidRPr="00E07504">
        <w:t xml:space="preserve">This </w:t>
      </w:r>
      <w:r>
        <w:t>saves the GMS project files but not the HydroGeoSphere simulation files. To create the files for the HydroGeoSphere simulation, the simulation needs to be saved.</w:t>
      </w:r>
    </w:p>
    <w:p w14:paraId="6E1B5721" w14:textId="756751A9" w:rsidR="00F748D2" w:rsidRDefault="00F748D2" w:rsidP="00F748D2">
      <w:pPr>
        <w:pStyle w:val="BodyText"/>
        <w:numPr>
          <w:ilvl w:val="0"/>
          <w:numId w:val="19"/>
        </w:numPr>
      </w:pPr>
      <w:r>
        <w:lastRenderedPageBreak/>
        <w:t>Under the “</w:t>
      </w:r>
      <w:r w:rsidRPr="001D784E">
        <w:rPr>
          <w:noProof/>
        </w:rPr>
        <w:drawing>
          <wp:inline distT="0" distB="0" distL="0" distR="0" wp14:anchorId="3A5E530A" wp14:editId="4FA4705D">
            <wp:extent cx="137160" cy="155448"/>
            <wp:effectExtent l="0" t="0" r="0" b="0"/>
            <wp:docPr id="124977188" name="Picture 12497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37160" cy="155448"/>
                    </a:xfrm>
                    <a:prstGeom prst="rect">
                      <a:avLst/>
                    </a:prstGeom>
                  </pic:spPr>
                </pic:pic>
              </a:graphicData>
            </a:graphic>
          </wp:inline>
        </w:drawing>
      </w:r>
      <w:r>
        <w:t xml:space="preserve"> R5” simulation, right-click on the “porous media BCs” coverage and select </w:t>
      </w:r>
      <w:r w:rsidRPr="00477D72">
        <w:rPr>
          <w:b/>
          <w:bCs/>
        </w:rPr>
        <w:t>Remove</w:t>
      </w:r>
      <w:r>
        <w:t>.</w:t>
      </w:r>
    </w:p>
    <w:p w14:paraId="56DCC008" w14:textId="5C42A482" w:rsidR="00F328FE" w:rsidRPr="00A90D53" w:rsidRDefault="00A90D53" w:rsidP="00A77677">
      <w:pPr>
        <w:pStyle w:val="BodyText"/>
        <w:numPr>
          <w:ilvl w:val="0"/>
          <w:numId w:val="19"/>
        </w:numPr>
      </w:pPr>
      <w:r>
        <w:t>Right-click on the “</w:t>
      </w:r>
      <w:r w:rsidRPr="001D784E">
        <w:rPr>
          <w:noProof/>
        </w:rPr>
        <w:drawing>
          <wp:inline distT="0" distB="0" distL="0" distR="0" wp14:anchorId="096A5641" wp14:editId="4F7BBCBA">
            <wp:extent cx="137160" cy="155448"/>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37160" cy="155448"/>
                    </a:xfrm>
                    <a:prstGeom prst="rect">
                      <a:avLst/>
                    </a:prstGeom>
                  </pic:spPr>
                </pic:pic>
              </a:graphicData>
            </a:graphic>
          </wp:inline>
        </w:drawing>
      </w:r>
      <w:r>
        <w:t xml:space="preserve"> R5” simulation and select </w:t>
      </w:r>
      <w:r w:rsidR="00F328FE" w:rsidRPr="00A90D53">
        <w:rPr>
          <w:b/>
        </w:rPr>
        <w:t xml:space="preserve">Save </w:t>
      </w:r>
      <w:r w:rsidRPr="00A90D53">
        <w:rPr>
          <w:b/>
        </w:rPr>
        <w:t>S</w:t>
      </w:r>
      <w:r w:rsidR="00F328FE" w:rsidRPr="00A90D53">
        <w:rPr>
          <w:b/>
        </w:rPr>
        <w:t>imulation</w:t>
      </w:r>
      <w:r>
        <w:rPr>
          <w:b/>
        </w:rPr>
        <w:t xml:space="preserve"> </w:t>
      </w:r>
      <w:r>
        <w:t>to open the</w:t>
      </w:r>
      <w:r w:rsidR="001D7633">
        <w:t xml:space="preserve"> </w:t>
      </w:r>
      <w:r w:rsidR="001D7633" w:rsidRPr="00A90D53">
        <w:rPr>
          <w:i/>
        </w:rPr>
        <w:t xml:space="preserve">Saving </w:t>
      </w:r>
      <w:proofErr w:type="spellStart"/>
      <w:r w:rsidR="001D7633" w:rsidRPr="00A90D53">
        <w:rPr>
          <w:i/>
        </w:rPr>
        <w:t>HydroGeoSphere</w:t>
      </w:r>
      <w:proofErr w:type="spellEnd"/>
      <w:r w:rsidR="001D7633" w:rsidRPr="00A90D53">
        <w:rPr>
          <w:i/>
        </w:rPr>
        <w:t xml:space="preserve"> </w:t>
      </w:r>
      <w:r w:rsidR="00F748D2">
        <w:rPr>
          <w:i/>
        </w:rPr>
        <w:t>S</w:t>
      </w:r>
      <w:r w:rsidR="001D7633" w:rsidRPr="00A90D53">
        <w:rPr>
          <w:i/>
        </w:rPr>
        <w:t>imulation</w:t>
      </w:r>
      <w:r w:rsidR="001D7633">
        <w:t xml:space="preserve"> dialog.</w:t>
      </w:r>
    </w:p>
    <w:p w14:paraId="6DBFD19D" w14:textId="77777777" w:rsidR="00A90D53" w:rsidRPr="00A90D53" w:rsidRDefault="00A90D53" w:rsidP="00A77677">
      <w:pPr>
        <w:pStyle w:val="BodyText"/>
        <w:numPr>
          <w:ilvl w:val="0"/>
          <w:numId w:val="19"/>
        </w:numPr>
      </w:pPr>
      <w:r>
        <w:t>When finished, c</w:t>
      </w:r>
      <w:r w:rsidRPr="00A90D53">
        <w:t xml:space="preserve">lick </w:t>
      </w:r>
      <w:r w:rsidRPr="00A90D53">
        <w:rPr>
          <w:b/>
        </w:rPr>
        <w:t>OK</w:t>
      </w:r>
      <w:r w:rsidRPr="00A90D53">
        <w:t xml:space="preserve"> </w:t>
      </w:r>
      <w:r>
        <w:t xml:space="preserve">to close the </w:t>
      </w:r>
      <w:r w:rsidRPr="00A90D53">
        <w:rPr>
          <w:i/>
        </w:rPr>
        <w:t xml:space="preserve">Saving HydroGeoSphere </w:t>
      </w:r>
      <w:r w:rsidR="00785587">
        <w:rPr>
          <w:i/>
        </w:rPr>
        <w:t>S</w:t>
      </w:r>
      <w:r w:rsidR="00785587" w:rsidRPr="00A90D53">
        <w:rPr>
          <w:i/>
        </w:rPr>
        <w:t>imulation</w:t>
      </w:r>
      <w:r w:rsidR="00785587">
        <w:t xml:space="preserve"> </w:t>
      </w:r>
      <w:r>
        <w:t>dialog.</w:t>
      </w:r>
    </w:p>
    <w:p w14:paraId="72D964A6" w14:textId="77777777" w:rsidR="00F328FE" w:rsidRDefault="00F328FE" w:rsidP="008278C2">
      <w:pPr>
        <w:pStyle w:val="BodyText"/>
      </w:pPr>
      <w:r>
        <w:t xml:space="preserve">Saving the simulation creates the </w:t>
      </w:r>
      <w:r w:rsidR="00A90D53">
        <w:t>GROK</w:t>
      </w:r>
      <w:r>
        <w:t xml:space="preserve"> file and the other files that it refers to.</w:t>
      </w:r>
      <w:r w:rsidR="00677669">
        <w:t xml:space="preserve"> </w:t>
      </w:r>
      <w:r w:rsidR="002235C1">
        <w:t>The data in the files is based on the parameters set for the simulation in GM</w:t>
      </w:r>
      <w:r w:rsidR="00A548BB">
        <w:t>S</w:t>
      </w:r>
      <w:r w:rsidR="002235C1">
        <w:t xml:space="preserve">. </w:t>
      </w:r>
      <w:r w:rsidR="00677669">
        <w:t>To view these files:</w:t>
      </w:r>
    </w:p>
    <w:p w14:paraId="18F734CF" w14:textId="77777777" w:rsidR="004E410D" w:rsidRDefault="00677669" w:rsidP="00A77677">
      <w:pPr>
        <w:pStyle w:val="BodyText"/>
        <w:numPr>
          <w:ilvl w:val="0"/>
          <w:numId w:val="19"/>
        </w:numPr>
      </w:pPr>
      <w:r>
        <w:t>Right-click on the “</w:t>
      </w:r>
      <w:r w:rsidRPr="001D784E">
        <w:rPr>
          <w:noProof/>
        </w:rPr>
        <w:drawing>
          <wp:inline distT="0" distB="0" distL="0" distR="0" wp14:anchorId="5903FF7D" wp14:editId="096D4909">
            <wp:extent cx="137160" cy="155448"/>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37160" cy="155448"/>
                    </a:xfrm>
                    <a:prstGeom prst="rect">
                      <a:avLst/>
                    </a:prstGeom>
                  </pic:spPr>
                </pic:pic>
              </a:graphicData>
            </a:graphic>
          </wp:inline>
        </w:drawing>
      </w:r>
      <w:r>
        <w:t xml:space="preserve"> R5” simulation and select </w:t>
      </w:r>
      <w:r w:rsidRPr="004E410D">
        <w:rPr>
          <w:b/>
        </w:rPr>
        <w:t>Open Containing Folder</w:t>
      </w:r>
      <w:r w:rsidR="004E410D">
        <w:t xml:space="preserve"> to open a Windows File Explorer</w:t>
      </w:r>
      <w:r>
        <w:t>.</w:t>
      </w:r>
    </w:p>
    <w:p w14:paraId="5C5BBF06" w14:textId="77777777" w:rsidR="00F748D2" w:rsidRDefault="004E410D" w:rsidP="008278C2">
      <w:pPr>
        <w:pStyle w:val="BodyText"/>
      </w:pPr>
      <w:r>
        <w:t>The opened file explorer shows the directory where GMS saved the model files.</w:t>
      </w:r>
    </w:p>
    <w:p w14:paraId="18363A8E" w14:textId="4281A936" w:rsidR="00A35BA4" w:rsidRDefault="00A35BA4" w:rsidP="00A35BA4">
      <w:pPr>
        <w:pStyle w:val="BodyText"/>
        <w:numPr>
          <w:ilvl w:val="0"/>
          <w:numId w:val="19"/>
        </w:numPr>
      </w:pPr>
      <w:r>
        <w:t xml:space="preserve">In a separate Windows File Explorer dialog, browse to the </w:t>
      </w:r>
      <w:r w:rsidRPr="00C760CE">
        <w:rPr>
          <w:i/>
          <w:iCs/>
        </w:rPr>
        <w:t>\</w:t>
      </w:r>
      <w:proofErr w:type="spellStart"/>
      <w:r w:rsidRPr="00C760CE">
        <w:rPr>
          <w:i/>
          <w:iCs/>
        </w:rPr>
        <w:t>hgs-olf_et</w:t>
      </w:r>
      <w:proofErr w:type="spellEnd"/>
      <w:r w:rsidRPr="00C760CE">
        <w:rPr>
          <w:i/>
          <w:iCs/>
        </w:rPr>
        <w:t>\</w:t>
      </w:r>
      <w:proofErr w:type="spellStart"/>
      <w:r w:rsidRPr="00C760CE">
        <w:rPr>
          <w:i/>
          <w:iCs/>
        </w:rPr>
        <w:t>hgs-olf_et</w:t>
      </w:r>
      <w:proofErr w:type="spellEnd"/>
      <w:r w:rsidRPr="00A35BA4">
        <w:t xml:space="preserve"> </w:t>
      </w:r>
      <w:r>
        <w:t>folder.</w:t>
      </w:r>
    </w:p>
    <w:p w14:paraId="73710604" w14:textId="65F2012A" w:rsidR="00A35BA4" w:rsidRDefault="00A35BA4" w:rsidP="00A35BA4">
      <w:pPr>
        <w:pStyle w:val="BodyText"/>
        <w:numPr>
          <w:ilvl w:val="0"/>
          <w:numId w:val="19"/>
        </w:numPr>
      </w:pPr>
      <w:r>
        <w:t>Drag the file “R5o.hgs_output_files.txt” file from the “</w:t>
      </w:r>
      <w:proofErr w:type="spellStart"/>
      <w:r>
        <w:t>hgs-olf_et</w:t>
      </w:r>
      <w:proofErr w:type="spellEnd"/>
      <w:r>
        <w:t>” folder and drop it in the “R5” folder.</w:t>
      </w:r>
    </w:p>
    <w:p w14:paraId="5EB1B074" w14:textId="4331B312" w:rsidR="00677669" w:rsidRDefault="00A35BA4" w:rsidP="00C760CE">
      <w:pPr>
        <w:pStyle w:val="BodyText"/>
        <w:numPr>
          <w:ilvl w:val="0"/>
          <w:numId w:val="19"/>
        </w:numPr>
      </w:pPr>
      <w:r>
        <w:t>Close both Windows File Explorer dialogs and return to GMS.</w:t>
      </w:r>
    </w:p>
    <w:p w14:paraId="61CB4860" w14:textId="77777777" w:rsidR="00F328FE" w:rsidRDefault="00F328FE" w:rsidP="00F328FE">
      <w:pPr>
        <w:pStyle w:val="Heading1"/>
      </w:pPr>
      <w:bookmarkStart w:id="22" w:name="_Toc140841825"/>
      <w:r>
        <w:t>Run Grok</w:t>
      </w:r>
      <w:bookmarkEnd w:id="22"/>
    </w:p>
    <w:p w14:paraId="4EA47CD7" w14:textId="05CCE25B" w:rsidR="00F328FE" w:rsidRDefault="00F328FE" w:rsidP="00A77677">
      <w:pPr>
        <w:pStyle w:val="BodyText"/>
        <w:numPr>
          <w:ilvl w:val="0"/>
          <w:numId w:val="20"/>
        </w:numPr>
      </w:pPr>
      <w:r>
        <w:t xml:space="preserve">Right-click the </w:t>
      </w:r>
      <w:r w:rsidR="004A199F">
        <w:t>“</w:t>
      </w:r>
      <w:r w:rsidR="004A199F" w:rsidRPr="001D784E">
        <w:rPr>
          <w:noProof/>
        </w:rPr>
        <w:drawing>
          <wp:inline distT="0" distB="0" distL="0" distR="0" wp14:anchorId="4097A3F4" wp14:editId="14799EA3">
            <wp:extent cx="137160" cy="155448"/>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37160" cy="155448"/>
                    </a:xfrm>
                    <a:prstGeom prst="rect">
                      <a:avLst/>
                    </a:prstGeom>
                  </pic:spPr>
                </pic:pic>
              </a:graphicData>
            </a:graphic>
          </wp:inline>
        </w:drawing>
      </w:r>
      <w:r w:rsidR="004A199F">
        <w:t xml:space="preserve"> R5” simulation and select the </w:t>
      </w:r>
      <w:r w:rsidRPr="004A199F">
        <w:rPr>
          <w:b/>
        </w:rPr>
        <w:t>Run grok</w:t>
      </w:r>
      <w:r>
        <w:t xml:space="preserve"> command</w:t>
      </w:r>
      <w:r w:rsidR="004A199F">
        <w:t xml:space="preserve"> to open </w:t>
      </w:r>
      <w:r w:rsidR="004E410D">
        <w:t>a run dialog.</w:t>
      </w:r>
    </w:p>
    <w:p w14:paraId="17562883" w14:textId="77777777" w:rsidR="00F328FE" w:rsidRDefault="00F328FE" w:rsidP="008278C2">
      <w:pPr>
        <w:pStyle w:val="BodyText"/>
      </w:pPr>
      <w:r>
        <w:t xml:space="preserve">The “Run grok.exe” dialog appears. </w:t>
      </w:r>
      <w:r w:rsidR="0085149E" w:rsidRPr="0085149E">
        <w:t>The output from grok.exe is displayed</w:t>
      </w:r>
      <w:r>
        <w:t>. It should only take a few seconds for grok</w:t>
      </w:r>
      <w:r w:rsidR="005505C8">
        <w:t>.exe</w:t>
      </w:r>
      <w:r>
        <w:t xml:space="preserve"> to finish. When it is done, there may be some warnings at the bottom of the output but there should not be any errors.</w:t>
      </w:r>
    </w:p>
    <w:p w14:paraId="5F5CEC59" w14:textId="77777777" w:rsidR="0085149E" w:rsidRDefault="0085149E" w:rsidP="00A77677">
      <w:pPr>
        <w:pStyle w:val="BodyText"/>
        <w:numPr>
          <w:ilvl w:val="0"/>
          <w:numId w:val="20"/>
        </w:numPr>
      </w:pPr>
      <w:r>
        <w:t xml:space="preserve">When the process finishes, click </w:t>
      </w:r>
      <w:r w:rsidRPr="005174B7">
        <w:rPr>
          <w:b/>
        </w:rPr>
        <w:t>OK</w:t>
      </w:r>
      <w:r w:rsidR="005174B7">
        <w:t>.</w:t>
      </w:r>
    </w:p>
    <w:p w14:paraId="0AE40C78" w14:textId="77777777" w:rsidR="00F328FE" w:rsidRDefault="00F328FE" w:rsidP="00F328FE">
      <w:pPr>
        <w:pStyle w:val="Heading1"/>
      </w:pPr>
      <w:bookmarkStart w:id="23" w:name="_Toc140841826"/>
      <w:r>
        <w:t>Run Phgs</w:t>
      </w:r>
      <w:bookmarkEnd w:id="23"/>
    </w:p>
    <w:p w14:paraId="69BF0DEA" w14:textId="2C011BD1" w:rsidR="00F328FE" w:rsidRDefault="00F328FE" w:rsidP="008278C2">
      <w:pPr>
        <w:pStyle w:val="BodyText"/>
      </w:pPr>
      <w:r>
        <w:t xml:space="preserve">Now that the input files have been prepared by running grok.exe, </w:t>
      </w:r>
      <w:r w:rsidR="00F77BFA">
        <w:t>the model is ready to be run.</w:t>
      </w:r>
    </w:p>
    <w:p w14:paraId="6185BE4B" w14:textId="5A47B721" w:rsidR="00F328FE" w:rsidRDefault="00F328FE" w:rsidP="00A77677">
      <w:pPr>
        <w:pStyle w:val="BodyText"/>
        <w:numPr>
          <w:ilvl w:val="0"/>
          <w:numId w:val="21"/>
        </w:numPr>
      </w:pPr>
      <w:r>
        <w:t xml:space="preserve">Right-click the </w:t>
      </w:r>
      <w:r w:rsidR="00D159FA">
        <w:t>“</w:t>
      </w:r>
      <w:r w:rsidR="00D159FA" w:rsidRPr="001D784E">
        <w:rPr>
          <w:noProof/>
        </w:rPr>
        <w:drawing>
          <wp:inline distT="0" distB="0" distL="0" distR="0" wp14:anchorId="18C78246" wp14:editId="38DD6D9B">
            <wp:extent cx="137160" cy="155448"/>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37160" cy="155448"/>
                    </a:xfrm>
                    <a:prstGeom prst="rect">
                      <a:avLst/>
                    </a:prstGeom>
                  </pic:spPr>
                </pic:pic>
              </a:graphicData>
            </a:graphic>
          </wp:inline>
        </w:drawing>
      </w:r>
      <w:r w:rsidR="00D159FA">
        <w:t xml:space="preserve"> R5” simulation and select the </w:t>
      </w:r>
      <w:r w:rsidRPr="00D159FA">
        <w:rPr>
          <w:b/>
        </w:rPr>
        <w:t>Run phgs</w:t>
      </w:r>
      <w:r>
        <w:t xml:space="preserve"> command</w:t>
      </w:r>
      <w:r w:rsidR="001B202D">
        <w:t>.</w:t>
      </w:r>
    </w:p>
    <w:p w14:paraId="62E23FDA" w14:textId="20147063" w:rsidR="00F328FE" w:rsidRDefault="00F328FE" w:rsidP="008278C2">
      <w:pPr>
        <w:pStyle w:val="BodyText"/>
      </w:pPr>
      <w:r>
        <w:t xml:space="preserve">The “Run phgs.exe” dialog appears. The progress dialog shows a plot of the residual error versus time, and the </w:t>
      </w:r>
      <w:r w:rsidR="009E4705">
        <w:t>output from phgs.exe</w:t>
      </w:r>
      <w:r>
        <w:t xml:space="preserve">. It will take </w:t>
      </w:r>
      <w:r w:rsidR="009E4705">
        <w:t xml:space="preserve">a few </w:t>
      </w:r>
      <w:r>
        <w:t>minutes for phgs.exe to finish.</w:t>
      </w:r>
    </w:p>
    <w:p w14:paraId="1CB86AA9" w14:textId="77777777" w:rsidR="00F328FE" w:rsidRDefault="00F328FE" w:rsidP="00A77677">
      <w:pPr>
        <w:pStyle w:val="BodyText"/>
        <w:numPr>
          <w:ilvl w:val="0"/>
          <w:numId w:val="21"/>
        </w:numPr>
      </w:pPr>
      <w:r>
        <w:t xml:space="preserve">When the process finishes, click </w:t>
      </w:r>
      <w:r w:rsidRPr="005174B7">
        <w:rPr>
          <w:b/>
        </w:rPr>
        <w:t>OK</w:t>
      </w:r>
      <w:r>
        <w:t>.</w:t>
      </w:r>
    </w:p>
    <w:p w14:paraId="69E08E6A" w14:textId="77777777" w:rsidR="009E4705" w:rsidRDefault="009E4705" w:rsidP="009E4705">
      <w:pPr>
        <w:pStyle w:val="Heading1"/>
      </w:pPr>
      <w:bookmarkStart w:id="24" w:name="_Toc140058163"/>
      <w:bookmarkStart w:id="25" w:name="_Toc140841827"/>
      <w:r>
        <w:t>Read the Solution</w:t>
      </w:r>
      <w:bookmarkEnd w:id="24"/>
      <w:bookmarkEnd w:id="25"/>
    </w:p>
    <w:p w14:paraId="66C45B1D" w14:textId="77777777" w:rsidR="009E4705" w:rsidRDefault="009E4705" w:rsidP="009E4705">
      <w:pPr>
        <w:pStyle w:val="BodyText"/>
        <w:numPr>
          <w:ilvl w:val="0"/>
          <w:numId w:val="25"/>
        </w:numPr>
      </w:pPr>
      <w:r>
        <w:t>Right-click the “</w:t>
      </w:r>
      <w:r w:rsidRPr="001D784E">
        <w:rPr>
          <w:noProof/>
        </w:rPr>
        <w:drawing>
          <wp:inline distT="0" distB="0" distL="0" distR="0" wp14:anchorId="21C2934D" wp14:editId="4099A918">
            <wp:extent cx="137160" cy="155448"/>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37160" cy="155448"/>
                    </a:xfrm>
                    <a:prstGeom prst="rect">
                      <a:avLst/>
                    </a:prstGeom>
                  </pic:spPr>
                </pic:pic>
              </a:graphicData>
            </a:graphic>
          </wp:inline>
        </w:drawing>
      </w:r>
      <w:r>
        <w:t xml:space="preserve"> R5” simulation and select </w:t>
      </w:r>
      <w:r>
        <w:rPr>
          <w:b/>
        </w:rPr>
        <w:t xml:space="preserve">Read Solution </w:t>
      </w:r>
      <w:r>
        <w:t xml:space="preserve">to start the </w:t>
      </w:r>
      <w:r w:rsidRPr="00386CAE">
        <w:rPr>
          <w:i/>
        </w:rPr>
        <w:t>Read Solution</w:t>
      </w:r>
      <w:r>
        <w:t xml:space="preserve"> progress dialog.</w:t>
      </w:r>
    </w:p>
    <w:p w14:paraId="15E842E0" w14:textId="77777777" w:rsidR="009E4705" w:rsidRDefault="009E4705" w:rsidP="009E4705">
      <w:pPr>
        <w:pStyle w:val="BodyText"/>
      </w:pPr>
      <w:r>
        <w:t xml:space="preserve">When GMS is done reading the solution, the </w:t>
      </w:r>
      <w:r w:rsidRPr="00386CAE">
        <w:rPr>
          <w:i/>
        </w:rPr>
        <w:t>Read Solution</w:t>
      </w:r>
      <w:r>
        <w:t xml:space="preserve"> progress dialog should disappear automatically if there are no errors.</w:t>
      </w:r>
    </w:p>
    <w:p w14:paraId="0A5A4EF7" w14:textId="77777777" w:rsidR="009E4705" w:rsidRDefault="009E4705" w:rsidP="009E4705">
      <w:pPr>
        <w:pStyle w:val="BodyText"/>
      </w:pPr>
      <w:r>
        <w:t xml:space="preserve">A </w:t>
      </w:r>
      <w:r w:rsidRPr="006B1021">
        <w:rPr>
          <w:color w:val="000000"/>
        </w:rPr>
        <w:t>new</w:t>
      </w:r>
      <w:r>
        <w:rPr>
          <w:color w:val="000000"/>
          <w:sz w:val="22"/>
          <w:szCs w:val="22"/>
        </w:rPr>
        <w:t xml:space="preserve"> </w:t>
      </w:r>
      <w:r w:rsidRPr="00386CAE">
        <w:t xml:space="preserve">Solution folder </w:t>
      </w:r>
      <w:r>
        <w:t xml:space="preserve">was </w:t>
      </w:r>
      <w:r w:rsidRPr="00386CAE">
        <w:t>added under the R5 simulation</w:t>
      </w:r>
      <w:r w:rsidR="00F81431">
        <w:t xml:space="preserve"> containing</w:t>
      </w:r>
      <w:r w:rsidRPr="00386CAE">
        <w:t xml:space="preserve"> links to datasets that were added</w:t>
      </w:r>
      <w:r>
        <w:rPr>
          <w:color w:val="000000"/>
          <w:sz w:val="22"/>
          <w:szCs w:val="22"/>
        </w:rPr>
        <w:t xml:space="preserve"> </w:t>
      </w:r>
      <w:r>
        <w:t>under “R5 (HydroGeoSphere)” folder</w:t>
      </w:r>
      <w:r w:rsidR="00F81431">
        <w:t>s</w:t>
      </w:r>
      <w:r>
        <w:t xml:space="preserve"> under the “3d” </w:t>
      </w:r>
      <w:r w:rsidR="00F81431">
        <w:t xml:space="preserve">and “top 2d” </w:t>
      </w:r>
      <w:r>
        <w:lastRenderedPageBreak/>
        <w:t>UGrid</w:t>
      </w:r>
      <w:r w:rsidR="00431AA7">
        <w:t>s</w:t>
      </w:r>
      <w:r>
        <w:t xml:space="preserve">. The </w:t>
      </w:r>
      <w:r w:rsidRPr="00AB63F1">
        <w:rPr>
          <w:i/>
        </w:rPr>
        <w:t>HydroGeoSphere – Post-Processing</w:t>
      </w:r>
      <w:r>
        <w:t xml:space="preserve"> tutorial has more information about how to examine the solution.</w:t>
      </w:r>
    </w:p>
    <w:p w14:paraId="45940710" w14:textId="77777777" w:rsidR="00F328FE" w:rsidRDefault="00F328FE" w:rsidP="002E61F0">
      <w:pPr>
        <w:pStyle w:val="Heading1"/>
      </w:pPr>
      <w:bookmarkStart w:id="26" w:name="_Toc140841828"/>
      <w:r w:rsidRPr="002E61F0">
        <w:t>Conclusion</w:t>
      </w:r>
      <w:bookmarkEnd w:id="26"/>
    </w:p>
    <w:p w14:paraId="5ADFC687" w14:textId="77777777" w:rsidR="00F328FE" w:rsidRDefault="00F328FE" w:rsidP="008278C2">
      <w:pPr>
        <w:pStyle w:val="BodyText"/>
      </w:pPr>
      <w:r>
        <w:t>This concludes the</w:t>
      </w:r>
      <w:r w:rsidR="00705E54">
        <w:t xml:space="preserve"> “</w:t>
      </w:r>
      <w:r w:rsidR="00705E54" w:rsidRPr="006B1021">
        <w:t>HydroGeoSphere – Surface Flow and Evapotranspiration</w:t>
      </w:r>
      <w:r w:rsidR="00705E54">
        <w:t>”</w:t>
      </w:r>
      <w:r>
        <w:t xml:space="preserve"> tutorial.</w:t>
      </w:r>
    </w:p>
    <w:p w14:paraId="55D02174" w14:textId="77777777" w:rsidR="00F01B80" w:rsidRPr="00655AB4" w:rsidRDefault="00F01B80" w:rsidP="008278C2">
      <w:pPr>
        <w:pStyle w:val="BodyText"/>
      </w:pPr>
    </w:p>
    <w:sectPr w:rsidR="00F01B80" w:rsidRPr="00655AB4" w:rsidSect="0090589B">
      <w:pgSz w:w="12240" w:h="15840" w:code="1"/>
      <w:pgMar w:top="1440" w:right="1440" w:bottom="1440" w:left="1440" w:header="720" w:footer="720" w:gutter="0"/>
      <w:paperSrc w:first="15" w:other="15"/>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B59B5A" w14:textId="77777777" w:rsidR="0073083D" w:rsidRDefault="0073083D">
      <w:r>
        <w:separator/>
      </w:r>
    </w:p>
  </w:endnote>
  <w:endnote w:type="continuationSeparator" w:id="0">
    <w:p w14:paraId="684EFA8D" w14:textId="77777777" w:rsidR="0073083D" w:rsidRDefault="007308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Futura Medium">
    <w:altName w:val="Arial"/>
    <w:charset w:val="B1"/>
    <w:family w:val="swiss"/>
    <w:pitch w:val="variable"/>
    <w:sig w:usb0="80000867" w:usb1="00000000" w:usb2="00000000" w:usb3="00000000" w:csb0="000001FB"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1F0438" w14:textId="2C1309AF" w:rsidR="00827826" w:rsidRDefault="00827826" w:rsidP="00AC1FAC">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B1113C">
      <w:rPr>
        <w:rFonts w:cs="Arial"/>
        <w:noProof/>
        <w:color w:val="807F7D"/>
      </w:rPr>
      <w:t>12</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B1113C">
      <w:rPr>
        <w:rFonts w:cs="Arial"/>
        <w:noProof/>
        <w:color w:val="807F7D"/>
      </w:rPr>
      <w:t>13</w:t>
    </w:r>
    <w:r w:rsidRPr="00655AB4">
      <w:rPr>
        <w:rFonts w:cs="Arial"/>
        <w:color w:val="807F7D"/>
      </w:rPr>
      <w:fldChar w:fldCharType="end"/>
    </w:r>
    <w:r w:rsidRPr="00655AB4">
      <w:rPr>
        <w:rFonts w:cs="Arial"/>
        <w:color w:val="807F7D"/>
      </w:rPr>
      <w:tab/>
      <w:t xml:space="preserve">© Aquaveo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042FEF">
      <w:rPr>
        <w:rFonts w:cs="Arial"/>
        <w:noProof/>
        <w:color w:val="807F7D"/>
      </w:rPr>
      <w:t>2025</w:t>
    </w:r>
    <w:r w:rsidRPr="00655AB4">
      <w:rPr>
        <w:rFonts w:cs="Arial"/>
        <w:color w:val="807F7D"/>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91AA19" w14:textId="5A03DC80" w:rsidR="00827826" w:rsidRDefault="00827826" w:rsidP="00AC1FAC">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B1113C">
      <w:rPr>
        <w:rFonts w:cs="Arial"/>
        <w:noProof/>
        <w:color w:val="807F7D"/>
      </w:rPr>
      <w:t>13</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B1113C">
      <w:rPr>
        <w:rFonts w:cs="Arial"/>
        <w:noProof/>
        <w:color w:val="807F7D"/>
      </w:rPr>
      <w:t>13</w:t>
    </w:r>
    <w:r w:rsidRPr="00655AB4">
      <w:rPr>
        <w:rFonts w:cs="Arial"/>
        <w:color w:val="807F7D"/>
      </w:rPr>
      <w:fldChar w:fldCharType="end"/>
    </w:r>
    <w:r w:rsidRPr="00655AB4">
      <w:rPr>
        <w:rFonts w:cs="Arial"/>
        <w:color w:val="807F7D"/>
      </w:rPr>
      <w:tab/>
      <w:t xml:space="preserve">© Aquaveo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042FEF">
      <w:rPr>
        <w:rFonts w:cs="Arial"/>
        <w:noProof/>
        <w:color w:val="807F7D"/>
      </w:rPr>
      <w:t>2025</w:t>
    </w:r>
    <w:r w:rsidRPr="00655AB4">
      <w:rPr>
        <w:rFonts w:cs="Arial"/>
        <w:color w:val="807F7D"/>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951195" w14:textId="2FFF46BF" w:rsidR="00827826" w:rsidRPr="00655AB4" w:rsidRDefault="00827826" w:rsidP="00952C36">
    <w:pPr>
      <w:pStyle w:val="FooterAquaveo"/>
      <w:pBdr>
        <w:top w:val="single" w:sz="2" w:space="1" w:color="BA0C2F"/>
      </w:pBdr>
      <w:tabs>
        <w:tab w:val="left" w:pos="4080"/>
      </w:tabs>
      <w:rPr>
        <w:rFonts w:cs="Arial"/>
        <w:color w:val="807F7D"/>
      </w:rPr>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4860D1">
      <w:rPr>
        <w:rFonts w:cs="Arial"/>
        <w:noProof/>
        <w:color w:val="807F7D"/>
      </w:rPr>
      <w:t>2</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4860D1">
      <w:rPr>
        <w:rFonts w:cs="Arial"/>
        <w:noProof/>
        <w:color w:val="807F7D"/>
      </w:rPr>
      <w:t>13</w:t>
    </w:r>
    <w:r w:rsidRPr="00655AB4">
      <w:rPr>
        <w:rFonts w:cs="Arial"/>
        <w:color w:val="807F7D"/>
      </w:rPr>
      <w:fldChar w:fldCharType="end"/>
    </w:r>
    <w:r w:rsidRPr="00655AB4">
      <w:rPr>
        <w:rFonts w:cs="Arial"/>
        <w:color w:val="807F7D"/>
      </w:rPr>
      <w:tab/>
      <w:t xml:space="preserve">© Aquaveo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042FEF">
      <w:rPr>
        <w:rFonts w:cs="Arial"/>
        <w:noProof/>
        <w:color w:val="807F7D"/>
      </w:rPr>
      <w:t>2025</w:t>
    </w:r>
    <w:r w:rsidRPr="00655AB4">
      <w:rPr>
        <w:rFonts w:cs="Arial"/>
        <w:color w:val="807F7D"/>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F6CCD0" w14:textId="77777777" w:rsidR="0073083D" w:rsidRDefault="0073083D">
      <w:r>
        <w:separator/>
      </w:r>
    </w:p>
  </w:footnote>
  <w:footnote w:type="continuationSeparator" w:id="0">
    <w:p w14:paraId="58B96670" w14:textId="77777777" w:rsidR="0073083D" w:rsidRDefault="0073083D">
      <w:r>
        <w:continuationSeparator/>
      </w:r>
    </w:p>
  </w:footnote>
  <w:footnote w:id="1">
    <w:p w14:paraId="1D41EA0F" w14:textId="77777777" w:rsidR="004860D1" w:rsidRDefault="004860D1">
      <w:pPr>
        <w:pStyle w:val="FootnoteText"/>
      </w:pPr>
      <w:r>
        <w:rPr>
          <w:rStyle w:val="FootnoteReference"/>
        </w:rPr>
        <w:footnoteRef/>
      </w:r>
      <w:r>
        <w:t xml:space="preserve"> </w:t>
      </w:r>
      <w:r w:rsidRPr="00AD1136">
        <w:rPr>
          <w:sz w:val="18"/>
          <w:szCs w:val="18"/>
        </w:rPr>
        <w:t xml:space="preserve">Aquanty Guide for New Users, Intro to HydroGeoSphere Tutorial download at </w:t>
      </w:r>
      <w:hyperlink r:id="rId1" w:history="1">
        <w:r w:rsidRPr="00F736C5">
          <w:rPr>
            <w:rStyle w:val="Hyperlink"/>
            <w:sz w:val="18"/>
            <w:szCs w:val="18"/>
          </w:rPr>
          <w:t>https://www.aquanty.com/s/HGS_Intro_Tutorial.zip</w:t>
        </w:r>
      </w:hyperlink>
    </w:p>
  </w:footnote>
  <w:footnote w:id="2">
    <w:p w14:paraId="04BD0B55" w14:textId="48B7A6A1" w:rsidR="00827826" w:rsidRDefault="00827826">
      <w:pPr>
        <w:pStyle w:val="FootnoteText"/>
      </w:pPr>
      <w:r>
        <w:rPr>
          <w:rStyle w:val="FootnoteReference"/>
        </w:rPr>
        <w:footnoteRef/>
      </w:r>
      <w:r>
        <w:t xml:space="preserve"> </w:t>
      </w:r>
      <w:r w:rsidRPr="006E597C">
        <w:rPr>
          <w:sz w:val="18"/>
          <w:szCs w:val="18"/>
        </w:rPr>
        <w:t>HydroGeoSphere Intro Tutorial, pg</w:t>
      </w:r>
      <w:r w:rsidR="00FD5387">
        <w:rPr>
          <w:sz w:val="18"/>
          <w:szCs w:val="18"/>
        </w:rPr>
        <w:t>.</w:t>
      </w:r>
      <w:r w:rsidRPr="006E597C">
        <w:rPr>
          <w:sz w:val="18"/>
          <w:szCs w:val="18"/>
        </w:rPr>
        <w:t xml:space="preserve"> 13</w:t>
      </w:r>
    </w:p>
  </w:footnote>
  <w:footnote w:id="3">
    <w:p w14:paraId="63687319" w14:textId="345482AC" w:rsidR="00827826" w:rsidRDefault="00827826">
      <w:pPr>
        <w:pStyle w:val="FootnoteText"/>
      </w:pPr>
      <w:r>
        <w:rPr>
          <w:rStyle w:val="FootnoteReference"/>
        </w:rPr>
        <w:footnoteRef/>
      </w:r>
      <w:r>
        <w:t xml:space="preserve"> </w:t>
      </w:r>
      <w:r w:rsidRPr="006E597C">
        <w:rPr>
          <w:sz w:val="18"/>
          <w:szCs w:val="18"/>
        </w:rPr>
        <w:t>HydroGeoSphere Intro Tutorial, pg</w:t>
      </w:r>
      <w:r w:rsidR="00FD5387">
        <w:rPr>
          <w:sz w:val="18"/>
          <w:szCs w:val="18"/>
        </w:rPr>
        <w:t>.</w:t>
      </w:r>
      <w:r w:rsidRPr="006E597C">
        <w:rPr>
          <w:sz w:val="18"/>
          <w:szCs w:val="18"/>
        </w:rPr>
        <w:t xml:space="preserve"> 13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C050E4" w14:textId="77777777" w:rsidR="00827826" w:rsidRPr="00AC1FAC" w:rsidRDefault="00827826" w:rsidP="008F7731">
    <w:pPr>
      <w:pStyle w:val="HeaderAquaveo"/>
      <w:pBdr>
        <w:bottom w:val="single" w:sz="12" w:space="1" w:color="BA0C2F"/>
      </w:pBdr>
      <w:tabs>
        <w:tab w:val="left" w:pos="3135"/>
      </w:tabs>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proofErr w:type="spellStart"/>
    <w:r>
      <w:rPr>
        <w:rFonts w:cs="Arial"/>
        <w:b w:val="0"/>
        <w:i w:val="0"/>
        <w:color w:val="807F7D"/>
        <w:szCs w:val="20"/>
      </w:rPr>
      <w:t>HydroGeoSphere</w:t>
    </w:r>
    <w:proofErr w:type="spellEnd"/>
    <w:r>
      <w:rPr>
        <w:rFonts w:cs="Arial"/>
        <w:b w:val="0"/>
        <w:i w:val="0"/>
        <w:color w:val="807F7D"/>
        <w:szCs w:val="20"/>
      </w:rPr>
      <w:t xml:space="preserve"> – </w:t>
    </w:r>
    <w:r w:rsidR="00E27E55">
      <w:rPr>
        <w:rFonts w:cs="Arial"/>
        <w:b w:val="0"/>
        <w:i w:val="0"/>
        <w:color w:val="807F7D"/>
        <w:szCs w:val="20"/>
      </w:rPr>
      <w:t>Surface Flow and ET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77038E" w14:textId="77777777" w:rsidR="00827826" w:rsidRPr="00655AB4" w:rsidRDefault="00827826" w:rsidP="00506A05">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proofErr w:type="spellStart"/>
    <w:r>
      <w:rPr>
        <w:rFonts w:cs="Arial"/>
        <w:b w:val="0"/>
        <w:i w:val="0"/>
        <w:color w:val="807F7D"/>
        <w:szCs w:val="20"/>
      </w:rPr>
      <w:t>HydroGeoSphere</w:t>
    </w:r>
    <w:proofErr w:type="spellEnd"/>
    <w:r>
      <w:rPr>
        <w:rFonts w:cs="Arial"/>
        <w:b w:val="0"/>
        <w:i w:val="0"/>
        <w:color w:val="807F7D"/>
        <w:szCs w:val="20"/>
      </w:rPr>
      <w:t xml:space="preserve"> – </w:t>
    </w:r>
    <w:r w:rsidR="00E27E55">
      <w:rPr>
        <w:rFonts w:cs="Arial"/>
        <w:b w:val="0"/>
        <w:i w:val="0"/>
        <w:color w:val="807F7D"/>
        <w:szCs w:val="20"/>
      </w:rPr>
      <w:t>Surface Flow and ET</w:t>
    </w:r>
  </w:p>
  <w:p w14:paraId="5BD058CB" w14:textId="77777777" w:rsidR="00827826" w:rsidRPr="00506A05" w:rsidRDefault="00827826" w:rsidP="00506A0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A93D7D" w14:textId="77777777" w:rsidR="00827826" w:rsidRPr="00655AB4" w:rsidRDefault="00827826" w:rsidP="00952C36">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proofErr w:type="spellStart"/>
    <w:r>
      <w:rPr>
        <w:rFonts w:cs="Arial"/>
        <w:b w:val="0"/>
        <w:i w:val="0"/>
        <w:color w:val="807F7D"/>
        <w:szCs w:val="20"/>
      </w:rPr>
      <w:t>HydroGeoSphere</w:t>
    </w:r>
    <w:proofErr w:type="spellEnd"/>
    <w:r>
      <w:rPr>
        <w:rFonts w:cs="Arial"/>
        <w:b w:val="0"/>
        <w:i w:val="0"/>
        <w:color w:val="807F7D"/>
        <w:szCs w:val="20"/>
      </w:rPr>
      <w:t xml:space="preserve"> – </w:t>
    </w:r>
    <w:r w:rsidR="0092567F">
      <w:rPr>
        <w:rFonts w:cs="Arial"/>
        <w:b w:val="0"/>
        <w:i w:val="0"/>
        <w:color w:val="807F7D"/>
        <w:szCs w:val="20"/>
      </w:rPr>
      <w:t>Surface Flow and 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7DA49842"/>
    <w:lvl w:ilvl="0">
      <w:start w:val="1"/>
      <w:numFmt w:val="decimal"/>
      <w:pStyle w:val="ListNumber"/>
      <w:lvlText w:val="%1."/>
      <w:lvlJc w:val="left"/>
      <w:pPr>
        <w:tabs>
          <w:tab w:val="num" w:pos="2160"/>
        </w:tabs>
        <w:ind w:left="2160" w:hanging="360"/>
      </w:pPr>
      <w:rPr>
        <w:rFonts w:hint="default"/>
      </w:rPr>
    </w:lvl>
  </w:abstractNum>
  <w:abstractNum w:abstractNumId="1" w15:restartNumberingAfterBreak="0">
    <w:nsid w:val="FFFFFF89"/>
    <w:multiLevelType w:val="singleLevel"/>
    <w:tmpl w:val="2FFEB416"/>
    <w:lvl w:ilvl="0">
      <w:start w:val="1"/>
      <w:numFmt w:val="bullet"/>
      <w:pStyle w:val="ListBullet"/>
      <w:lvlText w:val=""/>
      <w:lvlJc w:val="left"/>
      <w:pPr>
        <w:tabs>
          <w:tab w:val="num" w:pos="2160"/>
        </w:tabs>
        <w:ind w:left="2160" w:hanging="360"/>
      </w:pPr>
      <w:rPr>
        <w:rFonts w:ascii="Symbol" w:hAnsi="Symbol" w:hint="default"/>
      </w:rPr>
    </w:lvl>
  </w:abstractNum>
  <w:abstractNum w:abstractNumId="2" w15:restartNumberingAfterBreak="0">
    <w:nsid w:val="0000000F"/>
    <w:multiLevelType w:val="multilevel"/>
    <w:tmpl w:val="0000000F"/>
    <w:name w:val="WW8Num15"/>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3" w15:restartNumberingAfterBreak="0">
    <w:nsid w:val="00000010"/>
    <w:multiLevelType w:val="multilevel"/>
    <w:tmpl w:val="00000010"/>
    <w:name w:val="WW8Num16"/>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4" w15:restartNumberingAfterBreak="0">
    <w:nsid w:val="00000011"/>
    <w:multiLevelType w:val="multilevel"/>
    <w:tmpl w:val="00000011"/>
    <w:name w:val="WW8Num17"/>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5" w15:restartNumberingAfterBreak="0">
    <w:nsid w:val="037A7CC6"/>
    <w:multiLevelType w:val="hybridMultilevel"/>
    <w:tmpl w:val="1FAED9FC"/>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03877294"/>
    <w:multiLevelType w:val="hybridMultilevel"/>
    <w:tmpl w:val="EDAA15F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03C010FC"/>
    <w:multiLevelType w:val="hybridMultilevel"/>
    <w:tmpl w:val="A2E0FB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0BAE37C5"/>
    <w:multiLevelType w:val="hybridMultilevel"/>
    <w:tmpl w:val="244032FE"/>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A7D069D8">
      <w:start w:val="1"/>
      <w:numFmt w:val="lowerRoman"/>
      <w:lvlText w:val="%3."/>
      <w:lvlJc w:val="right"/>
      <w:pPr>
        <w:ind w:left="3600" w:hanging="180"/>
      </w:pPr>
      <w:rPr>
        <w:i w:val="0"/>
      </w:r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10D56CDA"/>
    <w:multiLevelType w:val="hybridMultilevel"/>
    <w:tmpl w:val="89A03AA4"/>
    <w:lvl w:ilvl="0" w:tplc="2CF89528">
      <w:start w:val="1"/>
      <w:numFmt w:val="bullet"/>
      <w:pStyle w:val="Tactic"/>
      <w:lvlText w:val="o"/>
      <w:lvlJc w:val="left"/>
      <w:pPr>
        <w:tabs>
          <w:tab w:val="num" w:pos="2304"/>
        </w:tabs>
        <w:ind w:left="2304" w:hanging="288"/>
      </w:pPr>
      <w:rPr>
        <w:rFonts w:ascii="Courier New" w:hAnsi="Courier New" w:hint="default"/>
        <w:sz w:val="32"/>
        <w:szCs w:val="32"/>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0DA367E"/>
    <w:multiLevelType w:val="singleLevel"/>
    <w:tmpl w:val="CD2A831E"/>
    <w:lvl w:ilvl="0">
      <w:start w:val="1"/>
      <w:numFmt w:val="decimal"/>
      <w:pStyle w:val="ListNumberTight"/>
      <w:lvlText w:val="%1."/>
      <w:legacy w:legacy="1" w:legacySpace="0" w:legacyIndent="360"/>
      <w:lvlJc w:val="left"/>
      <w:pPr>
        <w:ind w:left="2376" w:hanging="360"/>
      </w:pPr>
    </w:lvl>
  </w:abstractNum>
  <w:abstractNum w:abstractNumId="11" w15:restartNumberingAfterBreak="0">
    <w:nsid w:val="157E36C5"/>
    <w:multiLevelType w:val="hybridMultilevel"/>
    <w:tmpl w:val="BB56729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1BF377F9"/>
    <w:multiLevelType w:val="hybridMultilevel"/>
    <w:tmpl w:val="304E8DB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1D2A1504"/>
    <w:multiLevelType w:val="hybridMultilevel"/>
    <w:tmpl w:val="8D78B88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F4D12CD"/>
    <w:multiLevelType w:val="hybridMultilevel"/>
    <w:tmpl w:val="03FE64D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23844351"/>
    <w:multiLevelType w:val="hybridMultilevel"/>
    <w:tmpl w:val="623893C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36B62A9D"/>
    <w:multiLevelType w:val="hybridMultilevel"/>
    <w:tmpl w:val="16EA7A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7626AAA"/>
    <w:multiLevelType w:val="hybridMultilevel"/>
    <w:tmpl w:val="304E8DB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40761DF6"/>
    <w:multiLevelType w:val="hybridMultilevel"/>
    <w:tmpl w:val="395CFDA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425E6402"/>
    <w:multiLevelType w:val="hybridMultilevel"/>
    <w:tmpl w:val="6DEEC6F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46D5272A"/>
    <w:multiLevelType w:val="hybridMultilevel"/>
    <w:tmpl w:val="3BE2C1E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49602E23"/>
    <w:multiLevelType w:val="hybridMultilevel"/>
    <w:tmpl w:val="641A9E5A"/>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4A1C4757"/>
    <w:multiLevelType w:val="hybridMultilevel"/>
    <w:tmpl w:val="F364D13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4E500603"/>
    <w:multiLevelType w:val="multilevel"/>
    <w:tmpl w:val="EE061BFC"/>
    <w:lvl w:ilvl="0">
      <w:start w:val="1"/>
      <w:numFmt w:val="decimal"/>
      <w:pStyle w:val="Heading1"/>
      <w:lvlText w:val="%1"/>
      <w:lvlJc w:val="left"/>
      <w:pPr>
        <w:tabs>
          <w:tab w:val="num" w:pos="720"/>
        </w:tabs>
        <w:ind w:left="720" w:hanging="720"/>
      </w:pPr>
      <w:rPr>
        <w:rFonts w:ascii="Arial" w:hAnsi="Arial" w:cs="Arial" w:hint="default"/>
        <w:sz w:val="28"/>
        <w:szCs w:val="28"/>
      </w:rPr>
    </w:lvl>
    <w:lvl w:ilvl="1">
      <w:start w:val="1"/>
      <w:numFmt w:val="decimal"/>
      <w:pStyle w:val="Heading2"/>
      <w:lvlText w:val="%1.%2"/>
      <w:lvlJc w:val="left"/>
      <w:pPr>
        <w:tabs>
          <w:tab w:val="num" w:pos="1440"/>
        </w:tabs>
        <w:ind w:left="1440" w:hanging="720"/>
      </w:pPr>
      <w:rPr>
        <w:rFonts w:ascii="Arial" w:hAnsi="Arial" w:cs="Arial" w:hint="default"/>
        <w:sz w:val="24"/>
        <w:szCs w:val="24"/>
      </w:rPr>
    </w:lvl>
    <w:lvl w:ilvl="2">
      <w:start w:val="1"/>
      <w:numFmt w:val="none"/>
      <w:pStyle w:val="Heading3"/>
      <w:lvlText w:val=""/>
      <w:lvlJc w:val="left"/>
      <w:pPr>
        <w:tabs>
          <w:tab w:val="num" w:pos="1440"/>
        </w:tabs>
        <w:ind w:left="1440" w:firstLine="0"/>
      </w:pPr>
      <w:rPr>
        <w:rFonts w:hint="default"/>
      </w:rPr>
    </w:lvl>
    <w:lvl w:ilvl="3">
      <w:start w:val="1"/>
      <w:numFmt w:val="none"/>
      <w:pStyle w:val="Heading4"/>
      <w:lvlText w:val=""/>
      <w:lvlJc w:val="left"/>
      <w:pPr>
        <w:tabs>
          <w:tab w:val="num" w:pos="1440"/>
        </w:tabs>
        <w:ind w:left="1440" w:firstLine="0"/>
      </w:pPr>
      <w:rPr>
        <w:rFonts w:hint="default"/>
      </w:rPr>
    </w:lvl>
    <w:lvl w:ilvl="4">
      <w:start w:val="1"/>
      <w:numFmt w:val="none"/>
      <w:pStyle w:val="Heading5"/>
      <w:lvlText w:val=""/>
      <w:lvlJc w:val="left"/>
      <w:pPr>
        <w:tabs>
          <w:tab w:val="num" w:pos="1440"/>
        </w:tabs>
        <w:ind w:left="1440" w:firstLine="0"/>
      </w:pPr>
      <w:rPr>
        <w:rFonts w:hint="default"/>
      </w:rPr>
    </w:lvl>
    <w:lvl w:ilvl="5">
      <w:start w:val="1"/>
      <w:numFmt w:val="decimal"/>
      <w:lvlText w:val="%1.%2.%3.%4.%5.%6"/>
      <w:lvlJc w:val="left"/>
      <w:pPr>
        <w:tabs>
          <w:tab w:val="num" w:pos="-1728"/>
        </w:tabs>
        <w:ind w:left="-1728" w:hanging="1152"/>
      </w:pPr>
      <w:rPr>
        <w:rFonts w:hint="default"/>
      </w:rPr>
    </w:lvl>
    <w:lvl w:ilvl="6">
      <w:start w:val="1"/>
      <w:numFmt w:val="decimal"/>
      <w:lvlText w:val="%1.%2.%3.%4.%5.%6.%7"/>
      <w:lvlJc w:val="left"/>
      <w:pPr>
        <w:tabs>
          <w:tab w:val="num" w:pos="-1584"/>
        </w:tabs>
        <w:ind w:left="-1584"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296"/>
        </w:tabs>
        <w:ind w:left="-1296" w:hanging="1584"/>
      </w:pPr>
      <w:rPr>
        <w:rFonts w:hint="default"/>
      </w:rPr>
    </w:lvl>
  </w:abstractNum>
  <w:abstractNum w:abstractNumId="24" w15:restartNumberingAfterBreak="0">
    <w:nsid w:val="5499407B"/>
    <w:multiLevelType w:val="hybridMultilevel"/>
    <w:tmpl w:val="E888444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60C82F65"/>
    <w:multiLevelType w:val="hybridMultilevel"/>
    <w:tmpl w:val="070EEFF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7179044D"/>
    <w:multiLevelType w:val="hybridMultilevel"/>
    <w:tmpl w:val="60AE7AD2"/>
    <w:lvl w:ilvl="0" w:tplc="66B480C6">
      <w:start w:val="1"/>
      <w:numFmt w:val="decimal"/>
      <w:pStyle w:val="CorrectNumberedList"/>
      <w:lvlText w:val="%1."/>
      <w:lvlJc w:val="left"/>
      <w:pPr>
        <w:ind w:left="2520" w:hanging="360"/>
      </w:pPr>
      <w:rPr>
        <w:i w:val="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7" w15:restartNumberingAfterBreak="0">
    <w:nsid w:val="73F70F8F"/>
    <w:multiLevelType w:val="hybridMultilevel"/>
    <w:tmpl w:val="6CB281F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7D480572"/>
    <w:multiLevelType w:val="hybridMultilevel"/>
    <w:tmpl w:val="1C961F08"/>
    <w:lvl w:ilvl="0" w:tplc="C1461ECC">
      <w:start w:val="1"/>
      <w:numFmt w:val="bullet"/>
      <w:pStyle w:val="ListRequirement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61417768">
    <w:abstractNumId w:val="1"/>
  </w:num>
  <w:num w:numId="2" w16cid:durableId="1419911420">
    <w:abstractNumId w:val="9"/>
  </w:num>
  <w:num w:numId="3" w16cid:durableId="49038490">
    <w:abstractNumId w:val="0"/>
  </w:num>
  <w:num w:numId="4" w16cid:durableId="816411972">
    <w:abstractNumId w:val="10"/>
  </w:num>
  <w:num w:numId="5" w16cid:durableId="1648826652">
    <w:abstractNumId w:val="28"/>
  </w:num>
  <w:num w:numId="6" w16cid:durableId="430588632">
    <w:abstractNumId w:val="26"/>
  </w:num>
  <w:num w:numId="7" w16cid:durableId="1690985157">
    <w:abstractNumId w:val="11"/>
  </w:num>
  <w:num w:numId="8" w16cid:durableId="1874727413">
    <w:abstractNumId w:val="20"/>
  </w:num>
  <w:num w:numId="9" w16cid:durableId="555431421">
    <w:abstractNumId w:val="5"/>
  </w:num>
  <w:num w:numId="10" w16cid:durableId="354619791">
    <w:abstractNumId w:val="23"/>
  </w:num>
  <w:num w:numId="11" w16cid:durableId="1449356676">
    <w:abstractNumId w:val="8"/>
  </w:num>
  <w:num w:numId="12" w16cid:durableId="498544954">
    <w:abstractNumId w:val="13"/>
  </w:num>
  <w:num w:numId="13" w16cid:durableId="1722094373">
    <w:abstractNumId w:val="24"/>
  </w:num>
  <w:num w:numId="14" w16cid:durableId="1308627793">
    <w:abstractNumId w:val="27"/>
  </w:num>
  <w:num w:numId="15" w16cid:durableId="523591837">
    <w:abstractNumId w:val="25"/>
  </w:num>
  <w:num w:numId="16" w16cid:durableId="1402558482">
    <w:abstractNumId w:val="21"/>
  </w:num>
  <w:num w:numId="17" w16cid:durableId="1217934943">
    <w:abstractNumId w:val="19"/>
  </w:num>
  <w:num w:numId="18" w16cid:durableId="1746099404">
    <w:abstractNumId w:val="14"/>
  </w:num>
  <w:num w:numId="19" w16cid:durableId="1239630547">
    <w:abstractNumId w:val="22"/>
  </w:num>
  <w:num w:numId="20" w16cid:durableId="1376850931">
    <w:abstractNumId w:val="18"/>
  </w:num>
  <w:num w:numId="21" w16cid:durableId="235166113">
    <w:abstractNumId w:val="12"/>
  </w:num>
  <w:num w:numId="22" w16cid:durableId="1389263538">
    <w:abstractNumId w:val="16"/>
  </w:num>
  <w:num w:numId="23" w16cid:durableId="939482623">
    <w:abstractNumId w:val="6"/>
  </w:num>
  <w:num w:numId="24" w16cid:durableId="1171603341">
    <w:abstractNumId w:val="7"/>
  </w:num>
  <w:num w:numId="25" w16cid:durableId="928974011">
    <w:abstractNumId w:val="17"/>
  </w:num>
  <w:num w:numId="26" w16cid:durableId="636760323">
    <w:abstractNumId w:val="15"/>
  </w:num>
  <w:num w:numId="27" w16cid:durableId="175314363">
    <w:abstractNumId w:val="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mirrorMargins/>
  <w:hideSpellingErrors/>
  <w:hideGrammaticalErrors/>
  <w:activeWritingStyle w:appName="MSWord" w:lang="en-US" w:vendorID="8" w:dllVersion="513" w:checkStyle="1"/>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evenAndOddHeaders/>
  <w:drawingGridHorizontalSpacing w:val="144"/>
  <w:drawingGridVerticalSpacing w:val="144"/>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807"/>
    <w:rsid w:val="00000651"/>
    <w:rsid w:val="00000B8E"/>
    <w:rsid w:val="00000F71"/>
    <w:rsid w:val="000010C0"/>
    <w:rsid w:val="000012A3"/>
    <w:rsid w:val="0000135F"/>
    <w:rsid w:val="00002427"/>
    <w:rsid w:val="00002558"/>
    <w:rsid w:val="00002DCA"/>
    <w:rsid w:val="000048C7"/>
    <w:rsid w:val="0000500C"/>
    <w:rsid w:val="00005F59"/>
    <w:rsid w:val="0000634B"/>
    <w:rsid w:val="000065DA"/>
    <w:rsid w:val="00006E67"/>
    <w:rsid w:val="0000736C"/>
    <w:rsid w:val="000074E4"/>
    <w:rsid w:val="00007827"/>
    <w:rsid w:val="00007D5F"/>
    <w:rsid w:val="000106E0"/>
    <w:rsid w:val="00011642"/>
    <w:rsid w:val="00012124"/>
    <w:rsid w:val="00014C1E"/>
    <w:rsid w:val="00014E78"/>
    <w:rsid w:val="0001510A"/>
    <w:rsid w:val="00015196"/>
    <w:rsid w:val="00015436"/>
    <w:rsid w:val="000156DB"/>
    <w:rsid w:val="00016199"/>
    <w:rsid w:val="00016744"/>
    <w:rsid w:val="00017447"/>
    <w:rsid w:val="0001754A"/>
    <w:rsid w:val="0002054B"/>
    <w:rsid w:val="00020FA6"/>
    <w:rsid w:val="00022E10"/>
    <w:rsid w:val="00024073"/>
    <w:rsid w:val="00024CF8"/>
    <w:rsid w:val="000253CC"/>
    <w:rsid w:val="000275CD"/>
    <w:rsid w:val="00027992"/>
    <w:rsid w:val="00027F19"/>
    <w:rsid w:val="000303BC"/>
    <w:rsid w:val="000305FE"/>
    <w:rsid w:val="000316F4"/>
    <w:rsid w:val="00031F94"/>
    <w:rsid w:val="0003269D"/>
    <w:rsid w:val="00033044"/>
    <w:rsid w:val="00033D5E"/>
    <w:rsid w:val="00034737"/>
    <w:rsid w:val="00035C64"/>
    <w:rsid w:val="00036E17"/>
    <w:rsid w:val="00040781"/>
    <w:rsid w:val="00042FEF"/>
    <w:rsid w:val="00043B94"/>
    <w:rsid w:val="00043EE6"/>
    <w:rsid w:val="00043FB0"/>
    <w:rsid w:val="00043FCF"/>
    <w:rsid w:val="00044247"/>
    <w:rsid w:val="0004436F"/>
    <w:rsid w:val="000446E3"/>
    <w:rsid w:val="0004547E"/>
    <w:rsid w:val="000458E4"/>
    <w:rsid w:val="00045E26"/>
    <w:rsid w:val="000470AE"/>
    <w:rsid w:val="00050204"/>
    <w:rsid w:val="00050ACB"/>
    <w:rsid w:val="00050E93"/>
    <w:rsid w:val="00051095"/>
    <w:rsid w:val="000522C1"/>
    <w:rsid w:val="0005285B"/>
    <w:rsid w:val="00053481"/>
    <w:rsid w:val="000537C9"/>
    <w:rsid w:val="00054B03"/>
    <w:rsid w:val="000554E1"/>
    <w:rsid w:val="00056D89"/>
    <w:rsid w:val="000607D3"/>
    <w:rsid w:val="00061529"/>
    <w:rsid w:val="00061F36"/>
    <w:rsid w:val="000627F8"/>
    <w:rsid w:val="00062924"/>
    <w:rsid w:val="00064901"/>
    <w:rsid w:val="00066583"/>
    <w:rsid w:val="00066E5F"/>
    <w:rsid w:val="00071451"/>
    <w:rsid w:val="0007415D"/>
    <w:rsid w:val="00075407"/>
    <w:rsid w:val="0007610B"/>
    <w:rsid w:val="00080587"/>
    <w:rsid w:val="000806FF"/>
    <w:rsid w:val="00080BA4"/>
    <w:rsid w:val="000811F5"/>
    <w:rsid w:val="00081299"/>
    <w:rsid w:val="00082F6C"/>
    <w:rsid w:val="000833EF"/>
    <w:rsid w:val="000848EE"/>
    <w:rsid w:val="00084A63"/>
    <w:rsid w:val="0008500B"/>
    <w:rsid w:val="00085118"/>
    <w:rsid w:val="00085514"/>
    <w:rsid w:val="00085C87"/>
    <w:rsid w:val="00086DCB"/>
    <w:rsid w:val="00087FE7"/>
    <w:rsid w:val="00090B8F"/>
    <w:rsid w:val="0009209E"/>
    <w:rsid w:val="00093FB4"/>
    <w:rsid w:val="00095A70"/>
    <w:rsid w:val="00096182"/>
    <w:rsid w:val="00096BEE"/>
    <w:rsid w:val="000972B2"/>
    <w:rsid w:val="000A0B56"/>
    <w:rsid w:val="000A1050"/>
    <w:rsid w:val="000A2480"/>
    <w:rsid w:val="000A2A36"/>
    <w:rsid w:val="000A2EBB"/>
    <w:rsid w:val="000A36D8"/>
    <w:rsid w:val="000A3B5E"/>
    <w:rsid w:val="000A3DD1"/>
    <w:rsid w:val="000A69BB"/>
    <w:rsid w:val="000A795B"/>
    <w:rsid w:val="000B0533"/>
    <w:rsid w:val="000B1793"/>
    <w:rsid w:val="000B38E4"/>
    <w:rsid w:val="000B3E6D"/>
    <w:rsid w:val="000B4664"/>
    <w:rsid w:val="000B4FC8"/>
    <w:rsid w:val="000B5A72"/>
    <w:rsid w:val="000B6E6D"/>
    <w:rsid w:val="000C0A0B"/>
    <w:rsid w:val="000C1FC8"/>
    <w:rsid w:val="000C45F9"/>
    <w:rsid w:val="000C4AD0"/>
    <w:rsid w:val="000C4DA1"/>
    <w:rsid w:val="000C51F1"/>
    <w:rsid w:val="000C5D8A"/>
    <w:rsid w:val="000C69E9"/>
    <w:rsid w:val="000C7FE3"/>
    <w:rsid w:val="000D02A3"/>
    <w:rsid w:val="000D25D2"/>
    <w:rsid w:val="000D28DD"/>
    <w:rsid w:val="000D2FC3"/>
    <w:rsid w:val="000D3421"/>
    <w:rsid w:val="000D34C6"/>
    <w:rsid w:val="000D3A15"/>
    <w:rsid w:val="000D43BC"/>
    <w:rsid w:val="000D4537"/>
    <w:rsid w:val="000D6A34"/>
    <w:rsid w:val="000D6C26"/>
    <w:rsid w:val="000D7AA6"/>
    <w:rsid w:val="000E014F"/>
    <w:rsid w:val="000E0779"/>
    <w:rsid w:val="000E0E72"/>
    <w:rsid w:val="000E29BB"/>
    <w:rsid w:val="000E2CB1"/>
    <w:rsid w:val="000E3B35"/>
    <w:rsid w:val="000E3D45"/>
    <w:rsid w:val="000E4573"/>
    <w:rsid w:val="000E4E24"/>
    <w:rsid w:val="000E594A"/>
    <w:rsid w:val="000E667E"/>
    <w:rsid w:val="000E6AF1"/>
    <w:rsid w:val="000E739B"/>
    <w:rsid w:val="000E7B38"/>
    <w:rsid w:val="000F039C"/>
    <w:rsid w:val="000F0A07"/>
    <w:rsid w:val="000F111F"/>
    <w:rsid w:val="000F1BC3"/>
    <w:rsid w:val="000F1FC1"/>
    <w:rsid w:val="000F2C4A"/>
    <w:rsid w:val="000F3BDC"/>
    <w:rsid w:val="000F4371"/>
    <w:rsid w:val="000F5B49"/>
    <w:rsid w:val="000F62C4"/>
    <w:rsid w:val="000F76D7"/>
    <w:rsid w:val="00100C57"/>
    <w:rsid w:val="00101149"/>
    <w:rsid w:val="00101A2F"/>
    <w:rsid w:val="00101C1B"/>
    <w:rsid w:val="00101F5F"/>
    <w:rsid w:val="00103A34"/>
    <w:rsid w:val="00103A88"/>
    <w:rsid w:val="00105ED8"/>
    <w:rsid w:val="00105FEB"/>
    <w:rsid w:val="0010675D"/>
    <w:rsid w:val="00106AE5"/>
    <w:rsid w:val="0011012B"/>
    <w:rsid w:val="00110BC9"/>
    <w:rsid w:val="00111293"/>
    <w:rsid w:val="00111878"/>
    <w:rsid w:val="0011564A"/>
    <w:rsid w:val="0011703F"/>
    <w:rsid w:val="001170DE"/>
    <w:rsid w:val="00117858"/>
    <w:rsid w:val="00120754"/>
    <w:rsid w:val="00121C33"/>
    <w:rsid w:val="00121FED"/>
    <w:rsid w:val="00122B05"/>
    <w:rsid w:val="00122E31"/>
    <w:rsid w:val="00123108"/>
    <w:rsid w:val="001231A3"/>
    <w:rsid w:val="001238E7"/>
    <w:rsid w:val="00123B91"/>
    <w:rsid w:val="00123FDA"/>
    <w:rsid w:val="00125155"/>
    <w:rsid w:val="00126086"/>
    <w:rsid w:val="00126210"/>
    <w:rsid w:val="00126254"/>
    <w:rsid w:val="00130EB1"/>
    <w:rsid w:val="00133D44"/>
    <w:rsid w:val="00134001"/>
    <w:rsid w:val="00134204"/>
    <w:rsid w:val="001344AB"/>
    <w:rsid w:val="00134983"/>
    <w:rsid w:val="00135E8F"/>
    <w:rsid w:val="001365A9"/>
    <w:rsid w:val="00136AEC"/>
    <w:rsid w:val="00136CC5"/>
    <w:rsid w:val="001418F7"/>
    <w:rsid w:val="00142D87"/>
    <w:rsid w:val="001433C5"/>
    <w:rsid w:val="00143CF6"/>
    <w:rsid w:val="001451AA"/>
    <w:rsid w:val="00145857"/>
    <w:rsid w:val="00145972"/>
    <w:rsid w:val="0014745D"/>
    <w:rsid w:val="001479AF"/>
    <w:rsid w:val="001508C3"/>
    <w:rsid w:val="00151C39"/>
    <w:rsid w:val="00152B5B"/>
    <w:rsid w:val="00152E1A"/>
    <w:rsid w:val="00153A1C"/>
    <w:rsid w:val="00153C23"/>
    <w:rsid w:val="00154612"/>
    <w:rsid w:val="00154632"/>
    <w:rsid w:val="00155051"/>
    <w:rsid w:val="001555A2"/>
    <w:rsid w:val="00156647"/>
    <w:rsid w:val="00156859"/>
    <w:rsid w:val="001568B4"/>
    <w:rsid w:val="001578FD"/>
    <w:rsid w:val="00160366"/>
    <w:rsid w:val="001607C1"/>
    <w:rsid w:val="00161153"/>
    <w:rsid w:val="0016132D"/>
    <w:rsid w:val="00161F33"/>
    <w:rsid w:val="00162256"/>
    <w:rsid w:val="0016232B"/>
    <w:rsid w:val="00162BDD"/>
    <w:rsid w:val="001631B6"/>
    <w:rsid w:val="0016490F"/>
    <w:rsid w:val="00170BD3"/>
    <w:rsid w:val="0017183F"/>
    <w:rsid w:val="00171939"/>
    <w:rsid w:val="00173C79"/>
    <w:rsid w:val="00173CF0"/>
    <w:rsid w:val="001747D1"/>
    <w:rsid w:val="00174A00"/>
    <w:rsid w:val="00176331"/>
    <w:rsid w:val="00176619"/>
    <w:rsid w:val="001775CA"/>
    <w:rsid w:val="001810C4"/>
    <w:rsid w:val="00181379"/>
    <w:rsid w:val="001818A7"/>
    <w:rsid w:val="001818CB"/>
    <w:rsid w:val="001820C6"/>
    <w:rsid w:val="001851B0"/>
    <w:rsid w:val="00186378"/>
    <w:rsid w:val="00186B3D"/>
    <w:rsid w:val="00187790"/>
    <w:rsid w:val="0018787C"/>
    <w:rsid w:val="0019280E"/>
    <w:rsid w:val="001935F3"/>
    <w:rsid w:val="001936D7"/>
    <w:rsid w:val="0019530B"/>
    <w:rsid w:val="001972B0"/>
    <w:rsid w:val="001A0E07"/>
    <w:rsid w:val="001A11D7"/>
    <w:rsid w:val="001A3155"/>
    <w:rsid w:val="001A3899"/>
    <w:rsid w:val="001A6B19"/>
    <w:rsid w:val="001A6BD8"/>
    <w:rsid w:val="001A7FBE"/>
    <w:rsid w:val="001B1F0B"/>
    <w:rsid w:val="001B202D"/>
    <w:rsid w:val="001B2EB1"/>
    <w:rsid w:val="001B339C"/>
    <w:rsid w:val="001B35BF"/>
    <w:rsid w:val="001B3F5D"/>
    <w:rsid w:val="001B449D"/>
    <w:rsid w:val="001B4729"/>
    <w:rsid w:val="001B588D"/>
    <w:rsid w:val="001B5A91"/>
    <w:rsid w:val="001B7DA0"/>
    <w:rsid w:val="001B7E09"/>
    <w:rsid w:val="001C0485"/>
    <w:rsid w:val="001C2306"/>
    <w:rsid w:val="001C2739"/>
    <w:rsid w:val="001C4091"/>
    <w:rsid w:val="001C6165"/>
    <w:rsid w:val="001C6B12"/>
    <w:rsid w:val="001C719F"/>
    <w:rsid w:val="001C7328"/>
    <w:rsid w:val="001D014E"/>
    <w:rsid w:val="001D0C8B"/>
    <w:rsid w:val="001D0F20"/>
    <w:rsid w:val="001D1FE8"/>
    <w:rsid w:val="001D3427"/>
    <w:rsid w:val="001D3CB2"/>
    <w:rsid w:val="001D3DDE"/>
    <w:rsid w:val="001D6945"/>
    <w:rsid w:val="001D6CB3"/>
    <w:rsid w:val="001D6E94"/>
    <w:rsid w:val="001D6EC0"/>
    <w:rsid w:val="001D7633"/>
    <w:rsid w:val="001D784E"/>
    <w:rsid w:val="001D7DAA"/>
    <w:rsid w:val="001E11CD"/>
    <w:rsid w:val="001E14EB"/>
    <w:rsid w:val="001E3461"/>
    <w:rsid w:val="001E3B34"/>
    <w:rsid w:val="001E4084"/>
    <w:rsid w:val="001E4B89"/>
    <w:rsid w:val="001E4B9A"/>
    <w:rsid w:val="001E4E64"/>
    <w:rsid w:val="001E4FFE"/>
    <w:rsid w:val="001E76F0"/>
    <w:rsid w:val="001F03AC"/>
    <w:rsid w:val="001F1A37"/>
    <w:rsid w:val="001F29AC"/>
    <w:rsid w:val="001F30C0"/>
    <w:rsid w:val="001F44C7"/>
    <w:rsid w:val="001F4602"/>
    <w:rsid w:val="001F546A"/>
    <w:rsid w:val="001F6A72"/>
    <w:rsid w:val="001F7CAD"/>
    <w:rsid w:val="001F7F7C"/>
    <w:rsid w:val="00200C25"/>
    <w:rsid w:val="00200DFE"/>
    <w:rsid w:val="00200FC5"/>
    <w:rsid w:val="00201504"/>
    <w:rsid w:val="00201887"/>
    <w:rsid w:val="002032DF"/>
    <w:rsid w:val="00203575"/>
    <w:rsid w:val="00204D90"/>
    <w:rsid w:val="00205793"/>
    <w:rsid w:val="002059C5"/>
    <w:rsid w:val="00205D7B"/>
    <w:rsid w:val="002105AE"/>
    <w:rsid w:val="0021102E"/>
    <w:rsid w:val="00211883"/>
    <w:rsid w:val="00211C0A"/>
    <w:rsid w:val="00212171"/>
    <w:rsid w:val="002122B0"/>
    <w:rsid w:val="0021278B"/>
    <w:rsid w:val="00212B3F"/>
    <w:rsid w:val="00213DDA"/>
    <w:rsid w:val="00221909"/>
    <w:rsid w:val="002222E6"/>
    <w:rsid w:val="0022258C"/>
    <w:rsid w:val="00222AA5"/>
    <w:rsid w:val="00222B51"/>
    <w:rsid w:val="002235C1"/>
    <w:rsid w:val="00224989"/>
    <w:rsid w:val="00224B6D"/>
    <w:rsid w:val="00225429"/>
    <w:rsid w:val="002270AA"/>
    <w:rsid w:val="00230546"/>
    <w:rsid w:val="00232542"/>
    <w:rsid w:val="00232F59"/>
    <w:rsid w:val="002331B7"/>
    <w:rsid w:val="00233650"/>
    <w:rsid w:val="00233825"/>
    <w:rsid w:val="00234AD6"/>
    <w:rsid w:val="0023525E"/>
    <w:rsid w:val="002356EF"/>
    <w:rsid w:val="002362E1"/>
    <w:rsid w:val="00236BAD"/>
    <w:rsid w:val="00236CB3"/>
    <w:rsid w:val="00240426"/>
    <w:rsid w:val="00240841"/>
    <w:rsid w:val="00240D03"/>
    <w:rsid w:val="002441C4"/>
    <w:rsid w:val="002453E5"/>
    <w:rsid w:val="00245D33"/>
    <w:rsid w:val="0024681D"/>
    <w:rsid w:val="00247907"/>
    <w:rsid w:val="00251781"/>
    <w:rsid w:val="00251B1C"/>
    <w:rsid w:val="0025234C"/>
    <w:rsid w:val="00253882"/>
    <w:rsid w:val="00253E67"/>
    <w:rsid w:val="00253ECA"/>
    <w:rsid w:val="00254F45"/>
    <w:rsid w:val="002615A7"/>
    <w:rsid w:val="00262370"/>
    <w:rsid w:val="00262BFC"/>
    <w:rsid w:val="00264315"/>
    <w:rsid w:val="0026519D"/>
    <w:rsid w:val="00265C2B"/>
    <w:rsid w:val="00265DA9"/>
    <w:rsid w:val="002668CF"/>
    <w:rsid w:val="00270C10"/>
    <w:rsid w:val="00271966"/>
    <w:rsid w:val="0027347B"/>
    <w:rsid w:val="00273594"/>
    <w:rsid w:val="002742BB"/>
    <w:rsid w:val="00274A75"/>
    <w:rsid w:val="00275B0D"/>
    <w:rsid w:val="002762FE"/>
    <w:rsid w:val="002763CF"/>
    <w:rsid w:val="00276CB8"/>
    <w:rsid w:val="00276F07"/>
    <w:rsid w:val="00277844"/>
    <w:rsid w:val="0028005C"/>
    <w:rsid w:val="00280139"/>
    <w:rsid w:val="002814AF"/>
    <w:rsid w:val="0028423F"/>
    <w:rsid w:val="00286DEF"/>
    <w:rsid w:val="00290E97"/>
    <w:rsid w:val="00293827"/>
    <w:rsid w:val="0029424E"/>
    <w:rsid w:val="002946B3"/>
    <w:rsid w:val="00294CC4"/>
    <w:rsid w:val="00295274"/>
    <w:rsid w:val="002961DA"/>
    <w:rsid w:val="002970FB"/>
    <w:rsid w:val="002A1411"/>
    <w:rsid w:val="002A1875"/>
    <w:rsid w:val="002A1CF4"/>
    <w:rsid w:val="002A3B36"/>
    <w:rsid w:val="002A3D43"/>
    <w:rsid w:val="002A4E2F"/>
    <w:rsid w:val="002A56A7"/>
    <w:rsid w:val="002A66B9"/>
    <w:rsid w:val="002A698F"/>
    <w:rsid w:val="002A6E54"/>
    <w:rsid w:val="002B247C"/>
    <w:rsid w:val="002B25BC"/>
    <w:rsid w:val="002B2799"/>
    <w:rsid w:val="002B389E"/>
    <w:rsid w:val="002B3B32"/>
    <w:rsid w:val="002B409C"/>
    <w:rsid w:val="002B46E5"/>
    <w:rsid w:val="002B50E8"/>
    <w:rsid w:val="002B5496"/>
    <w:rsid w:val="002B5DED"/>
    <w:rsid w:val="002C060B"/>
    <w:rsid w:val="002C0C32"/>
    <w:rsid w:val="002C230B"/>
    <w:rsid w:val="002C24EE"/>
    <w:rsid w:val="002C2787"/>
    <w:rsid w:val="002C2A53"/>
    <w:rsid w:val="002C2C55"/>
    <w:rsid w:val="002C31DE"/>
    <w:rsid w:val="002C362F"/>
    <w:rsid w:val="002C76B9"/>
    <w:rsid w:val="002C797B"/>
    <w:rsid w:val="002D09B8"/>
    <w:rsid w:val="002D2B24"/>
    <w:rsid w:val="002D2FEE"/>
    <w:rsid w:val="002D32B5"/>
    <w:rsid w:val="002D340F"/>
    <w:rsid w:val="002D39EF"/>
    <w:rsid w:val="002D3E12"/>
    <w:rsid w:val="002D504B"/>
    <w:rsid w:val="002D5F42"/>
    <w:rsid w:val="002D6AE0"/>
    <w:rsid w:val="002D6DE3"/>
    <w:rsid w:val="002E0A35"/>
    <w:rsid w:val="002E14EF"/>
    <w:rsid w:val="002E1A03"/>
    <w:rsid w:val="002E21AB"/>
    <w:rsid w:val="002E3F5C"/>
    <w:rsid w:val="002E4C4F"/>
    <w:rsid w:val="002E5F06"/>
    <w:rsid w:val="002E61F0"/>
    <w:rsid w:val="002E7BA9"/>
    <w:rsid w:val="002F0EF3"/>
    <w:rsid w:val="002F1C18"/>
    <w:rsid w:val="002F24BA"/>
    <w:rsid w:val="002F2B20"/>
    <w:rsid w:val="002F390F"/>
    <w:rsid w:val="002F3CE0"/>
    <w:rsid w:val="002F4B1C"/>
    <w:rsid w:val="002F4FDE"/>
    <w:rsid w:val="002F54E4"/>
    <w:rsid w:val="002F6534"/>
    <w:rsid w:val="002F68FE"/>
    <w:rsid w:val="002F6908"/>
    <w:rsid w:val="002F70F6"/>
    <w:rsid w:val="002F7DD1"/>
    <w:rsid w:val="00301729"/>
    <w:rsid w:val="003018C6"/>
    <w:rsid w:val="00301F0D"/>
    <w:rsid w:val="003031AA"/>
    <w:rsid w:val="0030355D"/>
    <w:rsid w:val="00303E5D"/>
    <w:rsid w:val="003063A6"/>
    <w:rsid w:val="0030790C"/>
    <w:rsid w:val="00310273"/>
    <w:rsid w:val="00310C99"/>
    <w:rsid w:val="00310E64"/>
    <w:rsid w:val="003110D0"/>
    <w:rsid w:val="003134EC"/>
    <w:rsid w:val="003143C9"/>
    <w:rsid w:val="00315F0D"/>
    <w:rsid w:val="00316ABC"/>
    <w:rsid w:val="00316ACC"/>
    <w:rsid w:val="00316B93"/>
    <w:rsid w:val="00317C00"/>
    <w:rsid w:val="00320566"/>
    <w:rsid w:val="00320EB3"/>
    <w:rsid w:val="00321A10"/>
    <w:rsid w:val="00322962"/>
    <w:rsid w:val="00322DA3"/>
    <w:rsid w:val="00323285"/>
    <w:rsid w:val="00323525"/>
    <w:rsid w:val="00323840"/>
    <w:rsid w:val="00323A1A"/>
    <w:rsid w:val="0032521A"/>
    <w:rsid w:val="003257C4"/>
    <w:rsid w:val="003277E7"/>
    <w:rsid w:val="00327945"/>
    <w:rsid w:val="003306ED"/>
    <w:rsid w:val="003312ED"/>
    <w:rsid w:val="00333625"/>
    <w:rsid w:val="00333A1D"/>
    <w:rsid w:val="00333F0D"/>
    <w:rsid w:val="00334148"/>
    <w:rsid w:val="00335755"/>
    <w:rsid w:val="00335AF5"/>
    <w:rsid w:val="00335E72"/>
    <w:rsid w:val="00336EB4"/>
    <w:rsid w:val="00337490"/>
    <w:rsid w:val="00337D3C"/>
    <w:rsid w:val="00337E53"/>
    <w:rsid w:val="0034121A"/>
    <w:rsid w:val="00344052"/>
    <w:rsid w:val="00345B5C"/>
    <w:rsid w:val="003469D1"/>
    <w:rsid w:val="0035069D"/>
    <w:rsid w:val="0035080C"/>
    <w:rsid w:val="00351D83"/>
    <w:rsid w:val="00352595"/>
    <w:rsid w:val="003540F9"/>
    <w:rsid w:val="00354AE1"/>
    <w:rsid w:val="00354D2D"/>
    <w:rsid w:val="00354D88"/>
    <w:rsid w:val="0035621F"/>
    <w:rsid w:val="00356F3F"/>
    <w:rsid w:val="003601AB"/>
    <w:rsid w:val="00360DD2"/>
    <w:rsid w:val="00361EA6"/>
    <w:rsid w:val="00361FC3"/>
    <w:rsid w:val="0036246C"/>
    <w:rsid w:val="00363464"/>
    <w:rsid w:val="00364057"/>
    <w:rsid w:val="00364B37"/>
    <w:rsid w:val="00365267"/>
    <w:rsid w:val="003664AA"/>
    <w:rsid w:val="003668D4"/>
    <w:rsid w:val="00366F79"/>
    <w:rsid w:val="00367DBB"/>
    <w:rsid w:val="00370E4D"/>
    <w:rsid w:val="00370E76"/>
    <w:rsid w:val="003721B5"/>
    <w:rsid w:val="00373115"/>
    <w:rsid w:val="00374B2E"/>
    <w:rsid w:val="00374EB5"/>
    <w:rsid w:val="00375072"/>
    <w:rsid w:val="00375956"/>
    <w:rsid w:val="003761EC"/>
    <w:rsid w:val="0037688F"/>
    <w:rsid w:val="00377048"/>
    <w:rsid w:val="00381408"/>
    <w:rsid w:val="0038193D"/>
    <w:rsid w:val="003830A8"/>
    <w:rsid w:val="0038383C"/>
    <w:rsid w:val="003844B4"/>
    <w:rsid w:val="0038546D"/>
    <w:rsid w:val="00386CAE"/>
    <w:rsid w:val="0039000D"/>
    <w:rsid w:val="00390E1F"/>
    <w:rsid w:val="003919EB"/>
    <w:rsid w:val="00391A46"/>
    <w:rsid w:val="00391F3A"/>
    <w:rsid w:val="0039237C"/>
    <w:rsid w:val="00393A11"/>
    <w:rsid w:val="00394FDA"/>
    <w:rsid w:val="003950F8"/>
    <w:rsid w:val="00397074"/>
    <w:rsid w:val="003A1398"/>
    <w:rsid w:val="003A1AD4"/>
    <w:rsid w:val="003A2E4E"/>
    <w:rsid w:val="003A42B5"/>
    <w:rsid w:val="003A4448"/>
    <w:rsid w:val="003A45D6"/>
    <w:rsid w:val="003A4CDA"/>
    <w:rsid w:val="003A5520"/>
    <w:rsid w:val="003A59DB"/>
    <w:rsid w:val="003A70C8"/>
    <w:rsid w:val="003A7C3A"/>
    <w:rsid w:val="003B0745"/>
    <w:rsid w:val="003B09C5"/>
    <w:rsid w:val="003B1057"/>
    <w:rsid w:val="003B6984"/>
    <w:rsid w:val="003C1150"/>
    <w:rsid w:val="003C1A3F"/>
    <w:rsid w:val="003C269E"/>
    <w:rsid w:val="003C28DB"/>
    <w:rsid w:val="003C2B21"/>
    <w:rsid w:val="003C4826"/>
    <w:rsid w:val="003C5166"/>
    <w:rsid w:val="003C607F"/>
    <w:rsid w:val="003C7148"/>
    <w:rsid w:val="003C79B5"/>
    <w:rsid w:val="003D001B"/>
    <w:rsid w:val="003D00AA"/>
    <w:rsid w:val="003D1400"/>
    <w:rsid w:val="003D1457"/>
    <w:rsid w:val="003D1574"/>
    <w:rsid w:val="003D1C30"/>
    <w:rsid w:val="003D24CE"/>
    <w:rsid w:val="003D38AD"/>
    <w:rsid w:val="003D506B"/>
    <w:rsid w:val="003D533D"/>
    <w:rsid w:val="003D6CA0"/>
    <w:rsid w:val="003D730E"/>
    <w:rsid w:val="003E0BD4"/>
    <w:rsid w:val="003E0F29"/>
    <w:rsid w:val="003E148A"/>
    <w:rsid w:val="003E2CF2"/>
    <w:rsid w:val="003E3326"/>
    <w:rsid w:val="003E337F"/>
    <w:rsid w:val="003E372B"/>
    <w:rsid w:val="003E4209"/>
    <w:rsid w:val="003E5D01"/>
    <w:rsid w:val="003E6612"/>
    <w:rsid w:val="003E742A"/>
    <w:rsid w:val="003E7F40"/>
    <w:rsid w:val="003F0CF6"/>
    <w:rsid w:val="003F15FF"/>
    <w:rsid w:val="003F1743"/>
    <w:rsid w:val="003F223A"/>
    <w:rsid w:val="003F2FD9"/>
    <w:rsid w:val="003F3120"/>
    <w:rsid w:val="003F37FD"/>
    <w:rsid w:val="003F408D"/>
    <w:rsid w:val="003F534F"/>
    <w:rsid w:val="003F73B4"/>
    <w:rsid w:val="003F7663"/>
    <w:rsid w:val="0040057A"/>
    <w:rsid w:val="00400F23"/>
    <w:rsid w:val="004011A4"/>
    <w:rsid w:val="00401544"/>
    <w:rsid w:val="00402670"/>
    <w:rsid w:val="004027DF"/>
    <w:rsid w:val="00403534"/>
    <w:rsid w:val="00405562"/>
    <w:rsid w:val="00405A2E"/>
    <w:rsid w:val="00406FA6"/>
    <w:rsid w:val="00407141"/>
    <w:rsid w:val="00407C70"/>
    <w:rsid w:val="00407F95"/>
    <w:rsid w:val="0041175E"/>
    <w:rsid w:val="00411D7B"/>
    <w:rsid w:val="00412E38"/>
    <w:rsid w:val="00413238"/>
    <w:rsid w:val="00414ED8"/>
    <w:rsid w:val="00414F97"/>
    <w:rsid w:val="00415F22"/>
    <w:rsid w:val="00416A9F"/>
    <w:rsid w:val="00416AFF"/>
    <w:rsid w:val="00420BBC"/>
    <w:rsid w:val="004215E9"/>
    <w:rsid w:val="00421980"/>
    <w:rsid w:val="0042201F"/>
    <w:rsid w:val="00422971"/>
    <w:rsid w:val="00423110"/>
    <w:rsid w:val="00424179"/>
    <w:rsid w:val="00424707"/>
    <w:rsid w:val="00426A1B"/>
    <w:rsid w:val="00427F7D"/>
    <w:rsid w:val="00430575"/>
    <w:rsid w:val="00431AA7"/>
    <w:rsid w:val="0043284A"/>
    <w:rsid w:val="00432A3D"/>
    <w:rsid w:val="00434143"/>
    <w:rsid w:val="004355AA"/>
    <w:rsid w:val="004367BE"/>
    <w:rsid w:val="00440EF3"/>
    <w:rsid w:val="00441A4F"/>
    <w:rsid w:val="00442385"/>
    <w:rsid w:val="00442B57"/>
    <w:rsid w:val="0044572B"/>
    <w:rsid w:val="00446A06"/>
    <w:rsid w:val="00446DCA"/>
    <w:rsid w:val="00447212"/>
    <w:rsid w:val="004472C3"/>
    <w:rsid w:val="00447BEA"/>
    <w:rsid w:val="00450068"/>
    <w:rsid w:val="0045027D"/>
    <w:rsid w:val="00451111"/>
    <w:rsid w:val="00452049"/>
    <w:rsid w:val="004534B3"/>
    <w:rsid w:val="0045541B"/>
    <w:rsid w:val="004558C2"/>
    <w:rsid w:val="00455F7E"/>
    <w:rsid w:val="00456C9F"/>
    <w:rsid w:val="00456EE8"/>
    <w:rsid w:val="004609B4"/>
    <w:rsid w:val="00460E3F"/>
    <w:rsid w:val="0046153B"/>
    <w:rsid w:val="00462CF0"/>
    <w:rsid w:val="0046508F"/>
    <w:rsid w:val="00467AD4"/>
    <w:rsid w:val="004705C3"/>
    <w:rsid w:val="00471F89"/>
    <w:rsid w:val="004729EB"/>
    <w:rsid w:val="00472DB3"/>
    <w:rsid w:val="004749AA"/>
    <w:rsid w:val="00474FEB"/>
    <w:rsid w:val="0047537B"/>
    <w:rsid w:val="004760D8"/>
    <w:rsid w:val="00477667"/>
    <w:rsid w:val="00477DCE"/>
    <w:rsid w:val="00480A8C"/>
    <w:rsid w:val="00482C55"/>
    <w:rsid w:val="00482C6A"/>
    <w:rsid w:val="004830AB"/>
    <w:rsid w:val="00483F0B"/>
    <w:rsid w:val="004842F1"/>
    <w:rsid w:val="004856C5"/>
    <w:rsid w:val="00485C2E"/>
    <w:rsid w:val="004860D1"/>
    <w:rsid w:val="004907F4"/>
    <w:rsid w:val="00490F40"/>
    <w:rsid w:val="004927F3"/>
    <w:rsid w:val="00492AC5"/>
    <w:rsid w:val="00492DAB"/>
    <w:rsid w:val="00493939"/>
    <w:rsid w:val="00496C09"/>
    <w:rsid w:val="00496FF6"/>
    <w:rsid w:val="00497E04"/>
    <w:rsid w:val="004A199F"/>
    <w:rsid w:val="004A4304"/>
    <w:rsid w:val="004A4F32"/>
    <w:rsid w:val="004A5549"/>
    <w:rsid w:val="004A55EC"/>
    <w:rsid w:val="004A6771"/>
    <w:rsid w:val="004A693A"/>
    <w:rsid w:val="004B15D8"/>
    <w:rsid w:val="004B388F"/>
    <w:rsid w:val="004B3DE5"/>
    <w:rsid w:val="004B3FDC"/>
    <w:rsid w:val="004B4FCA"/>
    <w:rsid w:val="004B59E6"/>
    <w:rsid w:val="004C07FA"/>
    <w:rsid w:val="004C1727"/>
    <w:rsid w:val="004C1F21"/>
    <w:rsid w:val="004C244D"/>
    <w:rsid w:val="004C249A"/>
    <w:rsid w:val="004C30C1"/>
    <w:rsid w:val="004C4130"/>
    <w:rsid w:val="004C4274"/>
    <w:rsid w:val="004C554A"/>
    <w:rsid w:val="004C5DFC"/>
    <w:rsid w:val="004C67C5"/>
    <w:rsid w:val="004C7548"/>
    <w:rsid w:val="004C7677"/>
    <w:rsid w:val="004C7CA9"/>
    <w:rsid w:val="004D28A4"/>
    <w:rsid w:val="004D46BA"/>
    <w:rsid w:val="004D4C4A"/>
    <w:rsid w:val="004D5AE1"/>
    <w:rsid w:val="004D6713"/>
    <w:rsid w:val="004D7B25"/>
    <w:rsid w:val="004E0770"/>
    <w:rsid w:val="004E09CF"/>
    <w:rsid w:val="004E0B4D"/>
    <w:rsid w:val="004E1D0F"/>
    <w:rsid w:val="004E3122"/>
    <w:rsid w:val="004E3F98"/>
    <w:rsid w:val="004E410D"/>
    <w:rsid w:val="004E4B39"/>
    <w:rsid w:val="004E4DCA"/>
    <w:rsid w:val="004E543D"/>
    <w:rsid w:val="004E67D4"/>
    <w:rsid w:val="004E6804"/>
    <w:rsid w:val="004E6D74"/>
    <w:rsid w:val="004E79BD"/>
    <w:rsid w:val="004F2195"/>
    <w:rsid w:val="004F47CD"/>
    <w:rsid w:val="004F5EFE"/>
    <w:rsid w:val="004F606B"/>
    <w:rsid w:val="005011FD"/>
    <w:rsid w:val="005014E7"/>
    <w:rsid w:val="00501B97"/>
    <w:rsid w:val="005031F7"/>
    <w:rsid w:val="00503302"/>
    <w:rsid w:val="00503824"/>
    <w:rsid w:val="00503D13"/>
    <w:rsid w:val="00506A05"/>
    <w:rsid w:val="005074F8"/>
    <w:rsid w:val="005101E7"/>
    <w:rsid w:val="00510D05"/>
    <w:rsid w:val="00511780"/>
    <w:rsid w:val="00513E80"/>
    <w:rsid w:val="005152AA"/>
    <w:rsid w:val="005154CE"/>
    <w:rsid w:val="005155B4"/>
    <w:rsid w:val="00516310"/>
    <w:rsid w:val="005165D9"/>
    <w:rsid w:val="00516B7D"/>
    <w:rsid w:val="005174B7"/>
    <w:rsid w:val="00517D4B"/>
    <w:rsid w:val="005200D6"/>
    <w:rsid w:val="00520ADF"/>
    <w:rsid w:val="00520C91"/>
    <w:rsid w:val="00520D2F"/>
    <w:rsid w:val="00523D97"/>
    <w:rsid w:val="00524F67"/>
    <w:rsid w:val="0052515A"/>
    <w:rsid w:val="00525284"/>
    <w:rsid w:val="005261E2"/>
    <w:rsid w:val="0052746C"/>
    <w:rsid w:val="00527B59"/>
    <w:rsid w:val="00530D8A"/>
    <w:rsid w:val="00530E0B"/>
    <w:rsid w:val="00531482"/>
    <w:rsid w:val="00531B92"/>
    <w:rsid w:val="0053219A"/>
    <w:rsid w:val="00532369"/>
    <w:rsid w:val="00533801"/>
    <w:rsid w:val="005343EC"/>
    <w:rsid w:val="00536B38"/>
    <w:rsid w:val="0053722E"/>
    <w:rsid w:val="00537F90"/>
    <w:rsid w:val="00541A0A"/>
    <w:rsid w:val="00541A88"/>
    <w:rsid w:val="00543098"/>
    <w:rsid w:val="00543FFD"/>
    <w:rsid w:val="00544C9A"/>
    <w:rsid w:val="00545452"/>
    <w:rsid w:val="0054734C"/>
    <w:rsid w:val="005505C8"/>
    <w:rsid w:val="005516FF"/>
    <w:rsid w:val="00551F61"/>
    <w:rsid w:val="00552943"/>
    <w:rsid w:val="00555C5E"/>
    <w:rsid w:val="005601EA"/>
    <w:rsid w:val="00560265"/>
    <w:rsid w:val="00560650"/>
    <w:rsid w:val="00560C1F"/>
    <w:rsid w:val="00561A27"/>
    <w:rsid w:val="00562364"/>
    <w:rsid w:val="00562E81"/>
    <w:rsid w:val="00563E7F"/>
    <w:rsid w:val="00563F4B"/>
    <w:rsid w:val="00565A25"/>
    <w:rsid w:val="005668EB"/>
    <w:rsid w:val="005702C5"/>
    <w:rsid w:val="005733A9"/>
    <w:rsid w:val="00573A66"/>
    <w:rsid w:val="00573BFB"/>
    <w:rsid w:val="0057408F"/>
    <w:rsid w:val="00575936"/>
    <w:rsid w:val="005767B4"/>
    <w:rsid w:val="00576EBE"/>
    <w:rsid w:val="00577B09"/>
    <w:rsid w:val="00580357"/>
    <w:rsid w:val="005804A5"/>
    <w:rsid w:val="00581DF5"/>
    <w:rsid w:val="005821F7"/>
    <w:rsid w:val="005852CC"/>
    <w:rsid w:val="00585E29"/>
    <w:rsid w:val="00586084"/>
    <w:rsid w:val="005902B0"/>
    <w:rsid w:val="00590494"/>
    <w:rsid w:val="00590ADE"/>
    <w:rsid w:val="00590CA1"/>
    <w:rsid w:val="00590FD8"/>
    <w:rsid w:val="00592C5B"/>
    <w:rsid w:val="00592D3F"/>
    <w:rsid w:val="005932C1"/>
    <w:rsid w:val="00593785"/>
    <w:rsid w:val="005947E3"/>
    <w:rsid w:val="00595139"/>
    <w:rsid w:val="00595C0A"/>
    <w:rsid w:val="00597537"/>
    <w:rsid w:val="00597A30"/>
    <w:rsid w:val="005A51DC"/>
    <w:rsid w:val="005A5C24"/>
    <w:rsid w:val="005A666B"/>
    <w:rsid w:val="005B033F"/>
    <w:rsid w:val="005B058F"/>
    <w:rsid w:val="005B06C4"/>
    <w:rsid w:val="005B336E"/>
    <w:rsid w:val="005B3D3D"/>
    <w:rsid w:val="005B3DF9"/>
    <w:rsid w:val="005B3E2A"/>
    <w:rsid w:val="005B43D1"/>
    <w:rsid w:val="005B5313"/>
    <w:rsid w:val="005B5322"/>
    <w:rsid w:val="005B56A2"/>
    <w:rsid w:val="005B5794"/>
    <w:rsid w:val="005B5BEB"/>
    <w:rsid w:val="005C234D"/>
    <w:rsid w:val="005C29E6"/>
    <w:rsid w:val="005C2FA8"/>
    <w:rsid w:val="005C39F8"/>
    <w:rsid w:val="005C4167"/>
    <w:rsid w:val="005C46EB"/>
    <w:rsid w:val="005C5107"/>
    <w:rsid w:val="005C52DC"/>
    <w:rsid w:val="005C60B4"/>
    <w:rsid w:val="005C665B"/>
    <w:rsid w:val="005C7544"/>
    <w:rsid w:val="005C76BD"/>
    <w:rsid w:val="005C783D"/>
    <w:rsid w:val="005D00BA"/>
    <w:rsid w:val="005D0A49"/>
    <w:rsid w:val="005D0E2A"/>
    <w:rsid w:val="005D2265"/>
    <w:rsid w:val="005D317E"/>
    <w:rsid w:val="005D3B6C"/>
    <w:rsid w:val="005D53CB"/>
    <w:rsid w:val="005D6559"/>
    <w:rsid w:val="005D6736"/>
    <w:rsid w:val="005D6DA9"/>
    <w:rsid w:val="005E0270"/>
    <w:rsid w:val="005E1EE7"/>
    <w:rsid w:val="005E3470"/>
    <w:rsid w:val="005E4BC7"/>
    <w:rsid w:val="005E51E1"/>
    <w:rsid w:val="005E5341"/>
    <w:rsid w:val="005E552E"/>
    <w:rsid w:val="005F0660"/>
    <w:rsid w:val="005F13FE"/>
    <w:rsid w:val="005F1CF2"/>
    <w:rsid w:val="005F2087"/>
    <w:rsid w:val="005F35DA"/>
    <w:rsid w:val="005F4051"/>
    <w:rsid w:val="005F5112"/>
    <w:rsid w:val="005F5B23"/>
    <w:rsid w:val="005F6F8C"/>
    <w:rsid w:val="005F7876"/>
    <w:rsid w:val="006020EE"/>
    <w:rsid w:val="00602485"/>
    <w:rsid w:val="00602ABB"/>
    <w:rsid w:val="006038B6"/>
    <w:rsid w:val="00604949"/>
    <w:rsid w:val="006073CF"/>
    <w:rsid w:val="00610107"/>
    <w:rsid w:val="00612733"/>
    <w:rsid w:val="00613473"/>
    <w:rsid w:val="006134C8"/>
    <w:rsid w:val="00614652"/>
    <w:rsid w:val="006167E5"/>
    <w:rsid w:val="006168B9"/>
    <w:rsid w:val="00617801"/>
    <w:rsid w:val="00622874"/>
    <w:rsid w:val="00623411"/>
    <w:rsid w:val="00623A04"/>
    <w:rsid w:val="00623ECB"/>
    <w:rsid w:val="00624615"/>
    <w:rsid w:val="00625274"/>
    <w:rsid w:val="0062579D"/>
    <w:rsid w:val="0062621D"/>
    <w:rsid w:val="00626B06"/>
    <w:rsid w:val="006313EF"/>
    <w:rsid w:val="00631974"/>
    <w:rsid w:val="00632898"/>
    <w:rsid w:val="00633BEB"/>
    <w:rsid w:val="00634FA3"/>
    <w:rsid w:val="00637C39"/>
    <w:rsid w:val="00640D85"/>
    <w:rsid w:val="00643633"/>
    <w:rsid w:val="00644314"/>
    <w:rsid w:val="0064431D"/>
    <w:rsid w:val="00644326"/>
    <w:rsid w:val="00644768"/>
    <w:rsid w:val="006456DB"/>
    <w:rsid w:val="00645B0D"/>
    <w:rsid w:val="00646157"/>
    <w:rsid w:val="00646B78"/>
    <w:rsid w:val="00647B6B"/>
    <w:rsid w:val="00650F62"/>
    <w:rsid w:val="00654D32"/>
    <w:rsid w:val="00655AB4"/>
    <w:rsid w:val="00656ACB"/>
    <w:rsid w:val="006615F4"/>
    <w:rsid w:val="00661E58"/>
    <w:rsid w:val="006620C8"/>
    <w:rsid w:val="0066291E"/>
    <w:rsid w:val="00663FD3"/>
    <w:rsid w:val="006648E0"/>
    <w:rsid w:val="00664AC3"/>
    <w:rsid w:val="006651AE"/>
    <w:rsid w:val="00666B4D"/>
    <w:rsid w:val="006714F3"/>
    <w:rsid w:val="006718E8"/>
    <w:rsid w:val="00671E92"/>
    <w:rsid w:val="006727B3"/>
    <w:rsid w:val="00673504"/>
    <w:rsid w:val="00673CB0"/>
    <w:rsid w:val="00674992"/>
    <w:rsid w:val="00675AE2"/>
    <w:rsid w:val="0067689B"/>
    <w:rsid w:val="006773A9"/>
    <w:rsid w:val="006773AA"/>
    <w:rsid w:val="006774C6"/>
    <w:rsid w:val="00677669"/>
    <w:rsid w:val="00680199"/>
    <w:rsid w:val="0068067B"/>
    <w:rsid w:val="00680AB6"/>
    <w:rsid w:val="00681380"/>
    <w:rsid w:val="0068409D"/>
    <w:rsid w:val="00684E3B"/>
    <w:rsid w:val="00686FF4"/>
    <w:rsid w:val="00687E22"/>
    <w:rsid w:val="00690036"/>
    <w:rsid w:val="00690976"/>
    <w:rsid w:val="00691579"/>
    <w:rsid w:val="0069235A"/>
    <w:rsid w:val="006934E1"/>
    <w:rsid w:val="0069590E"/>
    <w:rsid w:val="0069596E"/>
    <w:rsid w:val="00695CC0"/>
    <w:rsid w:val="006A0C32"/>
    <w:rsid w:val="006A1012"/>
    <w:rsid w:val="006A15F6"/>
    <w:rsid w:val="006A1644"/>
    <w:rsid w:val="006A283E"/>
    <w:rsid w:val="006A28E4"/>
    <w:rsid w:val="006A6451"/>
    <w:rsid w:val="006B0DDD"/>
    <w:rsid w:val="006B1021"/>
    <w:rsid w:val="006B1F16"/>
    <w:rsid w:val="006B2805"/>
    <w:rsid w:val="006B353E"/>
    <w:rsid w:val="006B3788"/>
    <w:rsid w:val="006B3951"/>
    <w:rsid w:val="006B40B9"/>
    <w:rsid w:val="006B41DC"/>
    <w:rsid w:val="006B4568"/>
    <w:rsid w:val="006B548A"/>
    <w:rsid w:val="006B5BC1"/>
    <w:rsid w:val="006C10F1"/>
    <w:rsid w:val="006C1911"/>
    <w:rsid w:val="006C24C5"/>
    <w:rsid w:val="006C2923"/>
    <w:rsid w:val="006C300A"/>
    <w:rsid w:val="006C34D9"/>
    <w:rsid w:val="006C3B1E"/>
    <w:rsid w:val="006C3FD8"/>
    <w:rsid w:val="006C4F85"/>
    <w:rsid w:val="006C6DDC"/>
    <w:rsid w:val="006C78FF"/>
    <w:rsid w:val="006D118B"/>
    <w:rsid w:val="006D1462"/>
    <w:rsid w:val="006D269C"/>
    <w:rsid w:val="006D2E36"/>
    <w:rsid w:val="006D2EE1"/>
    <w:rsid w:val="006D425C"/>
    <w:rsid w:val="006D4BB4"/>
    <w:rsid w:val="006D7648"/>
    <w:rsid w:val="006D7C78"/>
    <w:rsid w:val="006D7E11"/>
    <w:rsid w:val="006E0A87"/>
    <w:rsid w:val="006E0F94"/>
    <w:rsid w:val="006E3292"/>
    <w:rsid w:val="006E3402"/>
    <w:rsid w:val="006E42E4"/>
    <w:rsid w:val="006E48A0"/>
    <w:rsid w:val="006E549C"/>
    <w:rsid w:val="006E597C"/>
    <w:rsid w:val="006E6772"/>
    <w:rsid w:val="006F057F"/>
    <w:rsid w:val="006F1D41"/>
    <w:rsid w:val="006F217D"/>
    <w:rsid w:val="006F514F"/>
    <w:rsid w:val="006F588B"/>
    <w:rsid w:val="006F62C3"/>
    <w:rsid w:val="006F6C0C"/>
    <w:rsid w:val="00704F28"/>
    <w:rsid w:val="00705250"/>
    <w:rsid w:val="00705BF7"/>
    <w:rsid w:val="00705E54"/>
    <w:rsid w:val="00706009"/>
    <w:rsid w:val="007060C6"/>
    <w:rsid w:val="00706270"/>
    <w:rsid w:val="0070686C"/>
    <w:rsid w:val="0070787A"/>
    <w:rsid w:val="0071018D"/>
    <w:rsid w:val="007102B3"/>
    <w:rsid w:val="007112E1"/>
    <w:rsid w:val="007119E3"/>
    <w:rsid w:val="00713851"/>
    <w:rsid w:val="00716059"/>
    <w:rsid w:val="00716079"/>
    <w:rsid w:val="00720EB8"/>
    <w:rsid w:val="00722927"/>
    <w:rsid w:val="00723D86"/>
    <w:rsid w:val="00724108"/>
    <w:rsid w:val="00726389"/>
    <w:rsid w:val="00726921"/>
    <w:rsid w:val="007301B0"/>
    <w:rsid w:val="0073083D"/>
    <w:rsid w:val="007309D9"/>
    <w:rsid w:val="00730B73"/>
    <w:rsid w:val="00730F36"/>
    <w:rsid w:val="00731696"/>
    <w:rsid w:val="00731AA3"/>
    <w:rsid w:val="00734366"/>
    <w:rsid w:val="00735350"/>
    <w:rsid w:val="007373A6"/>
    <w:rsid w:val="00737967"/>
    <w:rsid w:val="00737CDF"/>
    <w:rsid w:val="00737EE0"/>
    <w:rsid w:val="00740341"/>
    <w:rsid w:val="00740741"/>
    <w:rsid w:val="007424C3"/>
    <w:rsid w:val="00743212"/>
    <w:rsid w:val="00744541"/>
    <w:rsid w:val="00744CEA"/>
    <w:rsid w:val="007451D5"/>
    <w:rsid w:val="007452DA"/>
    <w:rsid w:val="00746B3D"/>
    <w:rsid w:val="00751983"/>
    <w:rsid w:val="007535E8"/>
    <w:rsid w:val="007545F5"/>
    <w:rsid w:val="0075491C"/>
    <w:rsid w:val="00754A87"/>
    <w:rsid w:val="00754B44"/>
    <w:rsid w:val="007553B7"/>
    <w:rsid w:val="007576E1"/>
    <w:rsid w:val="0076011F"/>
    <w:rsid w:val="00760A3D"/>
    <w:rsid w:val="0076155D"/>
    <w:rsid w:val="00761572"/>
    <w:rsid w:val="007618DD"/>
    <w:rsid w:val="00761CB6"/>
    <w:rsid w:val="00762769"/>
    <w:rsid w:val="007629A0"/>
    <w:rsid w:val="00762F4E"/>
    <w:rsid w:val="0076490E"/>
    <w:rsid w:val="007652E0"/>
    <w:rsid w:val="00765D79"/>
    <w:rsid w:val="0076744E"/>
    <w:rsid w:val="00767E4D"/>
    <w:rsid w:val="0077028F"/>
    <w:rsid w:val="00771A83"/>
    <w:rsid w:val="00772292"/>
    <w:rsid w:val="00772E9B"/>
    <w:rsid w:val="00773829"/>
    <w:rsid w:val="007746B8"/>
    <w:rsid w:val="00780C74"/>
    <w:rsid w:val="00781B96"/>
    <w:rsid w:val="0078314B"/>
    <w:rsid w:val="00783E3F"/>
    <w:rsid w:val="0078490B"/>
    <w:rsid w:val="007853F4"/>
    <w:rsid w:val="00785587"/>
    <w:rsid w:val="00786A82"/>
    <w:rsid w:val="007870B4"/>
    <w:rsid w:val="00787FD8"/>
    <w:rsid w:val="00791053"/>
    <w:rsid w:val="0079165E"/>
    <w:rsid w:val="0079266D"/>
    <w:rsid w:val="007929DD"/>
    <w:rsid w:val="00793128"/>
    <w:rsid w:val="00793C12"/>
    <w:rsid w:val="00793F8C"/>
    <w:rsid w:val="00794024"/>
    <w:rsid w:val="007948C3"/>
    <w:rsid w:val="00794D6A"/>
    <w:rsid w:val="00795857"/>
    <w:rsid w:val="00797121"/>
    <w:rsid w:val="0079741C"/>
    <w:rsid w:val="007A03F9"/>
    <w:rsid w:val="007A088E"/>
    <w:rsid w:val="007A1607"/>
    <w:rsid w:val="007A1BAB"/>
    <w:rsid w:val="007A26CA"/>
    <w:rsid w:val="007A2A0E"/>
    <w:rsid w:val="007A4525"/>
    <w:rsid w:val="007A4911"/>
    <w:rsid w:val="007A5C4F"/>
    <w:rsid w:val="007A63AD"/>
    <w:rsid w:val="007A66C9"/>
    <w:rsid w:val="007A7677"/>
    <w:rsid w:val="007B13E9"/>
    <w:rsid w:val="007B27BA"/>
    <w:rsid w:val="007B3018"/>
    <w:rsid w:val="007B308E"/>
    <w:rsid w:val="007B3ABF"/>
    <w:rsid w:val="007B7C42"/>
    <w:rsid w:val="007C2A24"/>
    <w:rsid w:val="007C2B2B"/>
    <w:rsid w:val="007C2BE6"/>
    <w:rsid w:val="007C5080"/>
    <w:rsid w:val="007C529E"/>
    <w:rsid w:val="007C6E51"/>
    <w:rsid w:val="007C701B"/>
    <w:rsid w:val="007D1F66"/>
    <w:rsid w:val="007D2B32"/>
    <w:rsid w:val="007D403B"/>
    <w:rsid w:val="007D5294"/>
    <w:rsid w:val="007D5FF7"/>
    <w:rsid w:val="007D6157"/>
    <w:rsid w:val="007D6F09"/>
    <w:rsid w:val="007E2F9B"/>
    <w:rsid w:val="007E429A"/>
    <w:rsid w:val="007E4CFC"/>
    <w:rsid w:val="007E505B"/>
    <w:rsid w:val="007E5CC4"/>
    <w:rsid w:val="007F0400"/>
    <w:rsid w:val="007F1FF6"/>
    <w:rsid w:val="007F2081"/>
    <w:rsid w:val="007F367A"/>
    <w:rsid w:val="007F3868"/>
    <w:rsid w:val="007F50A0"/>
    <w:rsid w:val="007F57DF"/>
    <w:rsid w:val="007F659F"/>
    <w:rsid w:val="007F6643"/>
    <w:rsid w:val="007F7614"/>
    <w:rsid w:val="007F7D51"/>
    <w:rsid w:val="008009F0"/>
    <w:rsid w:val="00800E79"/>
    <w:rsid w:val="00800FD0"/>
    <w:rsid w:val="00801456"/>
    <w:rsid w:val="00801BE4"/>
    <w:rsid w:val="00801EE6"/>
    <w:rsid w:val="00802765"/>
    <w:rsid w:val="00802C61"/>
    <w:rsid w:val="00803B50"/>
    <w:rsid w:val="00803DFB"/>
    <w:rsid w:val="00804B91"/>
    <w:rsid w:val="00804C9A"/>
    <w:rsid w:val="00805A2C"/>
    <w:rsid w:val="00805F63"/>
    <w:rsid w:val="0080655B"/>
    <w:rsid w:val="00807266"/>
    <w:rsid w:val="00807F12"/>
    <w:rsid w:val="00811F84"/>
    <w:rsid w:val="00813D1F"/>
    <w:rsid w:val="00814686"/>
    <w:rsid w:val="00814D82"/>
    <w:rsid w:val="00815EE4"/>
    <w:rsid w:val="00816545"/>
    <w:rsid w:val="00821481"/>
    <w:rsid w:val="008222CC"/>
    <w:rsid w:val="00822E70"/>
    <w:rsid w:val="00823D26"/>
    <w:rsid w:val="00826309"/>
    <w:rsid w:val="00827826"/>
    <w:rsid w:val="008278C2"/>
    <w:rsid w:val="00827D86"/>
    <w:rsid w:val="00831EBC"/>
    <w:rsid w:val="0083203F"/>
    <w:rsid w:val="00833F69"/>
    <w:rsid w:val="008343CA"/>
    <w:rsid w:val="00836714"/>
    <w:rsid w:val="008369B2"/>
    <w:rsid w:val="00837973"/>
    <w:rsid w:val="00841D4E"/>
    <w:rsid w:val="00843EC8"/>
    <w:rsid w:val="00844215"/>
    <w:rsid w:val="00845E63"/>
    <w:rsid w:val="008461CA"/>
    <w:rsid w:val="008467E5"/>
    <w:rsid w:val="008471E6"/>
    <w:rsid w:val="00847B35"/>
    <w:rsid w:val="008507EB"/>
    <w:rsid w:val="00850DE5"/>
    <w:rsid w:val="0085149E"/>
    <w:rsid w:val="00851623"/>
    <w:rsid w:val="00853072"/>
    <w:rsid w:val="00853088"/>
    <w:rsid w:val="0085319C"/>
    <w:rsid w:val="008532CC"/>
    <w:rsid w:val="008555F3"/>
    <w:rsid w:val="00856002"/>
    <w:rsid w:val="00856B60"/>
    <w:rsid w:val="00856B94"/>
    <w:rsid w:val="00861950"/>
    <w:rsid w:val="0086202B"/>
    <w:rsid w:val="00862BA0"/>
    <w:rsid w:val="00862FA4"/>
    <w:rsid w:val="00863A91"/>
    <w:rsid w:val="008654EF"/>
    <w:rsid w:val="00865784"/>
    <w:rsid w:val="008678CA"/>
    <w:rsid w:val="00870CCD"/>
    <w:rsid w:val="00872BE0"/>
    <w:rsid w:val="0087312C"/>
    <w:rsid w:val="008736D0"/>
    <w:rsid w:val="0087374F"/>
    <w:rsid w:val="00873BC7"/>
    <w:rsid w:val="0087471A"/>
    <w:rsid w:val="0087492C"/>
    <w:rsid w:val="008753EF"/>
    <w:rsid w:val="00876098"/>
    <w:rsid w:val="008760CC"/>
    <w:rsid w:val="008762E6"/>
    <w:rsid w:val="00876526"/>
    <w:rsid w:val="008800C3"/>
    <w:rsid w:val="00880167"/>
    <w:rsid w:val="00880411"/>
    <w:rsid w:val="00880456"/>
    <w:rsid w:val="00881816"/>
    <w:rsid w:val="00881C18"/>
    <w:rsid w:val="0088223B"/>
    <w:rsid w:val="00883D9B"/>
    <w:rsid w:val="008843ED"/>
    <w:rsid w:val="0088446E"/>
    <w:rsid w:val="008845B4"/>
    <w:rsid w:val="00884C1B"/>
    <w:rsid w:val="0088573E"/>
    <w:rsid w:val="00885A0E"/>
    <w:rsid w:val="00887603"/>
    <w:rsid w:val="00887E2A"/>
    <w:rsid w:val="00890508"/>
    <w:rsid w:val="008907E7"/>
    <w:rsid w:val="00892E19"/>
    <w:rsid w:val="0089359F"/>
    <w:rsid w:val="0089489F"/>
    <w:rsid w:val="00896D25"/>
    <w:rsid w:val="00896E06"/>
    <w:rsid w:val="00897A06"/>
    <w:rsid w:val="008A03A3"/>
    <w:rsid w:val="008A03BE"/>
    <w:rsid w:val="008A0994"/>
    <w:rsid w:val="008A0A62"/>
    <w:rsid w:val="008A0CF7"/>
    <w:rsid w:val="008A18B2"/>
    <w:rsid w:val="008A2F9F"/>
    <w:rsid w:val="008A30EB"/>
    <w:rsid w:val="008A34E8"/>
    <w:rsid w:val="008A3CE2"/>
    <w:rsid w:val="008A47B1"/>
    <w:rsid w:val="008A5D2A"/>
    <w:rsid w:val="008A5D8D"/>
    <w:rsid w:val="008A6C97"/>
    <w:rsid w:val="008A7E06"/>
    <w:rsid w:val="008B1424"/>
    <w:rsid w:val="008B1BB3"/>
    <w:rsid w:val="008B275D"/>
    <w:rsid w:val="008B329E"/>
    <w:rsid w:val="008B3349"/>
    <w:rsid w:val="008B41DA"/>
    <w:rsid w:val="008B4D03"/>
    <w:rsid w:val="008B61C7"/>
    <w:rsid w:val="008B67B8"/>
    <w:rsid w:val="008B6B69"/>
    <w:rsid w:val="008B6DFF"/>
    <w:rsid w:val="008C0DDD"/>
    <w:rsid w:val="008C1C28"/>
    <w:rsid w:val="008C3012"/>
    <w:rsid w:val="008C34B2"/>
    <w:rsid w:val="008C3D2A"/>
    <w:rsid w:val="008C3D69"/>
    <w:rsid w:val="008C4B11"/>
    <w:rsid w:val="008C7BBF"/>
    <w:rsid w:val="008D0AF5"/>
    <w:rsid w:val="008D11BC"/>
    <w:rsid w:val="008D1B76"/>
    <w:rsid w:val="008D2786"/>
    <w:rsid w:val="008D3026"/>
    <w:rsid w:val="008D32BE"/>
    <w:rsid w:val="008D4F0A"/>
    <w:rsid w:val="008D560D"/>
    <w:rsid w:val="008D599E"/>
    <w:rsid w:val="008D6805"/>
    <w:rsid w:val="008D6945"/>
    <w:rsid w:val="008D69E6"/>
    <w:rsid w:val="008D6ADF"/>
    <w:rsid w:val="008D742B"/>
    <w:rsid w:val="008D7564"/>
    <w:rsid w:val="008D7CB1"/>
    <w:rsid w:val="008D7D64"/>
    <w:rsid w:val="008E054F"/>
    <w:rsid w:val="008E0F7B"/>
    <w:rsid w:val="008E0FB3"/>
    <w:rsid w:val="008E2059"/>
    <w:rsid w:val="008E243B"/>
    <w:rsid w:val="008E26A4"/>
    <w:rsid w:val="008E2E47"/>
    <w:rsid w:val="008E4BA1"/>
    <w:rsid w:val="008E5A05"/>
    <w:rsid w:val="008E700C"/>
    <w:rsid w:val="008E7110"/>
    <w:rsid w:val="008F0CAD"/>
    <w:rsid w:val="008F1980"/>
    <w:rsid w:val="008F19DA"/>
    <w:rsid w:val="008F2752"/>
    <w:rsid w:val="008F3BFE"/>
    <w:rsid w:val="008F5DAE"/>
    <w:rsid w:val="008F6226"/>
    <w:rsid w:val="008F7731"/>
    <w:rsid w:val="008F7C13"/>
    <w:rsid w:val="0090072A"/>
    <w:rsid w:val="00902454"/>
    <w:rsid w:val="009028D7"/>
    <w:rsid w:val="00902E36"/>
    <w:rsid w:val="0090540D"/>
    <w:rsid w:val="0090589B"/>
    <w:rsid w:val="00906372"/>
    <w:rsid w:val="009069ED"/>
    <w:rsid w:val="009072CD"/>
    <w:rsid w:val="00907579"/>
    <w:rsid w:val="00907F8C"/>
    <w:rsid w:val="0091031F"/>
    <w:rsid w:val="009116D9"/>
    <w:rsid w:val="00912129"/>
    <w:rsid w:val="0091228D"/>
    <w:rsid w:val="00912FF8"/>
    <w:rsid w:val="009138EB"/>
    <w:rsid w:val="0091394A"/>
    <w:rsid w:val="00913CA6"/>
    <w:rsid w:val="0091441C"/>
    <w:rsid w:val="009148FE"/>
    <w:rsid w:val="00917023"/>
    <w:rsid w:val="00917AA4"/>
    <w:rsid w:val="00917FF2"/>
    <w:rsid w:val="00920344"/>
    <w:rsid w:val="00921E09"/>
    <w:rsid w:val="00921EAD"/>
    <w:rsid w:val="00921F26"/>
    <w:rsid w:val="00924FF5"/>
    <w:rsid w:val="009255CE"/>
    <w:rsid w:val="0092567F"/>
    <w:rsid w:val="00925981"/>
    <w:rsid w:val="00926570"/>
    <w:rsid w:val="0092764B"/>
    <w:rsid w:val="00927D0F"/>
    <w:rsid w:val="00930298"/>
    <w:rsid w:val="00930423"/>
    <w:rsid w:val="00930838"/>
    <w:rsid w:val="00930998"/>
    <w:rsid w:val="00930BFB"/>
    <w:rsid w:val="00931422"/>
    <w:rsid w:val="009338DA"/>
    <w:rsid w:val="00935C23"/>
    <w:rsid w:val="00936442"/>
    <w:rsid w:val="00937EC1"/>
    <w:rsid w:val="00940AA2"/>
    <w:rsid w:val="00940DE7"/>
    <w:rsid w:val="00940E7A"/>
    <w:rsid w:val="00941F72"/>
    <w:rsid w:val="00942400"/>
    <w:rsid w:val="009424B6"/>
    <w:rsid w:val="00942579"/>
    <w:rsid w:val="00943052"/>
    <w:rsid w:val="009451F8"/>
    <w:rsid w:val="00946050"/>
    <w:rsid w:val="00952C36"/>
    <w:rsid w:val="0095315B"/>
    <w:rsid w:val="00954308"/>
    <w:rsid w:val="00954B31"/>
    <w:rsid w:val="00955159"/>
    <w:rsid w:val="00955D74"/>
    <w:rsid w:val="00955E55"/>
    <w:rsid w:val="009567B6"/>
    <w:rsid w:val="0096105F"/>
    <w:rsid w:val="009625C3"/>
    <w:rsid w:val="0096270B"/>
    <w:rsid w:val="00962FA3"/>
    <w:rsid w:val="009632D6"/>
    <w:rsid w:val="009644EF"/>
    <w:rsid w:val="00965EC0"/>
    <w:rsid w:val="00966145"/>
    <w:rsid w:val="009661E9"/>
    <w:rsid w:val="009665F4"/>
    <w:rsid w:val="009716BB"/>
    <w:rsid w:val="00972B00"/>
    <w:rsid w:val="009744A4"/>
    <w:rsid w:val="00975BD7"/>
    <w:rsid w:val="00977557"/>
    <w:rsid w:val="00977D61"/>
    <w:rsid w:val="00980CF2"/>
    <w:rsid w:val="0098294F"/>
    <w:rsid w:val="00983537"/>
    <w:rsid w:val="00983810"/>
    <w:rsid w:val="0098399F"/>
    <w:rsid w:val="009839BA"/>
    <w:rsid w:val="00986468"/>
    <w:rsid w:val="009875BF"/>
    <w:rsid w:val="00987B8C"/>
    <w:rsid w:val="00991100"/>
    <w:rsid w:val="00991210"/>
    <w:rsid w:val="00991A57"/>
    <w:rsid w:val="00992143"/>
    <w:rsid w:val="00993425"/>
    <w:rsid w:val="009948C5"/>
    <w:rsid w:val="00994EB6"/>
    <w:rsid w:val="009953CB"/>
    <w:rsid w:val="00996489"/>
    <w:rsid w:val="0099682C"/>
    <w:rsid w:val="00997E2E"/>
    <w:rsid w:val="009A2EAA"/>
    <w:rsid w:val="009A3131"/>
    <w:rsid w:val="009A4418"/>
    <w:rsid w:val="009A4720"/>
    <w:rsid w:val="009A4EDE"/>
    <w:rsid w:val="009A5145"/>
    <w:rsid w:val="009A65FD"/>
    <w:rsid w:val="009A7580"/>
    <w:rsid w:val="009B1208"/>
    <w:rsid w:val="009B12D5"/>
    <w:rsid w:val="009B149F"/>
    <w:rsid w:val="009B3A8C"/>
    <w:rsid w:val="009B5718"/>
    <w:rsid w:val="009B6A5E"/>
    <w:rsid w:val="009C24AB"/>
    <w:rsid w:val="009C24AD"/>
    <w:rsid w:val="009C2B3E"/>
    <w:rsid w:val="009C33A8"/>
    <w:rsid w:val="009C3444"/>
    <w:rsid w:val="009C3475"/>
    <w:rsid w:val="009C3FA2"/>
    <w:rsid w:val="009C3FFD"/>
    <w:rsid w:val="009C4E0E"/>
    <w:rsid w:val="009C54B0"/>
    <w:rsid w:val="009C661A"/>
    <w:rsid w:val="009C66C8"/>
    <w:rsid w:val="009C7817"/>
    <w:rsid w:val="009D0D25"/>
    <w:rsid w:val="009D1F54"/>
    <w:rsid w:val="009D1FFD"/>
    <w:rsid w:val="009D2D8E"/>
    <w:rsid w:val="009D337A"/>
    <w:rsid w:val="009D54CB"/>
    <w:rsid w:val="009D6181"/>
    <w:rsid w:val="009D652F"/>
    <w:rsid w:val="009D6C0D"/>
    <w:rsid w:val="009D7B7A"/>
    <w:rsid w:val="009E06EE"/>
    <w:rsid w:val="009E1538"/>
    <w:rsid w:val="009E1BDC"/>
    <w:rsid w:val="009E2734"/>
    <w:rsid w:val="009E280A"/>
    <w:rsid w:val="009E2824"/>
    <w:rsid w:val="009E2D54"/>
    <w:rsid w:val="009E33FB"/>
    <w:rsid w:val="009E4226"/>
    <w:rsid w:val="009E44EF"/>
    <w:rsid w:val="009E45B9"/>
    <w:rsid w:val="009E4698"/>
    <w:rsid w:val="009E4705"/>
    <w:rsid w:val="009E502C"/>
    <w:rsid w:val="009E7425"/>
    <w:rsid w:val="009E749B"/>
    <w:rsid w:val="009F0A0E"/>
    <w:rsid w:val="009F1C77"/>
    <w:rsid w:val="009F1E49"/>
    <w:rsid w:val="009F3D6C"/>
    <w:rsid w:val="009F3FFA"/>
    <w:rsid w:val="009F4611"/>
    <w:rsid w:val="009F4981"/>
    <w:rsid w:val="009F6497"/>
    <w:rsid w:val="009F750E"/>
    <w:rsid w:val="00A0064D"/>
    <w:rsid w:val="00A013B1"/>
    <w:rsid w:val="00A03389"/>
    <w:rsid w:val="00A03814"/>
    <w:rsid w:val="00A03A85"/>
    <w:rsid w:val="00A03C97"/>
    <w:rsid w:val="00A045C7"/>
    <w:rsid w:val="00A04F36"/>
    <w:rsid w:val="00A065A9"/>
    <w:rsid w:val="00A06677"/>
    <w:rsid w:val="00A06D2D"/>
    <w:rsid w:val="00A078D9"/>
    <w:rsid w:val="00A1175E"/>
    <w:rsid w:val="00A11954"/>
    <w:rsid w:val="00A1303C"/>
    <w:rsid w:val="00A15552"/>
    <w:rsid w:val="00A1604A"/>
    <w:rsid w:val="00A17296"/>
    <w:rsid w:val="00A17504"/>
    <w:rsid w:val="00A17E1D"/>
    <w:rsid w:val="00A20415"/>
    <w:rsid w:val="00A22099"/>
    <w:rsid w:val="00A231C8"/>
    <w:rsid w:val="00A2369F"/>
    <w:rsid w:val="00A23956"/>
    <w:rsid w:val="00A23ACD"/>
    <w:rsid w:val="00A24388"/>
    <w:rsid w:val="00A25048"/>
    <w:rsid w:val="00A2510F"/>
    <w:rsid w:val="00A2568E"/>
    <w:rsid w:val="00A256B8"/>
    <w:rsid w:val="00A26F0F"/>
    <w:rsid w:val="00A26F9B"/>
    <w:rsid w:val="00A27CB9"/>
    <w:rsid w:val="00A30CEC"/>
    <w:rsid w:val="00A319C4"/>
    <w:rsid w:val="00A31F16"/>
    <w:rsid w:val="00A32ED2"/>
    <w:rsid w:val="00A3520D"/>
    <w:rsid w:val="00A35BA4"/>
    <w:rsid w:val="00A35FBC"/>
    <w:rsid w:val="00A364E3"/>
    <w:rsid w:val="00A40957"/>
    <w:rsid w:val="00A409B3"/>
    <w:rsid w:val="00A413D6"/>
    <w:rsid w:val="00A42A9C"/>
    <w:rsid w:val="00A43444"/>
    <w:rsid w:val="00A43BA7"/>
    <w:rsid w:val="00A43FE2"/>
    <w:rsid w:val="00A440E6"/>
    <w:rsid w:val="00A44C84"/>
    <w:rsid w:val="00A463EA"/>
    <w:rsid w:val="00A4685C"/>
    <w:rsid w:val="00A46D18"/>
    <w:rsid w:val="00A50B0B"/>
    <w:rsid w:val="00A51F51"/>
    <w:rsid w:val="00A51FF7"/>
    <w:rsid w:val="00A53261"/>
    <w:rsid w:val="00A548BB"/>
    <w:rsid w:val="00A54B12"/>
    <w:rsid w:val="00A55FE4"/>
    <w:rsid w:val="00A60B92"/>
    <w:rsid w:val="00A60CCE"/>
    <w:rsid w:val="00A612E0"/>
    <w:rsid w:val="00A6191A"/>
    <w:rsid w:val="00A61FB1"/>
    <w:rsid w:val="00A630E4"/>
    <w:rsid w:val="00A63176"/>
    <w:rsid w:val="00A63534"/>
    <w:rsid w:val="00A64EC7"/>
    <w:rsid w:val="00A72AA0"/>
    <w:rsid w:val="00A73C3A"/>
    <w:rsid w:val="00A74309"/>
    <w:rsid w:val="00A77064"/>
    <w:rsid w:val="00A77261"/>
    <w:rsid w:val="00A77494"/>
    <w:rsid w:val="00A77677"/>
    <w:rsid w:val="00A77D35"/>
    <w:rsid w:val="00A8007F"/>
    <w:rsid w:val="00A8171E"/>
    <w:rsid w:val="00A8251C"/>
    <w:rsid w:val="00A83DA1"/>
    <w:rsid w:val="00A844E6"/>
    <w:rsid w:val="00A84E34"/>
    <w:rsid w:val="00A85A99"/>
    <w:rsid w:val="00A85B43"/>
    <w:rsid w:val="00A8743B"/>
    <w:rsid w:val="00A87677"/>
    <w:rsid w:val="00A90190"/>
    <w:rsid w:val="00A9042E"/>
    <w:rsid w:val="00A90A98"/>
    <w:rsid w:val="00A90C35"/>
    <w:rsid w:val="00A90D53"/>
    <w:rsid w:val="00A929D1"/>
    <w:rsid w:val="00A92A9B"/>
    <w:rsid w:val="00A955D6"/>
    <w:rsid w:val="00A96324"/>
    <w:rsid w:val="00A96B0F"/>
    <w:rsid w:val="00AA1C46"/>
    <w:rsid w:val="00AA2452"/>
    <w:rsid w:val="00AA4E5E"/>
    <w:rsid w:val="00AA6A3B"/>
    <w:rsid w:val="00AA6CF7"/>
    <w:rsid w:val="00AA6FF1"/>
    <w:rsid w:val="00AA74C5"/>
    <w:rsid w:val="00AA7AF4"/>
    <w:rsid w:val="00AA7C7C"/>
    <w:rsid w:val="00AB0FED"/>
    <w:rsid w:val="00AB18D8"/>
    <w:rsid w:val="00AB1C20"/>
    <w:rsid w:val="00AB341A"/>
    <w:rsid w:val="00AB34B4"/>
    <w:rsid w:val="00AB3510"/>
    <w:rsid w:val="00AB3E45"/>
    <w:rsid w:val="00AB430F"/>
    <w:rsid w:val="00AB4EF0"/>
    <w:rsid w:val="00AB62E3"/>
    <w:rsid w:val="00AB7CB8"/>
    <w:rsid w:val="00AB7FF6"/>
    <w:rsid w:val="00AC026A"/>
    <w:rsid w:val="00AC0A7F"/>
    <w:rsid w:val="00AC0EFD"/>
    <w:rsid w:val="00AC11FC"/>
    <w:rsid w:val="00AC1FAC"/>
    <w:rsid w:val="00AC2070"/>
    <w:rsid w:val="00AC2F23"/>
    <w:rsid w:val="00AC34FE"/>
    <w:rsid w:val="00AC451B"/>
    <w:rsid w:val="00AC50AC"/>
    <w:rsid w:val="00AC5E03"/>
    <w:rsid w:val="00AC70BD"/>
    <w:rsid w:val="00AC7AED"/>
    <w:rsid w:val="00AC7BA1"/>
    <w:rsid w:val="00AC7BF3"/>
    <w:rsid w:val="00AD0D38"/>
    <w:rsid w:val="00AD0DEE"/>
    <w:rsid w:val="00AD1A87"/>
    <w:rsid w:val="00AD1F0B"/>
    <w:rsid w:val="00AD2B9A"/>
    <w:rsid w:val="00AD3E59"/>
    <w:rsid w:val="00AD5A60"/>
    <w:rsid w:val="00AD5B21"/>
    <w:rsid w:val="00AD5C7B"/>
    <w:rsid w:val="00AD6E6F"/>
    <w:rsid w:val="00AD7FDA"/>
    <w:rsid w:val="00AE0D02"/>
    <w:rsid w:val="00AE0F90"/>
    <w:rsid w:val="00AE2F2B"/>
    <w:rsid w:val="00AE4B26"/>
    <w:rsid w:val="00AE65AB"/>
    <w:rsid w:val="00AE7C0A"/>
    <w:rsid w:val="00AF0129"/>
    <w:rsid w:val="00AF0D41"/>
    <w:rsid w:val="00AF11FA"/>
    <w:rsid w:val="00AF130B"/>
    <w:rsid w:val="00AF2343"/>
    <w:rsid w:val="00AF3AD1"/>
    <w:rsid w:val="00AF3EB8"/>
    <w:rsid w:val="00AF563C"/>
    <w:rsid w:val="00AF5BC9"/>
    <w:rsid w:val="00AF65DE"/>
    <w:rsid w:val="00AF6E06"/>
    <w:rsid w:val="00B00EDA"/>
    <w:rsid w:val="00B012BD"/>
    <w:rsid w:val="00B01DD5"/>
    <w:rsid w:val="00B0334F"/>
    <w:rsid w:val="00B0335B"/>
    <w:rsid w:val="00B03C2D"/>
    <w:rsid w:val="00B04706"/>
    <w:rsid w:val="00B04A3C"/>
    <w:rsid w:val="00B1113C"/>
    <w:rsid w:val="00B12455"/>
    <w:rsid w:val="00B13675"/>
    <w:rsid w:val="00B13C24"/>
    <w:rsid w:val="00B16E7B"/>
    <w:rsid w:val="00B20022"/>
    <w:rsid w:val="00B22243"/>
    <w:rsid w:val="00B2374B"/>
    <w:rsid w:val="00B2391E"/>
    <w:rsid w:val="00B2521A"/>
    <w:rsid w:val="00B30006"/>
    <w:rsid w:val="00B35C9D"/>
    <w:rsid w:val="00B35D7F"/>
    <w:rsid w:val="00B371A8"/>
    <w:rsid w:val="00B37285"/>
    <w:rsid w:val="00B41ECF"/>
    <w:rsid w:val="00B42009"/>
    <w:rsid w:val="00B435EB"/>
    <w:rsid w:val="00B43B88"/>
    <w:rsid w:val="00B4530C"/>
    <w:rsid w:val="00B45B70"/>
    <w:rsid w:val="00B45C7A"/>
    <w:rsid w:val="00B46F08"/>
    <w:rsid w:val="00B47409"/>
    <w:rsid w:val="00B51FD8"/>
    <w:rsid w:val="00B523B9"/>
    <w:rsid w:val="00B534C6"/>
    <w:rsid w:val="00B535D0"/>
    <w:rsid w:val="00B53A7A"/>
    <w:rsid w:val="00B53D89"/>
    <w:rsid w:val="00B53DDD"/>
    <w:rsid w:val="00B544F7"/>
    <w:rsid w:val="00B55D53"/>
    <w:rsid w:val="00B56157"/>
    <w:rsid w:val="00B578E7"/>
    <w:rsid w:val="00B601AE"/>
    <w:rsid w:val="00B60DDD"/>
    <w:rsid w:val="00B61637"/>
    <w:rsid w:val="00B61EA2"/>
    <w:rsid w:val="00B62014"/>
    <w:rsid w:val="00B62C09"/>
    <w:rsid w:val="00B636E7"/>
    <w:rsid w:val="00B64033"/>
    <w:rsid w:val="00B64AAA"/>
    <w:rsid w:val="00B64BF7"/>
    <w:rsid w:val="00B65B95"/>
    <w:rsid w:val="00B65BF5"/>
    <w:rsid w:val="00B67ACE"/>
    <w:rsid w:val="00B721E1"/>
    <w:rsid w:val="00B72774"/>
    <w:rsid w:val="00B75B06"/>
    <w:rsid w:val="00B75B9B"/>
    <w:rsid w:val="00B77D2D"/>
    <w:rsid w:val="00B80072"/>
    <w:rsid w:val="00B806A3"/>
    <w:rsid w:val="00B82D82"/>
    <w:rsid w:val="00B832DD"/>
    <w:rsid w:val="00B8335A"/>
    <w:rsid w:val="00B835CE"/>
    <w:rsid w:val="00B845FB"/>
    <w:rsid w:val="00B84A10"/>
    <w:rsid w:val="00B84CD4"/>
    <w:rsid w:val="00B855F9"/>
    <w:rsid w:val="00B86370"/>
    <w:rsid w:val="00B864C5"/>
    <w:rsid w:val="00B86B62"/>
    <w:rsid w:val="00B86EEB"/>
    <w:rsid w:val="00B87366"/>
    <w:rsid w:val="00B87BE9"/>
    <w:rsid w:val="00B87D25"/>
    <w:rsid w:val="00B90C64"/>
    <w:rsid w:val="00B91D99"/>
    <w:rsid w:val="00B91E5D"/>
    <w:rsid w:val="00B9249A"/>
    <w:rsid w:val="00B92607"/>
    <w:rsid w:val="00B93F61"/>
    <w:rsid w:val="00B94393"/>
    <w:rsid w:val="00B94F3F"/>
    <w:rsid w:val="00B972FC"/>
    <w:rsid w:val="00BA078F"/>
    <w:rsid w:val="00BA164A"/>
    <w:rsid w:val="00BA196C"/>
    <w:rsid w:val="00BA2377"/>
    <w:rsid w:val="00BA34A3"/>
    <w:rsid w:val="00BA3744"/>
    <w:rsid w:val="00BA50E9"/>
    <w:rsid w:val="00BA532A"/>
    <w:rsid w:val="00BA5594"/>
    <w:rsid w:val="00BA5ACE"/>
    <w:rsid w:val="00BA5C70"/>
    <w:rsid w:val="00BA678F"/>
    <w:rsid w:val="00BA6D9B"/>
    <w:rsid w:val="00BA76F2"/>
    <w:rsid w:val="00BB0172"/>
    <w:rsid w:val="00BB062A"/>
    <w:rsid w:val="00BB105F"/>
    <w:rsid w:val="00BB1343"/>
    <w:rsid w:val="00BB13CB"/>
    <w:rsid w:val="00BB13EA"/>
    <w:rsid w:val="00BB253F"/>
    <w:rsid w:val="00BB29A3"/>
    <w:rsid w:val="00BB2CF5"/>
    <w:rsid w:val="00BB3B27"/>
    <w:rsid w:val="00BB3C92"/>
    <w:rsid w:val="00BB485C"/>
    <w:rsid w:val="00BB4940"/>
    <w:rsid w:val="00BB4A2A"/>
    <w:rsid w:val="00BB53B4"/>
    <w:rsid w:val="00BC0AE9"/>
    <w:rsid w:val="00BC0ECC"/>
    <w:rsid w:val="00BC14C3"/>
    <w:rsid w:val="00BC1DBC"/>
    <w:rsid w:val="00BC2783"/>
    <w:rsid w:val="00BC376B"/>
    <w:rsid w:val="00BC3DD1"/>
    <w:rsid w:val="00BC40DB"/>
    <w:rsid w:val="00BC5744"/>
    <w:rsid w:val="00BC5B05"/>
    <w:rsid w:val="00BC5F47"/>
    <w:rsid w:val="00BC64E7"/>
    <w:rsid w:val="00BC6B9B"/>
    <w:rsid w:val="00BC7846"/>
    <w:rsid w:val="00BD0887"/>
    <w:rsid w:val="00BD4233"/>
    <w:rsid w:val="00BD42DE"/>
    <w:rsid w:val="00BD567D"/>
    <w:rsid w:val="00BD5834"/>
    <w:rsid w:val="00BD6141"/>
    <w:rsid w:val="00BD61C6"/>
    <w:rsid w:val="00BD637E"/>
    <w:rsid w:val="00BD7DE2"/>
    <w:rsid w:val="00BE04A8"/>
    <w:rsid w:val="00BE0A02"/>
    <w:rsid w:val="00BE15F9"/>
    <w:rsid w:val="00BE2284"/>
    <w:rsid w:val="00BE2BA6"/>
    <w:rsid w:val="00BE2BCB"/>
    <w:rsid w:val="00BE2D3F"/>
    <w:rsid w:val="00BE32B0"/>
    <w:rsid w:val="00BE3979"/>
    <w:rsid w:val="00BE3997"/>
    <w:rsid w:val="00BE4B69"/>
    <w:rsid w:val="00BE4DA1"/>
    <w:rsid w:val="00BE4E60"/>
    <w:rsid w:val="00BE5655"/>
    <w:rsid w:val="00BE7902"/>
    <w:rsid w:val="00BF0E72"/>
    <w:rsid w:val="00BF2848"/>
    <w:rsid w:val="00BF3EDF"/>
    <w:rsid w:val="00BF7728"/>
    <w:rsid w:val="00C01874"/>
    <w:rsid w:val="00C03350"/>
    <w:rsid w:val="00C046EA"/>
    <w:rsid w:val="00C04D12"/>
    <w:rsid w:val="00C05890"/>
    <w:rsid w:val="00C07590"/>
    <w:rsid w:val="00C12801"/>
    <w:rsid w:val="00C12860"/>
    <w:rsid w:val="00C136D2"/>
    <w:rsid w:val="00C13C78"/>
    <w:rsid w:val="00C14442"/>
    <w:rsid w:val="00C15866"/>
    <w:rsid w:val="00C159C1"/>
    <w:rsid w:val="00C1629C"/>
    <w:rsid w:val="00C163EC"/>
    <w:rsid w:val="00C17192"/>
    <w:rsid w:val="00C2120E"/>
    <w:rsid w:val="00C21CE5"/>
    <w:rsid w:val="00C21F22"/>
    <w:rsid w:val="00C224E3"/>
    <w:rsid w:val="00C22A32"/>
    <w:rsid w:val="00C22EE5"/>
    <w:rsid w:val="00C23610"/>
    <w:rsid w:val="00C236A5"/>
    <w:rsid w:val="00C2396B"/>
    <w:rsid w:val="00C24E87"/>
    <w:rsid w:val="00C26664"/>
    <w:rsid w:val="00C26970"/>
    <w:rsid w:val="00C27942"/>
    <w:rsid w:val="00C27D51"/>
    <w:rsid w:val="00C3281F"/>
    <w:rsid w:val="00C32C48"/>
    <w:rsid w:val="00C32FA7"/>
    <w:rsid w:val="00C332A7"/>
    <w:rsid w:val="00C338D4"/>
    <w:rsid w:val="00C343C8"/>
    <w:rsid w:val="00C345B2"/>
    <w:rsid w:val="00C34A22"/>
    <w:rsid w:val="00C35844"/>
    <w:rsid w:val="00C36B66"/>
    <w:rsid w:val="00C4146B"/>
    <w:rsid w:val="00C42752"/>
    <w:rsid w:val="00C44599"/>
    <w:rsid w:val="00C44901"/>
    <w:rsid w:val="00C45427"/>
    <w:rsid w:val="00C505D6"/>
    <w:rsid w:val="00C5232D"/>
    <w:rsid w:val="00C53335"/>
    <w:rsid w:val="00C533C8"/>
    <w:rsid w:val="00C53C97"/>
    <w:rsid w:val="00C540CF"/>
    <w:rsid w:val="00C5597A"/>
    <w:rsid w:val="00C55AE2"/>
    <w:rsid w:val="00C575D8"/>
    <w:rsid w:val="00C603A2"/>
    <w:rsid w:val="00C61388"/>
    <w:rsid w:val="00C615DE"/>
    <w:rsid w:val="00C640FF"/>
    <w:rsid w:val="00C66F83"/>
    <w:rsid w:val="00C67B54"/>
    <w:rsid w:val="00C70E17"/>
    <w:rsid w:val="00C725FC"/>
    <w:rsid w:val="00C72ECA"/>
    <w:rsid w:val="00C736C6"/>
    <w:rsid w:val="00C74BD1"/>
    <w:rsid w:val="00C74DE6"/>
    <w:rsid w:val="00C75295"/>
    <w:rsid w:val="00C760CE"/>
    <w:rsid w:val="00C76F42"/>
    <w:rsid w:val="00C77386"/>
    <w:rsid w:val="00C778DE"/>
    <w:rsid w:val="00C8489B"/>
    <w:rsid w:val="00C84A38"/>
    <w:rsid w:val="00C8582E"/>
    <w:rsid w:val="00C86C0B"/>
    <w:rsid w:val="00C9084B"/>
    <w:rsid w:val="00C909A0"/>
    <w:rsid w:val="00C9322B"/>
    <w:rsid w:val="00C93DB0"/>
    <w:rsid w:val="00C93DCD"/>
    <w:rsid w:val="00C94DB9"/>
    <w:rsid w:val="00C95658"/>
    <w:rsid w:val="00C95778"/>
    <w:rsid w:val="00C95EF4"/>
    <w:rsid w:val="00C96793"/>
    <w:rsid w:val="00C96D55"/>
    <w:rsid w:val="00C96E6E"/>
    <w:rsid w:val="00C977F0"/>
    <w:rsid w:val="00C97A8D"/>
    <w:rsid w:val="00CA0AB4"/>
    <w:rsid w:val="00CA0CFE"/>
    <w:rsid w:val="00CA375F"/>
    <w:rsid w:val="00CA395B"/>
    <w:rsid w:val="00CA4784"/>
    <w:rsid w:val="00CA4D0D"/>
    <w:rsid w:val="00CA55DE"/>
    <w:rsid w:val="00CA6B18"/>
    <w:rsid w:val="00CA707C"/>
    <w:rsid w:val="00CB3BBF"/>
    <w:rsid w:val="00CB5987"/>
    <w:rsid w:val="00CB646F"/>
    <w:rsid w:val="00CB6606"/>
    <w:rsid w:val="00CB6CC9"/>
    <w:rsid w:val="00CB7215"/>
    <w:rsid w:val="00CC0543"/>
    <w:rsid w:val="00CC0EAF"/>
    <w:rsid w:val="00CC23C4"/>
    <w:rsid w:val="00CC27E6"/>
    <w:rsid w:val="00CC5176"/>
    <w:rsid w:val="00CC5381"/>
    <w:rsid w:val="00CC6AE7"/>
    <w:rsid w:val="00CC7D2D"/>
    <w:rsid w:val="00CD099C"/>
    <w:rsid w:val="00CD0D84"/>
    <w:rsid w:val="00CD0E83"/>
    <w:rsid w:val="00CD11B8"/>
    <w:rsid w:val="00CD1290"/>
    <w:rsid w:val="00CD13B8"/>
    <w:rsid w:val="00CD4E05"/>
    <w:rsid w:val="00CD6430"/>
    <w:rsid w:val="00CD6D4F"/>
    <w:rsid w:val="00CD6F81"/>
    <w:rsid w:val="00CD6FA5"/>
    <w:rsid w:val="00CD793E"/>
    <w:rsid w:val="00CE0C7D"/>
    <w:rsid w:val="00CE22E3"/>
    <w:rsid w:val="00CE2CA9"/>
    <w:rsid w:val="00CE3510"/>
    <w:rsid w:val="00CE481B"/>
    <w:rsid w:val="00CE6325"/>
    <w:rsid w:val="00CE75E2"/>
    <w:rsid w:val="00CF0260"/>
    <w:rsid w:val="00CF0A16"/>
    <w:rsid w:val="00CF16CD"/>
    <w:rsid w:val="00CF31A4"/>
    <w:rsid w:val="00CF55F7"/>
    <w:rsid w:val="00CF6484"/>
    <w:rsid w:val="00CF64EF"/>
    <w:rsid w:val="00CF76B1"/>
    <w:rsid w:val="00CF77C8"/>
    <w:rsid w:val="00D0062C"/>
    <w:rsid w:val="00D00835"/>
    <w:rsid w:val="00D0264D"/>
    <w:rsid w:val="00D038CA"/>
    <w:rsid w:val="00D04BFF"/>
    <w:rsid w:val="00D065A0"/>
    <w:rsid w:val="00D10317"/>
    <w:rsid w:val="00D109D1"/>
    <w:rsid w:val="00D11CC8"/>
    <w:rsid w:val="00D1254B"/>
    <w:rsid w:val="00D13087"/>
    <w:rsid w:val="00D14228"/>
    <w:rsid w:val="00D1433A"/>
    <w:rsid w:val="00D14A87"/>
    <w:rsid w:val="00D14D06"/>
    <w:rsid w:val="00D159FA"/>
    <w:rsid w:val="00D17064"/>
    <w:rsid w:val="00D17ACB"/>
    <w:rsid w:val="00D200E2"/>
    <w:rsid w:val="00D20174"/>
    <w:rsid w:val="00D2050F"/>
    <w:rsid w:val="00D22A03"/>
    <w:rsid w:val="00D23D10"/>
    <w:rsid w:val="00D24749"/>
    <w:rsid w:val="00D24CE7"/>
    <w:rsid w:val="00D267CE"/>
    <w:rsid w:val="00D272E5"/>
    <w:rsid w:val="00D30AA0"/>
    <w:rsid w:val="00D31EB5"/>
    <w:rsid w:val="00D334A8"/>
    <w:rsid w:val="00D35A52"/>
    <w:rsid w:val="00D426BA"/>
    <w:rsid w:val="00D42740"/>
    <w:rsid w:val="00D44E35"/>
    <w:rsid w:val="00D44F75"/>
    <w:rsid w:val="00D45807"/>
    <w:rsid w:val="00D47286"/>
    <w:rsid w:val="00D541F8"/>
    <w:rsid w:val="00D5430E"/>
    <w:rsid w:val="00D544B6"/>
    <w:rsid w:val="00D568DE"/>
    <w:rsid w:val="00D568EA"/>
    <w:rsid w:val="00D56B71"/>
    <w:rsid w:val="00D5726B"/>
    <w:rsid w:val="00D62407"/>
    <w:rsid w:val="00D635D6"/>
    <w:rsid w:val="00D64746"/>
    <w:rsid w:val="00D6508C"/>
    <w:rsid w:val="00D659CD"/>
    <w:rsid w:val="00D65A8E"/>
    <w:rsid w:val="00D6698C"/>
    <w:rsid w:val="00D66A8A"/>
    <w:rsid w:val="00D66C2E"/>
    <w:rsid w:val="00D67A5F"/>
    <w:rsid w:val="00D67E2A"/>
    <w:rsid w:val="00D72904"/>
    <w:rsid w:val="00D72E47"/>
    <w:rsid w:val="00D732AD"/>
    <w:rsid w:val="00D7341F"/>
    <w:rsid w:val="00D747F6"/>
    <w:rsid w:val="00D749A5"/>
    <w:rsid w:val="00D751CC"/>
    <w:rsid w:val="00D77E09"/>
    <w:rsid w:val="00D8135F"/>
    <w:rsid w:val="00D8277E"/>
    <w:rsid w:val="00D851FD"/>
    <w:rsid w:val="00D85A24"/>
    <w:rsid w:val="00D85FB0"/>
    <w:rsid w:val="00D87A0B"/>
    <w:rsid w:val="00D912DF"/>
    <w:rsid w:val="00D91490"/>
    <w:rsid w:val="00D91B95"/>
    <w:rsid w:val="00D9225F"/>
    <w:rsid w:val="00D933D8"/>
    <w:rsid w:val="00D93595"/>
    <w:rsid w:val="00D93DF3"/>
    <w:rsid w:val="00D95A2E"/>
    <w:rsid w:val="00D96165"/>
    <w:rsid w:val="00D962AF"/>
    <w:rsid w:val="00D96557"/>
    <w:rsid w:val="00D96CF2"/>
    <w:rsid w:val="00DA003C"/>
    <w:rsid w:val="00DA00AA"/>
    <w:rsid w:val="00DA043E"/>
    <w:rsid w:val="00DA3071"/>
    <w:rsid w:val="00DA33BF"/>
    <w:rsid w:val="00DA3488"/>
    <w:rsid w:val="00DA5E46"/>
    <w:rsid w:val="00DA6139"/>
    <w:rsid w:val="00DA6F2B"/>
    <w:rsid w:val="00DA7011"/>
    <w:rsid w:val="00DA728B"/>
    <w:rsid w:val="00DB02E4"/>
    <w:rsid w:val="00DB11B5"/>
    <w:rsid w:val="00DB170F"/>
    <w:rsid w:val="00DB3E8D"/>
    <w:rsid w:val="00DB5508"/>
    <w:rsid w:val="00DB56A3"/>
    <w:rsid w:val="00DB6BD7"/>
    <w:rsid w:val="00DB7AC3"/>
    <w:rsid w:val="00DC0359"/>
    <w:rsid w:val="00DC1656"/>
    <w:rsid w:val="00DC1916"/>
    <w:rsid w:val="00DC25EA"/>
    <w:rsid w:val="00DC44B9"/>
    <w:rsid w:val="00DC4725"/>
    <w:rsid w:val="00DC487D"/>
    <w:rsid w:val="00DC7AD7"/>
    <w:rsid w:val="00DC7E1F"/>
    <w:rsid w:val="00DD0767"/>
    <w:rsid w:val="00DD113F"/>
    <w:rsid w:val="00DD227E"/>
    <w:rsid w:val="00DD5704"/>
    <w:rsid w:val="00DD5F93"/>
    <w:rsid w:val="00DD5FD6"/>
    <w:rsid w:val="00DD7230"/>
    <w:rsid w:val="00DD74CB"/>
    <w:rsid w:val="00DE2A99"/>
    <w:rsid w:val="00DE321F"/>
    <w:rsid w:val="00DE3A4F"/>
    <w:rsid w:val="00DE49A6"/>
    <w:rsid w:val="00DE4B1B"/>
    <w:rsid w:val="00DE598D"/>
    <w:rsid w:val="00DF072B"/>
    <w:rsid w:val="00DF0E59"/>
    <w:rsid w:val="00DF1238"/>
    <w:rsid w:val="00DF23CF"/>
    <w:rsid w:val="00DF26F1"/>
    <w:rsid w:val="00DF2BEB"/>
    <w:rsid w:val="00DF31AA"/>
    <w:rsid w:val="00DF352E"/>
    <w:rsid w:val="00DF4BF0"/>
    <w:rsid w:val="00DF5564"/>
    <w:rsid w:val="00DF5BCB"/>
    <w:rsid w:val="00DF6CE7"/>
    <w:rsid w:val="00DF7625"/>
    <w:rsid w:val="00E00310"/>
    <w:rsid w:val="00E00951"/>
    <w:rsid w:val="00E01DD2"/>
    <w:rsid w:val="00E01DD5"/>
    <w:rsid w:val="00E02ADF"/>
    <w:rsid w:val="00E02E07"/>
    <w:rsid w:val="00E0382C"/>
    <w:rsid w:val="00E03B69"/>
    <w:rsid w:val="00E041D9"/>
    <w:rsid w:val="00E046B1"/>
    <w:rsid w:val="00E04BEF"/>
    <w:rsid w:val="00E05E0D"/>
    <w:rsid w:val="00E0626D"/>
    <w:rsid w:val="00E06842"/>
    <w:rsid w:val="00E069E2"/>
    <w:rsid w:val="00E075F6"/>
    <w:rsid w:val="00E076BA"/>
    <w:rsid w:val="00E07C77"/>
    <w:rsid w:val="00E11432"/>
    <w:rsid w:val="00E115E5"/>
    <w:rsid w:val="00E11D39"/>
    <w:rsid w:val="00E131B6"/>
    <w:rsid w:val="00E13A30"/>
    <w:rsid w:val="00E13C6C"/>
    <w:rsid w:val="00E1427F"/>
    <w:rsid w:val="00E17812"/>
    <w:rsid w:val="00E17DEE"/>
    <w:rsid w:val="00E2216B"/>
    <w:rsid w:val="00E227C6"/>
    <w:rsid w:val="00E24821"/>
    <w:rsid w:val="00E2694E"/>
    <w:rsid w:val="00E26BD9"/>
    <w:rsid w:val="00E26C23"/>
    <w:rsid w:val="00E27A0B"/>
    <w:rsid w:val="00E27E55"/>
    <w:rsid w:val="00E316C6"/>
    <w:rsid w:val="00E330B8"/>
    <w:rsid w:val="00E34D6B"/>
    <w:rsid w:val="00E357A8"/>
    <w:rsid w:val="00E36749"/>
    <w:rsid w:val="00E4062D"/>
    <w:rsid w:val="00E425B4"/>
    <w:rsid w:val="00E426D9"/>
    <w:rsid w:val="00E44312"/>
    <w:rsid w:val="00E44AF2"/>
    <w:rsid w:val="00E44D0C"/>
    <w:rsid w:val="00E45CAE"/>
    <w:rsid w:val="00E476D6"/>
    <w:rsid w:val="00E47976"/>
    <w:rsid w:val="00E542C8"/>
    <w:rsid w:val="00E54526"/>
    <w:rsid w:val="00E55D66"/>
    <w:rsid w:val="00E57AA5"/>
    <w:rsid w:val="00E57B7C"/>
    <w:rsid w:val="00E623C5"/>
    <w:rsid w:val="00E6257B"/>
    <w:rsid w:val="00E63EB8"/>
    <w:rsid w:val="00E64C14"/>
    <w:rsid w:val="00E6662C"/>
    <w:rsid w:val="00E707BA"/>
    <w:rsid w:val="00E72C89"/>
    <w:rsid w:val="00E73191"/>
    <w:rsid w:val="00E748EA"/>
    <w:rsid w:val="00E756CF"/>
    <w:rsid w:val="00E75E64"/>
    <w:rsid w:val="00E7717C"/>
    <w:rsid w:val="00E7732D"/>
    <w:rsid w:val="00E77617"/>
    <w:rsid w:val="00E77B7A"/>
    <w:rsid w:val="00E77F4E"/>
    <w:rsid w:val="00E81033"/>
    <w:rsid w:val="00E82E82"/>
    <w:rsid w:val="00E83D21"/>
    <w:rsid w:val="00E84B42"/>
    <w:rsid w:val="00E84CA2"/>
    <w:rsid w:val="00E854BF"/>
    <w:rsid w:val="00E91FB1"/>
    <w:rsid w:val="00E9429A"/>
    <w:rsid w:val="00E96857"/>
    <w:rsid w:val="00E9753B"/>
    <w:rsid w:val="00E97F67"/>
    <w:rsid w:val="00EA2939"/>
    <w:rsid w:val="00EA428F"/>
    <w:rsid w:val="00EA4595"/>
    <w:rsid w:val="00EA5122"/>
    <w:rsid w:val="00EA6231"/>
    <w:rsid w:val="00EA6376"/>
    <w:rsid w:val="00EA705D"/>
    <w:rsid w:val="00EA7484"/>
    <w:rsid w:val="00EA7DFD"/>
    <w:rsid w:val="00EB2180"/>
    <w:rsid w:val="00EB27D7"/>
    <w:rsid w:val="00EB27DD"/>
    <w:rsid w:val="00EB2F88"/>
    <w:rsid w:val="00EB32EA"/>
    <w:rsid w:val="00EB4286"/>
    <w:rsid w:val="00EB47C4"/>
    <w:rsid w:val="00EB6126"/>
    <w:rsid w:val="00EB67DE"/>
    <w:rsid w:val="00EC038E"/>
    <w:rsid w:val="00EC09C5"/>
    <w:rsid w:val="00EC1395"/>
    <w:rsid w:val="00EC14D4"/>
    <w:rsid w:val="00EC29A2"/>
    <w:rsid w:val="00EC316E"/>
    <w:rsid w:val="00EC464E"/>
    <w:rsid w:val="00EC6411"/>
    <w:rsid w:val="00EC6912"/>
    <w:rsid w:val="00ED1045"/>
    <w:rsid w:val="00ED19C6"/>
    <w:rsid w:val="00ED3B71"/>
    <w:rsid w:val="00ED3DE5"/>
    <w:rsid w:val="00ED5C0D"/>
    <w:rsid w:val="00ED6356"/>
    <w:rsid w:val="00ED6CB9"/>
    <w:rsid w:val="00ED6F21"/>
    <w:rsid w:val="00ED750D"/>
    <w:rsid w:val="00ED778B"/>
    <w:rsid w:val="00ED7B2E"/>
    <w:rsid w:val="00ED7CFE"/>
    <w:rsid w:val="00EE12D7"/>
    <w:rsid w:val="00EE195B"/>
    <w:rsid w:val="00EE1CCC"/>
    <w:rsid w:val="00EE2075"/>
    <w:rsid w:val="00EE2835"/>
    <w:rsid w:val="00EE49A0"/>
    <w:rsid w:val="00EE4CFB"/>
    <w:rsid w:val="00EE5660"/>
    <w:rsid w:val="00EE5B13"/>
    <w:rsid w:val="00EE7525"/>
    <w:rsid w:val="00EF0E52"/>
    <w:rsid w:val="00EF351E"/>
    <w:rsid w:val="00EF3FB0"/>
    <w:rsid w:val="00EF4531"/>
    <w:rsid w:val="00EF469E"/>
    <w:rsid w:val="00EF52E9"/>
    <w:rsid w:val="00EF5569"/>
    <w:rsid w:val="00EF5DEC"/>
    <w:rsid w:val="00EF63F6"/>
    <w:rsid w:val="00EF6948"/>
    <w:rsid w:val="00EF6D9E"/>
    <w:rsid w:val="00EF77DC"/>
    <w:rsid w:val="00F01B80"/>
    <w:rsid w:val="00F02061"/>
    <w:rsid w:val="00F037CB"/>
    <w:rsid w:val="00F0439A"/>
    <w:rsid w:val="00F05D60"/>
    <w:rsid w:val="00F07DDF"/>
    <w:rsid w:val="00F109D4"/>
    <w:rsid w:val="00F11782"/>
    <w:rsid w:val="00F123B1"/>
    <w:rsid w:val="00F138D3"/>
    <w:rsid w:val="00F14A99"/>
    <w:rsid w:val="00F15873"/>
    <w:rsid w:val="00F15DA9"/>
    <w:rsid w:val="00F1608E"/>
    <w:rsid w:val="00F162AE"/>
    <w:rsid w:val="00F169F5"/>
    <w:rsid w:val="00F16EE7"/>
    <w:rsid w:val="00F17318"/>
    <w:rsid w:val="00F174E0"/>
    <w:rsid w:val="00F208CB"/>
    <w:rsid w:val="00F20D0A"/>
    <w:rsid w:val="00F21DEB"/>
    <w:rsid w:val="00F2200F"/>
    <w:rsid w:val="00F22516"/>
    <w:rsid w:val="00F22B73"/>
    <w:rsid w:val="00F233C3"/>
    <w:rsid w:val="00F23EDD"/>
    <w:rsid w:val="00F24980"/>
    <w:rsid w:val="00F24E1F"/>
    <w:rsid w:val="00F328FE"/>
    <w:rsid w:val="00F342A1"/>
    <w:rsid w:val="00F41851"/>
    <w:rsid w:val="00F42DFC"/>
    <w:rsid w:val="00F47510"/>
    <w:rsid w:val="00F50757"/>
    <w:rsid w:val="00F50956"/>
    <w:rsid w:val="00F51E0F"/>
    <w:rsid w:val="00F52682"/>
    <w:rsid w:val="00F52974"/>
    <w:rsid w:val="00F52F70"/>
    <w:rsid w:val="00F535BA"/>
    <w:rsid w:val="00F5456A"/>
    <w:rsid w:val="00F55DE8"/>
    <w:rsid w:val="00F6073A"/>
    <w:rsid w:val="00F61953"/>
    <w:rsid w:val="00F61E96"/>
    <w:rsid w:val="00F6333A"/>
    <w:rsid w:val="00F63A1B"/>
    <w:rsid w:val="00F63B8D"/>
    <w:rsid w:val="00F63D8D"/>
    <w:rsid w:val="00F640CE"/>
    <w:rsid w:val="00F659E3"/>
    <w:rsid w:val="00F66A6B"/>
    <w:rsid w:val="00F713F6"/>
    <w:rsid w:val="00F71928"/>
    <w:rsid w:val="00F73E47"/>
    <w:rsid w:val="00F748D2"/>
    <w:rsid w:val="00F757B2"/>
    <w:rsid w:val="00F75CDA"/>
    <w:rsid w:val="00F75FC1"/>
    <w:rsid w:val="00F76713"/>
    <w:rsid w:val="00F76A37"/>
    <w:rsid w:val="00F7701C"/>
    <w:rsid w:val="00F77465"/>
    <w:rsid w:val="00F778FF"/>
    <w:rsid w:val="00F77BFA"/>
    <w:rsid w:val="00F8124A"/>
    <w:rsid w:val="00F81301"/>
    <w:rsid w:val="00F81431"/>
    <w:rsid w:val="00F815A3"/>
    <w:rsid w:val="00F81D98"/>
    <w:rsid w:val="00F84578"/>
    <w:rsid w:val="00F86038"/>
    <w:rsid w:val="00F86882"/>
    <w:rsid w:val="00F871A3"/>
    <w:rsid w:val="00F90968"/>
    <w:rsid w:val="00F90C5E"/>
    <w:rsid w:val="00F91CFB"/>
    <w:rsid w:val="00F91E67"/>
    <w:rsid w:val="00F92BF1"/>
    <w:rsid w:val="00F936B4"/>
    <w:rsid w:val="00F93A63"/>
    <w:rsid w:val="00F94CCD"/>
    <w:rsid w:val="00F94DB3"/>
    <w:rsid w:val="00F94FF3"/>
    <w:rsid w:val="00F9529D"/>
    <w:rsid w:val="00F957F3"/>
    <w:rsid w:val="00F95BFB"/>
    <w:rsid w:val="00F95CB0"/>
    <w:rsid w:val="00F96A1C"/>
    <w:rsid w:val="00F9736B"/>
    <w:rsid w:val="00FA02AA"/>
    <w:rsid w:val="00FA1624"/>
    <w:rsid w:val="00FA26CA"/>
    <w:rsid w:val="00FA48BE"/>
    <w:rsid w:val="00FA571F"/>
    <w:rsid w:val="00FA61C3"/>
    <w:rsid w:val="00FB132B"/>
    <w:rsid w:val="00FB2284"/>
    <w:rsid w:val="00FB277F"/>
    <w:rsid w:val="00FB293E"/>
    <w:rsid w:val="00FB3C66"/>
    <w:rsid w:val="00FB3EDF"/>
    <w:rsid w:val="00FB4329"/>
    <w:rsid w:val="00FB4722"/>
    <w:rsid w:val="00FB4A7C"/>
    <w:rsid w:val="00FB568B"/>
    <w:rsid w:val="00FB6190"/>
    <w:rsid w:val="00FB77AA"/>
    <w:rsid w:val="00FB7C24"/>
    <w:rsid w:val="00FB7E39"/>
    <w:rsid w:val="00FC0549"/>
    <w:rsid w:val="00FC086F"/>
    <w:rsid w:val="00FC121A"/>
    <w:rsid w:val="00FC12C3"/>
    <w:rsid w:val="00FC1655"/>
    <w:rsid w:val="00FC3F2A"/>
    <w:rsid w:val="00FC7198"/>
    <w:rsid w:val="00FC770D"/>
    <w:rsid w:val="00FD0241"/>
    <w:rsid w:val="00FD0E0B"/>
    <w:rsid w:val="00FD121A"/>
    <w:rsid w:val="00FD2016"/>
    <w:rsid w:val="00FD27D3"/>
    <w:rsid w:val="00FD477F"/>
    <w:rsid w:val="00FD5387"/>
    <w:rsid w:val="00FD5F95"/>
    <w:rsid w:val="00FD6A3C"/>
    <w:rsid w:val="00FD6D71"/>
    <w:rsid w:val="00FE23B2"/>
    <w:rsid w:val="00FE351E"/>
    <w:rsid w:val="00FE3FB9"/>
    <w:rsid w:val="00FE63AC"/>
    <w:rsid w:val="00FE6748"/>
    <w:rsid w:val="00FF1BE3"/>
    <w:rsid w:val="00FF1EDC"/>
    <w:rsid w:val="00FF20C5"/>
    <w:rsid w:val="00FF36BB"/>
    <w:rsid w:val="00FF4568"/>
    <w:rsid w:val="00FF6676"/>
    <w:rsid w:val="00FF7116"/>
    <w:rsid w:val="00FF7B38"/>
    <w:rsid w:val="00FF7C39"/>
    <w:rsid w:val="00FF7D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7D370B4"/>
  <w15:docId w15:val="{FA45F808-F354-4E1D-9878-49B65465F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C2306"/>
    <w:pPr>
      <w:spacing w:before="120" w:after="60"/>
      <w:ind w:left="1440"/>
    </w:pPr>
    <w:rPr>
      <w:rFonts w:ascii="Arial" w:hAnsi="Arial"/>
      <w:szCs w:val="24"/>
    </w:rPr>
  </w:style>
  <w:style w:type="paragraph" w:styleId="Heading1">
    <w:name w:val="heading 1"/>
    <w:next w:val="BodyText"/>
    <w:link w:val="Heading1Char"/>
    <w:autoRedefine/>
    <w:qFormat/>
    <w:rsid w:val="002E61F0"/>
    <w:pPr>
      <w:keepNext/>
      <w:numPr>
        <w:numId w:val="10"/>
      </w:numPr>
      <w:pBdr>
        <w:bottom w:val="single" w:sz="18" w:space="1" w:color="auto"/>
      </w:pBdr>
      <w:spacing w:before="360" w:after="120"/>
      <w:outlineLvl w:val="0"/>
    </w:pPr>
    <w:rPr>
      <w:rFonts w:ascii="Arial" w:hAnsi="Arial" w:cs="Arial"/>
      <w:kern w:val="32"/>
      <w:sz w:val="28"/>
      <w:szCs w:val="32"/>
    </w:rPr>
  </w:style>
  <w:style w:type="paragraph" w:styleId="Heading2">
    <w:name w:val="heading 2"/>
    <w:basedOn w:val="Heading1"/>
    <w:next w:val="BodyText"/>
    <w:autoRedefine/>
    <w:qFormat/>
    <w:rsid w:val="002E61F0"/>
    <w:pPr>
      <w:numPr>
        <w:ilvl w:val="1"/>
      </w:numPr>
      <w:pBdr>
        <w:bottom w:val="single" w:sz="8" w:space="1" w:color="auto"/>
      </w:pBdr>
      <w:outlineLvl w:val="1"/>
    </w:pPr>
    <w:rPr>
      <w:iCs/>
      <w:color w:val="000000"/>
      <w:sz w:val="24"/>
    </w:rPr>
  </w:style>
  <w:style w:type="paragraph" w:styleId="Heading3">
    <w:name w:val="heading 3"/>
    <w:basedOn w:val="Heading2"/>
    <w:next w:val="Normal"/>
    <w:qFormat/>
    <w:rsid w:val="00C17192"/>
    <w:pPr>
      <w:numPr>
        <w:ilvl w:val="2"/>
      </w:numPr>
      <w:pBdr>
        <w:bottom w:val="none" w:sz="0" w:space="0" w:color="auto"/>
      </w:pBdr>
      <w:spacing w:before="240"/>
      <w:outlineLvl w:val="2"/>
    </w:pPr>
    <w:rPr>
      <w:bCs/>
      <w:szCs w:val="26"/>
    </w:rPr>
  </w:style>
  <w:style w:type="paragraph" w:styleId="Heading4">
    <w:name w:val="heading 4"/>
    <w:basedOn w:val="Normal"/>
    <w:next w:val="Normal"/>
    <w:link w:val="Heading4Char"/>
    <w:qFormat/>
    <w:rsid w:val="00C17192"/>
    <w:pPr>
      <w:keepNext/>
      <w:numPr>
        <w:ilvl w:val="3"/>
        <w:numId w:val="10"/>
      </w:numPr>
      <w:spacing w:after="0"/>
      <w:outlineLvl w:val="3"/>
    </w:pPr>
    <w:rPr>
      <w:bCs/>
      <w:szCs w:val="28"/>
    </w:rPr>
  </w:style>
  <w:style w:type="paragraph" w:styleId="Heading5">
    <w:name w:val="heading 5"/>
    <w:basedOn w:val="Normal"/>
    <w:next w:val="Normal"/>
    <w:qFormat/>
    <w:rsid w:val="00C17192"/>
    <w:pPr>
      <w:numPr>
        <w:ilvl w:val="4"/>
        <w:numId w:val="10"/>
      </w:numPr>
      <w:spacing w:after="0"/>
      <w:outlineLvl w:val="4"/>
    </w:pPr>
    <w:rPr>
      <w:bCs/>
      <w:i/>
      <w:iCs/>
      <w:szCs w:val="26"/>
    </w:rPr>
  </w:style>
  <w:style w:type="paragraph" w:styleId="Heading6">
    <w:name w:val="heading 6"/>
    <w:basedOn w:val="Normal"/>
    <w:next w:val="Normal"/>
    <w:qFormat/>
    <w:rsid w:val="00C17192"/>
    <w:pPr>
      <w:spacing w:before="240"/>
      <w:ind w:left="0"/>
      <w:outlineLvl w:val="5"/>
    </w:pPr>
    <w:rPr>
      <w:b/>
      <w:bCs/>
      <w:szCs w:val="22"/>
    </w:rPr>
  </w:style>
  <w:style w:type="paragraph" w:styleId="Heading7">
    <w:name w:val="heading 7"/>
    <w:basedOn w:val="Normal"/>
    <w:next w:val="Normal"/>
    <w:qFormat/>
    <w:rsid w:val="00C17192"/>
    <w:pPr>
      <w:spacing w:before="240"/>
      <w:ind w:left="0"/>
      <w:outlineLvl w:val="6"/>
    </w:pPr>
  </w:style>
  <w:style w:type="paragraph" w:styleId="Heading8">
    <w:name w:val="heading 8"/>
    <w:basedOn w:val="Normal"/>
    <w:next w:val="Normal"/>
    <w:qFormat/>
    <w:rsid w:val="00C17192"/>
    <w:pPr>
      <w:spacing w:before="240"/>
      <w:ind w:left="0"/>
      <w:outlineLvl w:val="7"/>
    </w:pPr>
    <w:rPr>
      <w:i/>
      <w:iCs/>
    </w:rPr>
  </w:style>
  <w:style w:type="paragraph" w:styleId="Heading9">
    <w:name w:val="heading 9"/>
    <w:basedOn w:val="Normal"/>
    <w:next w:val="Normal"/>
    <w:qFormat/>
    <w:rsid w:val="00C17192"/>
    <w:pPr>
      <w:spacing w:before="240"/>
      <w:ind w:left="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Name">
    <w:name w:val="Chapter Name"/>
    <w:basedOn w:val="Normal"/>
    <w:rsid w:val="00C17192"/>
    <w:pPr>
      <w:spacing w:before="60" w:after="1200"/>
      <w:ind w:left="0"/>
    </w:pPr>
    <w:rPr>
      <w:b/>
      <w:i/>
      <w:sz w:val="48"/>
    </w:rPr>
  </w:style>
  <w:style w:type="paragraph" w:customStyle="1" w:styleId="ChapterHeading">
    <w:name w:val="Chapter Heading"/>
    <w:basedOn w:val="Normal"/>
    <w:next w:val="ChapterName"/>
    <w:rsid w:val="00C17192"/>
    <w:pPr>
      <w:keepNext/>
      <w:pBdr>
        <w:bottom w:val="single" w:sz="36" w:space="1" w:color="auto"/>
      </w:pBdr>
      <w:spacing w:before="2000"/>
      <w:ind w:left="0"/>
    </w:pPr>
    <w:rPr>
      <w:i/>
      <w:caps/>
      <w:sz w:val="44"/>
    </w:rPr>
  </w:style>
  <w:style w:type="paragraph" w:styleId="Caption">
    <w:name w:val="caption"/>
    <w:basedOn w:val="Normal"/>
    <w:next w:val="Normal"/>
    <w:link w:val="CaptionChar"/>
    <w:qFormat/>
    <w:rsid w:val="002F6908"/>
    <w:pPr>
      <w:ind w:left="2707" w:hanging="1267"/>
    </w:pPr>
    <w:rPr>
      <w:rFonts w:ascii="Helvetica" w:hAnsi="Helvetica"/>
      <w:i/>
      <w:sz w:val="18"/>
      <w:szCs w:val="20"/>
    </w:rPr>
  </w:style>
  <w:style w:type="paragraph" w:customStyle="1" w:styleId="CardField">
    <w:name w:val="Card Field"/>
    <w:rsid w:val="00C17192"/>
    <w:pPr>
      <w:jc w:val="center"/>
    </w:pPr>
    <w:rPr>
      <w:rFonts w:ascii="Courier" w:hAnsi="Courier"/>
      <w:noProof/>
      <w:sz w:val="16"/>
    </w:rPr>
  </w:style>
  <w:style w:type="paragraph" w:customStyle="1" w:styleId="CardHeading">
    <w:name w:val="Card Heading"/>
    <w:rsid w:val="00C17192"/>
    <w:rPr>
      <w:rFonts w:ascii="Helvetica" w:hAnsi="Helvetica"/>
      <w:i/>
      <w:noProof/>
      <w:sz w:val="16"/>
    </w:rPr>
  </w:style>
  <w:style w:type="paragraph" w:customStyle="1" w:styleId="CardStyle">
    <w:name w:val="Card Style"/>
    <w:rsid w:val="00C17192"/>
    <w:rPr>
      <w:rFonts w:ascii="Courier" w:hAnsi="Courier"/>
      <w:noProof/>
      <w:sz w:val="16"/>
    </w:rPr>
  </w:style>
  <w:style w:type="paragraph" w:customStyle="1" w:styleId="CardTitle">
    <w:name w:val="Card Title"/>
    <w:rsid w:val="00C17192"/>
    <w:rPr>
      <w:rFonts w:ascii="Helvetica" w:hAnsi="Helvetica"/>
      <w:b/>
      <w:noProof/>
      <w:sz w:val="16"/>
    </w:rPr>
  </w:style>
  <w:style w:type="paragraph" w:customStyle="1" w:styleId="CardValues">
    <w:name w:val="Card Values"/>
    <w:rsid w:val="00C17192"/>
    <w:pPr>
      <w:jc w:val="center"/>
    </w:pPr>
    <w:rPr>
      <w:rFonts w:ascii="Helvetica" w:hAnsi="Helvetica"/>
      <w:noProof/>
      <w:sz w:val="16"/>
    </w:rPr>
  </w:style>
  <w:style w:type="paragraph" w:customStyle="1" w:styleId="EvenHeader">
    <w:name w:val="Even Header"/>
    <w:basedOn w:val="Header"/>
    <w:rsid w:val="00C17192"/>
    <w:pPr>
      <w:pBdr>
        <w:bottom w:val="single" w:sz="12" w:space="1" w:color="auto"/>
      </w:pBdr>
      <w:tabs>
        <w:tab w:val="clear" w:pos="4320"/>
        <w:tab w:val="clear" w:pos="8640"/>
      </w:tabs>
      <w:ind w:right="360"/>
    </w:pPr>
    <w:rPr>
      <w:rFonts w:cs="Arial"/>
    </w:rPr>
  </w:style>
  <w:style w:type="paragraph" w:styleId="Header">
    <w:name w:val="header"/>
    <w:basedOn w:val="Normal"/>
    <w:rsid w:val="00C17192"/>
    <w:pPr>
      <w:tabs>
        <w:tab w:val="center" w:pos="4320"/>
        <w:tab w:val="right" w:pos="8640"/>
      </w:tabs>
    </w:pPr>
  </w:style>
  <w:style w:type="paragraph" w:customStyle="1" w:styleId="Figure">
    <w:name w:val="Figure"/>
    <w:basedOn w:val="Normal"/>
    <w:next w:val="Caption"/>
    <w:link w:val="FigureChar"/>
    <w:rsid w:val="00C17192"/>
    <w:pPr>
      <w:keepNext/>
      <w:spacing w:before="240" w:after="0"/>
    </w:pPr>
  </w:style>
  <w:style w:type="character" w:customStyle="1" w:styleId="FigureChar">
    <w:name w:val="Figure Char"/>
    <w:link w:val="Figure"/>
    <w:rsid w:val="0016490F"/>
    <w:rPr>
      <w:sz w:val="22"/>
      <w:szCs w:val="24"/>
      <w:lang w:val="en-US" w:eastAsia="en-US" w:bidi="ar-SA"/>
    </w:rPr>
  </w:style>
  <w:style w:type="paragraph" w:customStyle="1" w:styleId="FileFormat">
    <w:name w:val="File Format"/>
    <w:basedOn w:val="Normal"/>
    <w:rsid w:val="00C17192"/>
    <w:pPr>
      <w:pBdr>
        <w:top w:val="single" w:sz="6" w:space="1" w:color="auto"/>
        <w:left w:val="single" w:sz="6" w:space="4" w:color="auto"/>
        <w:bottom w:val="single" w:sz="6" w:space="1" w:color="auto"/>
        <w:right w:val="single" w:sz="6" w:space="4" w:color="auto"/>
      </w:pBdr>
      <w:contextualSpacing/>
    </w:pPr>
    <w:rPr>
      <w:rFonts w:ascii="Courier New" w:hAnsi="Courier New"/>
      <w:sz w:val="16"/>
    </w:rPr>
  </w:style>
  <w:style w:type="character" w:customStyle="1" w:styleId="Highlight">
    <w:name w:val="Highlight"/>
    <w:rsid w:val="00C17192"/>
    <w:rPr>
      <w:i/>
    </w:rPr>
  </w:style>
  <w:style w:type="paragraph" w:styleId="Index1">
    <w:name w:val="index 1"/>
    <w:basedOn w:val="Normal"/>
    <w:next w:val="Normal"/>
    <w:semiHidden/>
    <w:rsid w:val="00C17192"/>
    <w:pPr>
      <w:tabs>
        <w:tab w:val="right" w:leader="dot" w:pos="8640"/>
      </w:tabs>
      <w:spacing w:before="0"/>
      <w:ind w:left="360" w:hanging="360"/>
    </w:pPr>
  </w:style>
  <w:style w:type="paragraph" w:styleId="Index2">
    <w:name w:val="index 2"/>
    <w:basedOn w:val="Normal"/>
    <w:next w:val="Normal"/>
    <w:semiHidden/>
    <w:rsid w:val="00C17192"/>
    <w:pPr>
      <w:tabs>
        <w:tab w:val="right" w:leader="dot" w:pos="8640"/>
      </w:tabs>
      <w:spacing w:before="0"/>
      <w:ind w:left="720" w:hanging="360"/>
    </w:pPr>
  </w:style>
  <w:style w:type="paragraph" w:styleId="Index3">
    <w:name w:val="index 3"/>
    <w:basedOn w:val="Normal"/>
    <w:next w:val="Normal"/>
    <w:semiHidden/>
    <w:rsid w:val="00C17192"/>
    <w:pPr>
      <w:tabs>
        <w:tab w:val="right" w:leader="dot" w:pos="8640"/>
      </w:tabs>
      <w:spacing w:before="0"/>
      <w:ind w:left="1080" w:hanging="360"/>
    </w:pPr>
  </w:style>
  <w:style w:type="paragraph" w:styleId="IndexHeading">
    <w:name w:val="index heading"/>
    <w:basedOn w:val="Normal"/>
    <w:next w:val="Index1"/>
    <w:semiHidden/>
    <w:rsid w:val="00C17192"/>
    <w:pPr>
      <w:ind w:left="0"/>
    </w:pPr>
    <w:rPr>
      <w:b/>
    </w:rPr>
  </w:style>
  <w:style w:type="paragraph" w:styleId="ListBullet">
    <w:name w:val="List Bullet"/>
    <w:basedOn w:val="Normal"/>
    <w:link w:val="ListBulletChar"/>
    <w:rsid w:val="00C17192"/>
    <w:pPr>
      <w:numPr>
        <w:numId w:val="1"/>
      </w:numPr>
    </w:pPr>
  </w:style>
  <w:style w:type="table" w:styleId="TableGrid">
    <w:name w:val="Table Grid"/>
    <w:basedOn w:val="TableNormal"/>
    <w:rsid w:val="00C17192"/>
    <w:pPr>
      <w:spacing w:before="120" w:after="120"/>
      <w:ind w:left="201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link w:val="ListNumberChar"/>
    <w:rsid w:val="00C17192"/>
    <w:pPr>
      <w:numPr>
        <w:numId w:val="27"/>
      </w:numPr>
    </w:pPr>
  </w:style>
  <w:style w:type="paragraph" w:customStyle="1" w:styleId="OddHeader">
    <w:name w:val="Odd Header"/>
    <w:basedOn w:val="Header"/>
    <w:rsid w:val="00C17192"/>
    <w:pPr>
      <w:pBdr>
        <w:bottom w:val="single" w:sz="12" w:space="1" w:color="auto"/>
      </w:pBdr>
      <w:tabs>
        <w:tab w:val="clear" w:pos="4320"/>
        <w:tab w:val="clear" w:pos="8640"/>
        <w:tab w:val="right" w:pos="8280"/>
        <w:tab w:val="right" w:pos="9000"/>
      </w:tabs>
    </w:pPr>
    <w:rPr>
      <w:rFonts w:cs="Arial"/>
    </w:rPr>
  </w:style>
  <w:style w:type="paragraph" w:customStyle="1" w:styleId="TableHeading">
    <w:name w:val="Table Heading"/>
    <w:basedOn w:val="TableText"/>
    <w:rsid w:val="00C17192"/>
    <w:rPr>
      <w:b/>
    </w:rPr>
  </w:style>
  <w:style w:type="paragraph" w:styleId="TableofAuthorities">
    <w:name w:val="table of authorities"/>
    <w:basedOn w:val="Normal"/>
    <w:next w:val="Normal"/>
    <w:semiHidden/>
    <w:rsid w:val="00C17192"/>
    <w:pPr>
      <w:tabs>
        <w:tab w:val="right" w:leader="dot" w:pos="9000"/>
      </w:tabs>
      <w:ind w:left="220" w:hanging="220"/>
    </w:pPr>
  </w:style>
  <w:style w:type="paragraph" w:customStyle="1" w:styleId="TableText">
    <w:name w:val="Table Text"/>
    <w:basedOn w:val="Normal"/>
    <w:rsid w:val="00C17192"/>
    <w:pPr>
      <w:spacing w:before="40" w:after="40"/>
      <w:ind w:left="0"/>
    </w:pPr>
    <w:rPr>
      <w:sz w:val="16"/>
    </w:rPr>
  </w:style>
  <w:style w:type="paragraph" w:styleId="TOC1">
    <w:name w:val="toc 1"/>
    <w:basedOn w:val="Normal"/>
    <w:next w:val="Normal"/>
    <w:uiPriority w:val="39"/>
    <w:rsid w:val="00C17192"/>
    <w:pPr>
      <w:tabs>
        <w:tab w:val="left" w:pos="432"/>
        <w:tab w:val="right" w:leader="dot" w:pos="7747"/>
      </w:tabs>
      <w:spacing w:before="0" w:after="0"/>
      <w:ind w:left="0"/>
    </w:pPr>
    <w:rPr>
      <w:b/>
    </w:rPr>
  </w:style>
  <w:style w:type="paragraph" w:styleId="TOC2">
    <w:name w:val="toc 2"/>
    <w:basedOn w:val="Normal"/>
    <w:next w:val="Normal"/>
    <w:uiPriority w:val="39"/>
    <w:rsid w:val="00C17192"/>
    <w:pPr>
      <w:tabs>
        <w:tab w:val="right" w:leader="dot" w:pos="7747"/>
      </w:tabs>
      <w:spacing w:before="0" w:after="0"/>
      <w:ind w:left="220"/>
    </w:pPr>
  </w:style>
  <w:style w:type="paragraph" w:styleId="TOC3">
    <w:name w:val="toc 3"/>
    <w:basedOn w:val="Normal"/>
    <w:next w:val="Normal"/>
    <w:semiHidden/>
    <w:rsid w:val="00C17192"/>
    <w:pPr>
      <w:tabs>
        <w:tab w:val="right" w:leader="dot" w:pos="9000"/>
      </w:tabs>
      <w:spacing w:before="0" w:after="0"/>
      <w:ind w:left="440"/>
    </w:pPr>
    <w:rPr>
      <w:i/>
    </w:rPr>
  </w:style>
  <w:style w:type="paragraph" w:styleId="TOC4">
    <w:name w:val="toc 4"/>
    <w:basedOn w:val="Normal"/>
    <w:next w:val="Normal"/>
    <w:semiHidden/>
    <w:rsid w:val="00C17192"/>
    <w:pPr>
      <w:tabs>
        <w:tab w:val="right" w:leader="dot" w:pos="9000"/>
      </w:tabs>
      <w:spacing w:before="0" w:after="0"/>
      <w:ind w:left="660"/>
    </w:pPr>
    <w:rPr>
      <w:sz w:val="18"/>
    </w:rPr>
  </w:style>
  <w:style w:type="paragraph" w:customStyle="1" w:styleId="TOCIndexHeading">
    <w:name w:val="TOC/Index Heading"/>
    <w:basedOn w:val="ChapterName"/>
    <w:rsid w:val="00C17192"/>
  </w:style>
  <w:style w:type="paragraph" w:styleId="Footer">
    <w:name w:val="footer"/>
    <w:basedOn w:val="Normal"/>
    <w:rsid w:val="00C17192"/>
    <w:pPr>
      <w:tabs>
        <w:tab w:val="center" w:pos="4320"/>
        <w:tab w:val="right" w:pos="8640"/>
      </w:tabs>
    </w:pPr>
  </w:style>
  <w:style w:type="character" w:styleId="FootnoteReference">
    <w:name w:val="footnote reference"/>
    <w:semiHidden/>
    <w:rsid w:val="00C17192"/>
    <w:rPr>
      <w:vertAlign w:val="superscript"/>
    </w:rPr>
  </w:style>
  <w:style w:type="paragraph" w:styleId="FootnoteText">
    <w:name w:val="footnote text"/>
    <w:basedOn w:val="Normal"/>
    <w:semiHidden/>
    <w:rsid w:val="00C17192"/>
  </w:style>
  <w:style w:type="paragraph" w:styleId="TOC5">
    <w:name w:val="toc 5"/>
    <w:basedOn w:val="Normal"/>
    <w:next w:val="Normal"/>
    <w:semiHidden/>
    <w:rsid w:val="00C17192"/>
    <w:pPr>
      <w:tabs>
        <w:tab w:val="right" w:leader="dot" w:pos="9000"/>
      </w:tabs>
      <w:spacing w:before="0" w:after="0"/>
      <w:ind w:left="880"/>
    </w:pPr>
    <w:rPr>
      <w:sz w:val="18"/>
    </w:rPr>
  </w:style>
  <w:style w:type="paragraph" w:styleId="TOC6">
    <w:name w:val="toc 6"/>
    <w:basedOn w:val="Normal"/>
    <w:next w:val="Normal"/>
    <w:semiHidden/>
    <w:rsid w:val="00C17192"/>
    <w:pPr>
      <w:tabs>
        <w:tab w:val="right" w:leader="dot" w:pos="9000"/>
      </w:tabs>
      <w:spacing w:before="0" w:after="0"/>
      <w:ind w:left="1100"/>
    </w:pPr>
    <w:rPr>
      <w:sz w:val="18"/>
    </w:rPr>
  </w:style>
  <w:style w:type="paragraph" w:styleId="TOC7">
    <w:name w:val="toc 7"/>
    <w:basedOn w:val="Normal"/>
    <w:next w:val="Normal"/>
    <w:semiHidden/>
    <w:rsid w:val="00C17192"/>
    <w:pPr>
      <w:tabs>
        <w:tab w:val="right" w:leader="dot" w:pos="9000"/>
      </w:tabs>
      <w:spacing w:before="0" w:after="0"/>
      <w:ind w:left="1320"/>
    </w:pPr>
    <w:rPr>
      <w:sz w:val="18"/>
    </w:rPr>
  </w:style>
  <w:style w:type="paragraph" w:styleId="TOC8">
    <w:name w:val="toc 8"/>
    <w:basedOn w:val="Normal"/>
    <w:next w:val="Normal"/>
    <w:semiHidden/>
    <w:rsid w:val="00C17192"/>
    <w:pPr>
      <w:tabs>
        <w:tab w:val="right" w:leader="dot" w:pos="9000"/>
      </w:tabs>
      <w:spacing w:before="0" w:after="0"/>
      <w:ind w:left="1540"/>
    </w:pPr>
    <w:rPr>
      <w:sz w:val="18"/>
    </w:rPr>
  </w:style>
  <w:style w:type="paragraph" w:styleId="TOC9">
    <w:name w:val="toc 9"/>
    <w:basedOn w:val="Normal"/>
    <w:next w:val="Normal"/>
    <w:semiHidden/>
    <w:rsid w:val="00C17192"/>
    <w:pPr>
      <w:tabs>
        <w:tab w:val="right" w:leader="dot" w:pos="9000"/>
      </w:tabs>
      <w:spacing w:before="0" w:after="0"/>
      <w:ind w:left="1760"/>
    </w:pPr>
    <w:rPr>
      <w:sz w:val="18"/>
    </w:rPr>
  </w:style>
  <w:style w:type="paragraph" w:styleId="Title">
    <w:name w:val="Title"/>
    <w:basedOn w:val="Normal"/>
    <w:qFormat/>
    <w:rsid w:val="00C17192"/>
    <w:pPr>
      <w:spacing w:line="480" w:lineRule="atLeast"/>
      <w:ind w:left="0"/>
      <w:jc w:val="center"/>
    </w:pPr>
    <w:rPr>
      <w:b/>
      <w:sz w:val="48"/>
    </w:rPr>
  </w:style>
  <w:style w:type="paragraph" w:styleId="Index4">
    <w:name w:val="index 4"/>
    <w:basedOn w:val="Normal"/>
    <w:next w:val="Normal"/>
    <w:autoRedefine/>
    <w:semiHidden/>
    <w:rsid w:val="00C17192"/>
    <w:pPr>
      <w:tabs>
        <w:tab w:val="right" w:leader="dot" w:pos="4140"/>
      </w:tabs>
      <w:spacing w:before="0" w:after="0"/>
      <w:ind w:left="880" w:hanging="220"/>
    </w:pPr>
  </w:style>
  <w:style w:type="paragraph" w:styleId="Index5">
    <w:name w:val="index 5"/>
    <w:basedOn w:val="Normal"/>
    <w:next w:val="Normal"/>
    <w:autoRedefine/>
    <w:semiHidden/>
    <w:rsid w:val="00C17192"/>
    <w:pPr>
      <w:tabs>
        <w:tab w:val="right" w:leader="dot" w:pos="4140"/>
      </w:tabs>
      <w:spacing w:before="0" w:after="0"/>
      <w:ind w:left="1100" w:hanging="220"/>
    </w:pPr>
  </w:style>
  <w:style w:type="paragraph" w:styleId="Index6">
    <w:name w:val="index 6"/>
    <w:basedOn w:val="Normal"/>
    <w:next w:val="Normal"/>
    <w:autoRedefine/>
    <w:semiHidden/>
    <w:rsid w:val="00C17192"/>
    <w:pPr>
      <w:tabs>
        <w:tab w:val="right" w:leader="dot" w:pos="4140"/>
      </w:tabs>
      <w:spacing w:before="0" w:after="0"/>
      <w:ind w:left="1320" w:hanging="220"/>
    </w:pPr>
  </w:style>
  <w:style w:type="paragraph" w:styleId="Index7">
    <w:name w:val="index 7"/>
    <w:basedOn w:val="Normal"/>
    <w:next w:val="Normal"/>
    <w:autoRedefine/>
    <w:semiHidden/>
    <w:rsid w:val="00C17192"/>
    <w:pPr>
      <w:tabs>
        <w:tab w:val="right" w:leader="dot" w:pos="4140"/>
      </w:tabs>
      <w:spacing w:before="0" w:after="0"/>
      <w:ind w:left="1540" w:hanging="220"/>
    </w:pPr>
  </w:style>
  <w:style w:type="paragraph" w:styleId="Index8">
    <w:name w:val="index 8"/>
    <w:basedOn w:val="Normal"/>
    <w:next w:val="Normal"/>
    <w:autoRedefine/>
    <w:semiHidden/>
    <w:rsid w:val="00C17192"/>
    <w:pPr>
      <w:tabs>
        <w:tab w:val="right" w:leader="dot" w:pos="4140"/>
      </w:tabs>
      <w:spacing w:before="0" w:after="0"/>
      <w:ind w:left="1760" w:hanging="220"/>
    </w:pPr>
  </w:style>
  <w:style w:type="paragraph" w:styleId="Index9">
    <w:name w:val="index 9"/>
    <w:basedOn w:val="Normal"/>
    <w:next w:val="Normal"/>
    <w:autoRedefine/>
    <w:semiHidden/>
    <w:rsid w:val="00C17192"/>
    <w:pPr>
      <w:tabs>
        <w:tab w:val="right" w:leader="dot" w:pos="4140"/>
      </w:tabs>
      <w:spacing w:before="0" w:after="0"/>
      <w:ind w:hanging="220"/>
    </w:pPr>
  </w:style>
  <w:style w:type="paragraph" w:styleId="CommentText">
    <w:name w:val="annotation text"/>
    <w:basedOn w:val="Normal"/>
    <w:link w:val="CommentTextChar"/>
    <w:semiHidden/>
    <w:rsid w:val="00C17192"/>
  </w:style>
  <w:style w:type="paragraph" w:styleId="DocumentMap">
    <w:name w:val="Document Map"/>
    <w:basedOn w:val="Normal"/>
    <w:semiHidden/>
    <w:rsid w:val="00C17192"/>
    <w:pPr>
      <w:shd w:val="clear" w:color="auto" w:fill="000080"/>
    </w:pPr>
    <w:rPr>
      <w:rFonts w:ascii="Tahoma" w:hAnsi="Tahoma" w:cs="Tahoma"/>
    </w:rPr>
  </w:style>
  <w:style w:type="paragraph" w:styleId="EndnoteText">
    <w:name w:val="endnote text"/>
    <w:basedOn w:val="Normal"/>
    <w:semiHidden/>
    <w:rsid w:val="00C17192"/>
  </w:style>
  <w:style w:type="paragraph" w:styleId="MacroText">
    <w:name w:val="macro"/>
    <w:semiHidden/>
    <w:rsid w:val="00C17192"/>
    <w:pPr>
      <w:tabs>
        <w:tab w:val="left" w:pos="480"/>
        <w:tab w:val="left" w:pos="960"/>
        <w:tab w:val="left" w:pos="1440"/>
        <w:tab w:val="left" w:pos="1920"/>
        <w:tab w:val="left" w:pos="2400"/>
        <w:tab w:val="left" w:pos="2880"/>
        <w:tab w:val="left" w:pos="3360"/>
        <w:tab w:val="left" w:pos="3840"/>
        <w:tab w:val="left" w:pos="4320"/>
      </w:tabs>
      <w:spacing w:before="120" w:after="120"/>
      <w:ind w:left="1980"/>
      <w:jc w:val="both"/>
    </w:pPr>
    <w:rPr>
      <w:rFonts w:ascii="Courier New" w:hAnsi="Courier New" w:cs="Courier New"/>
    </w:rPr>
  </w:style>
  <w:style w:type="paragraph" w:styleId="TableofFigures">
    <w:name w:val="table of figures"/>
    <w:basedOn w:val="Normal"/>
    <w:next w:val="Normal"/>
    <w:semiHidden/>
    <w:rsid w:val="00C17192"/>
    <w:pPr>
      <w:ind w:left="440" w:hanging="440"/>
    </w:pPr>
  </w:style>
  <w:style w:type="paragraph" w:styleId="TOAHeading">
    <w:name w:val="toa heading"/>
    <w:basedOn w:val="Normal"/>
    <w:next w:val="Normal"/>
    <w:semiHidden/>
    <w:rsid w:val="00C17192"/>
    <w:rPr>
      <w:rFonts w:cs="Arial"/>
      <w:b/>
      <w:bCs/>
      <w:sz w:val="24"/>
    </w:rPr>
  </w:style>
  <w:style w:type="character" w:styleId="CommentReference">
    <w:name w:val="annotation reference"/>
    <w:semiHidden/>
    <w:rsid w:val="00C17192"/>
    <w:rPr>
      <w:sz w:val="16"/>
      <w:szCs w:val="16"/>
    </w:rPr>
  </w:style>
  <w:style w:type="paragraph" w:styleId="BalloonText">
    <w:name w:val="Balloon Text"/>
    <w:basedOn w:val="Normal"/>
    <w:semiHidden/>
    <w:rsid w:val="00C17192"/>
    <w:rPr>
      <w:rFonts w:ascii="Tahoma" w:hAnsi="Tahoma" w:cs="Tahoma"/>
      <w:sz w:val="16"/>
      <w:szCs w:val="16"/>
    </w:rPr>
  </w:style>
  <w:style w:type="paragraph" w:styleId="CommentSubject">
    <w:name w:val="annotation subject"/>
    <w:basedOn w:val="CommentText"/>
    <w:next w:val="CommentText"/>
    <w:semiHidden/>
    <w:rsid w:val="00C17192"/>
    <w:rPr>
      <w:b/>
      <w:bCs/>
    </w:rPr>
  </w:style>
  <w:style w:type="paragraph" w:customStyle="1" w:styleId="ListBulletTight">
    <w:name w:val="List Bullet Tight"/>
    <w:basedOn w:val="ListBullet"/>
    <w:link w:val="ListBulletTightChar"/>
    <w:rsid w:val="00C17192"/>
    <w:pPr>
      <w:spacing w:before="0" w:after="0"/>
    </w:pPr>
  </w:style>
  <w:style w:type="paragraph" w:customStyle="1" w:styleId="Topics">
    <w:name w:val="Topics"/>
    <w:basedOn w:val="Normal"/>
    <w:rsid w:val="00C17192"/>
    <w:pPr>
      <w:tabs>
        <w:tab w:val="num" w:pos="2250"/>
      </w:tabs>
      <w:spacing w:before="0" w:after="0"/>
      <w:ind w:left="2250" w:hanging="360"/>
    </w:pPr>
    <w:rPr>
      <w:b/>
      <w:i/>
      <w:sz w:val="28"/>
    </w:rPr>
  </w:style>
  <w:style w:type="paragraph" w:customStyle="1" w:styleId="ListNumberTight">
    <w:name w:val="List Number Tight"/>
    <w:basedOn w:val="ListNumber"/>
    <w:rsid w:val="00C17192"/>
    <w:pPr>
      <w:numPr>
        <w:numId w:val="4"/>
      </w:numPr>
      <w:spacing w:before="0" w:after="0"/>
    </w:pPr>
  </w:style>
  <w:style w:type="paragraph" w:customStyle="1" w:styleId="Equation">
    <w:name w:val="Equation"/>
    <w:basedOn w:val="Normal"/>
    <w:next w:val="Normal"/>
    <w:rsid w:val="00C17192"/>
    <w:pPr>
      <w:tabs>
        <w:tab w:val="right" w:leader="dot" w:pos="8640"/>
      </w:tabs>
    </w:pPr>
  </w:style>
  <w:style w:type="paragraph" w:customStyle="1" w:styleId="FooterAquaveo">
    <w:name w:val="Footer Aquaveo"/>
    <w:rsid w:val="00C17192"/>
    <w:pPr>
      <w:pBdr>
        <w:top w:val="single" w:sz="2" w:space="1" w:color="auto"/>
      </w:pBdr>
      <w:tabs>
        <w:tab w:val="center" w:pos="4680"/>
        <w:tab w:val="right" w:pos="9360"/>
      </w:tabs>
    </w:pPr>
    <w:rPr>
      <w:rFonts w:ascii="Arial" w:hAnsi="Arial"/>
      <w:szCs w:val="24"/>
    </w:rPr>
  </w:style>
  <w:style w:type="paragraph" w:customStyle="1" w:styleId="HeaderAquaveo">
    <w:name w:val="Header Aquaveo"/>
    <w:rsid w:val="00C17192"/>
    <w:pPr>
      <w:pBdr>
        <w:bottom w:val="single" w:sz="12" w:space="1" w:color="auto"/>
      </w:pBdr>
      <w:tabs>
        <w:tab w:val="right" w:pos="9360"/>
      </w:tabs>
    </w:pPr>
    <w:rPr>
      <w:rFonts w:ascii="Arial" w:hAnsi="Arial"/>
      <w:b/>
      <w:i/>
      <w:szCs w:val="24"/>
    </w:rPr>
  </w:style>
  <w:style w:type="table" w:customStyle="1" w:styleId="TableAquaveo">
    <w:name w:val="Table Aquaveo"/>
    <w:basedOn w:val="TableNormal"/>
    <w:rsid w:val="00C17192"/>
    <w:pPr>
      <w:spacing w:before="120" w:after="120"/>
      <w:ind w:left="1440"/>
    </w:pPr>
    <w:rPr>
      <w:rFonts w:ascii="Arial" w:hAnsi="Arial"/>
      <w:sz w:val="16"/>
    </w:rPr>
    <w:tblPr>
      <w:tblInd w:w="14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customStyle="1" w:styleId="TableTitle">
    <w:name w:val="Table Title"/>
    <w:basedOn w:val="TableHeading"/>
    <w:rsid w:val="00C17192"/>
    <w:pPr>
      <w:jc w:val="center"/>
    </w:pPr>
    <w:rPr>
      <w:sz w:val="22"/>
    </w:rPr>
  </w:style>
  <w:style w:type="character" w:styleId="PageNumber">
    <w:name w:val="page number"/>
    <w:basedOn w:val="DefaultParagraphFont"/>
    <w:rsid w:val="00C17192"/>
  </w:style>
  <w:style w:type="paragraph" w:customStyle="1" w:styleId="EditNote">
    <w:name w:val="Edit Note"/>
    <w:basedOn w:val="Normal"/>
    <w:rsid w:val="00C17192"/>
    <w:rPr>
      <w:color w:val="FF0000"/>
    </w:rPr>
  </w:style>
  <w:style w:type="paragraph" w:customStyle="1" w:styleId="Tactic">
    <w:name w:val="Tactic"/>
    <w:basedOn w:val="Normal"/>
    <w:rsid w:val="00C17192"/>
    <w:pPr>
      <w:numPr>
        <w:numId w:val="2"/>
      </w:numPr>
    </w:pPr>
  </w:style>
  <w:style w:type="character" w:styleId="FollowedHyperlink">
    <w:name w:val="FollowedHyperlink"/>
    <w:rsid w:val="00C17192"/>
    <w:rPr>
      <w:color w:val="800080"/>
      <w:u w:val="single"/>
    </w:rPr>
  </w:style>
  <w:style w:type="character" w:customStyle="1" w:styleId="ListNumberChar">
    <w:name w:val="List Number Char"/>
    <w:link w:val="ListNumber"/>
    <w:rsid w:val="00C17192"/>
    <w:rPr>
      <w:rFonts w:ascii="Arial" w:hAnsi="Arial"/>
      <w:szCs w:val="24"/>
    </w:rPr>
  </w:style>
  <w:style w:type="character" w:customStyle="1" w:styleId="CaptionChar">
    <w:name w:val="Caption Char"/>
    <w:link w:val="Caption"/>
    <w:rsid w:val="002F6908"/>
    <w:rPr>
      <w:rFonts w:ascii="Helvetica" w:hAnsi="Helvetica"/>
      <w:i/>
      <w:sz w:val="18"/>
    </w:rPr>
  </w:style>
  <w:style w:type="character" w:styleId="Hyperlink">
    <w:name w:val="Hyperlink"/>
    <w:uiPriority w:val="99"/>
    <w:rsid w:val="00C17192"/>
    <w:rPr>
      <w:color w:val="0000FF"/>
      <w:u w:val="single"/>
    </w:rPr>
  </w:style>
  <w:style w:type="paragraph" w:customStyle="1" w:styleId="ListBulletIndent">
    <w:name w:val="List Bullet Indent"/>
    <w:basedOn w:val="ListBullet"/>
    <w:link w:val="ListBulletIndentChar"/>
    <w:rsid w:val="00C17192"/>
    <w:pPr>
      <w:ind w:left="2520"/>
    </w:pPr>
  </w:style>
  <w:style w:type="paragraph" w:customStyle="1" w:styleId="Version">
    <w:name w:val="Version"/>
    <w:basedOn w:val="Normal"/>
    <w:rsid w:val="00C17192"/>
    <w:pPr>
      <w:spacing w:before="0" w:after="0"/>
      <w:ind w:left="0"/>
      <w:jc w:val="right"/>
    </w:pPr>
    <w:rPr>
      <w:rFonts w:ascii="Arial Narrow" w:eastAsia="Cambria" w:hAnsi="Arial Narrow"/>
      <w:color w:val="FFFFFF"/>
      <w:sz w:val="48"/>
    </w:rPr>
  </w:style>
  <w:style w:type="paragraph" w:customStyle="1" w:styleId="TutorialHeading">
    <w:name w:val="Tutorial Heading"/>
    <w:basedOn w:val="Normal"/>
    <w:rsid w:val="00C17192"/>
    <w:pPr>
      <w:spacing w:before="0" w:after="0"/>
      <w:ind w:left="0"/>
    </w:pPr>
    <w:rPr>
      <w:rFonts w:eastAsia="Cambria"/>
      <w:i/>
      <w:sz w:val="34"/>
    </w:rPr>
  </w:style>
  <w:style w:type="paragraph" w:customStyle="1" w:styleId="TutorialName">
    <w:name w:val="Tutorial Name"/>
    <w:basedOn w:val="Normal"/>
    <w:rsid w:val="00C17192"/>
    <w:pPr>
      <w:spacing w:before="0" w:after="0"/>
      <w:ind w:left="0"/>
    </w:pPr>
    <w:rPr>
      <w:rFonts w:eastAsia="Cambria"/>
      <w:b/>
      <w:i/>
      <w:sz w:val="38"/>
    </w:rPr>
  </w:style>
  <w:style w:type="paragraph" w:customStyle="1" w:styleId="TutorialDescription">
    <w:name w:val="Tutorial Description"/>
    <w:basedOn w:val="Normal"/>
    <w:rsid w:val="00C17192"/>
    <w:pPr>
      <w:spacing w:before="0" w:after="0"/>
      <w:ind w:left="0"/>
    </w:pPr>
    <w:rPr>
      <w:rFonts w:ascii="Arial Narrow" w:eastAsia="Cambria" w:hAnsi="Arial Narrow"/>
      <w:color w:val="7F7F7F"/>
      <w:sz w:val="30"/>
    </w:rPr>
  </w:style>
  <w:style w:type="paragraph" w:customStyle="1" w:styleId="ObjectivesHeading">
    <w:name w:val="Objectives Heading"/>
    <w:basedOn w:val="Normal"/>
    <w:rsid w:val="00C17192"/>
    <w:pPr>
      <w:spacing w:before="0" w:after="0"/>
      <w:ind w:left="0"/>
    </w:pPr>
    <w:rPr>
      <w:rFonts w:eastAsia="Cambria"/>
      <w:color w:val="7F7F7F"/>
      <w:sz w:val="28"/>
    </w:rPr>
  </w:style>
  <w:style w:type="paragraph" w:customStyle="1" w:styleId="Objectives">
    <w:name w:val="Objectives"/>
    <w:basedOn w:val="Normal"/>
    <w:rsid w:val="00C17192"/>
    <w:pPr>
      <w:spacing w:before="0" w:after="0"/>
      <w:ind w:left="0"/>
    </w:pPr>
    <w:rPr>
      <w:rFonts w:eastAsia="Cambria"/>
    </w:rPr>
  </w:style>
  <w:style w:type="paragraph" w:customStyle="1" w:styleId="Requirements">
    <w:name w:val="Requirements"/>
    <w:basedOn w:val="Normal"/>
    <w:rsid w:val="00C17192"/>
    <w:pPr>
      <w:spacing w:before="0" w:after="0"/>
      <w:ind w:left="0"/>
    </w:pPr>
    <w:rPr>
      <w:rFonts w:ascii="Arial Narrow" w:eastAsia="Cambria" w:hAnsi="Arial Narrow"/>
      <w:color w:val="7F7F7F"/>
      <w:sz w:val="30"/>
    </w:rPr>
  </w:style>
  <w:style w:type="paragraph" w:customStyle="1" w:styleId="ListRequirements">
    <w:name w:val="List Requirements"/>
    <w:basedOn w:val="Normal"/>
    <w:rsid w:val="00C17192"/>
    <w:pPr>
      <w:numPr>
        <w:numId w:val="5"/>
      </w:numPr>
      <w:spacing w:before="0" w:after="0"/>
      <w:contextualSpacing/>
    </w:pPr>
    <w:rPr>
      <w:rFonts w:eastAsia="Cambria"/>
    </w:rPr>
  </w:style>
  <w:style w:type="paragraph" w:customStyle="1" w:styleId="BodyText">
    <w:name w:val="BodyText"/>
    <w:basedOn w:val="Normal"/>
    <w:link w:val="BodyTextChar"/>
    <w:autoRedefine/>
    <w:qFormat/>
    <w:rsid w:val="008278C2"/>
    <w:rPr>
      <w:rFonts w:cs="Arial"/>
      <w:szCs w:val="20"/>
    </w:rPr>
  </w:style>
  <w:style w:type="paragraph" w:customStyle="1" w:styleId="CNList">
    <w:name w:val="CN List"/>
    <w:basedOn w:val="ListNumber"/>
    <w:link w:val="CNListChar"/>
    <w:qFormat/>
    <w:rsid w:val="00E2694E"/>
  </w:style>
  <w:style w:type="character" w:customStyle="1" w:styleId="BodyTextChar">
    <w:name w:val="BodyText Char"/>
    <w:link w:val="BodyText"/>
    <w:rsid w:val="008278C2"/>
    <w:rPr>
      <w:rFonts w:ascii="Arial" w:hAnsi="Arial" w:cs="Arial"/>
    </w:rPr>
  </w:style>
  <w:style w:type="paragraph" w:styleId="Revision">
    <w:name w:val="Revision"/>
    <w:hidden/>
    <w:uiPriority w:val="99"/>
    <w:semiHidden/>
    <w:rsid w:val="00F22B73"/>
    <w:rPr>
      <w:sz w:val="22"/>
      <w:szCs w:val="24"/>
    </w:rPr>
  </w:style>
  <w:style w:type="character" w:customStyle="1" w:styleId="CNListChar">
    <w:name w:val="CN List Char"/>
    <w:basedOn w:val="ListNumberChar"/>
    <w:link w:val="CNList"/>
    <w:rsid w:val="00E2694E"/>
    <w:rPr>
      <w:rFonts w:ascii="Arial" w:hAnsi="Arial"/>
      <w:szCs w:val="24"/>
    </w:rPr>
  </w:style>
  <w:style w:type="paragraph" w:customStyle="1" w:styleId="Table">
    <w:name w:val="Table"/>
    <w:basedOn w:val="Caption"/>
    <w:link w:val="TableChar"/>
    <w:rsid w:val="008F19DA"/>
    <w:pPr>
      <w:spacing w:before="60"/>
      <w:ind w:left="288" w:hanging="144"/>
    </w:pPr>
    <w:rPr>
      <w:i w:val="0"/>
      <w:sz w:val="20"/>
    </w:rPr>
  </w:style>
  <w:style w:type="character" w:customStyle="1" w:styleId="TableChar">
    <w:name w:val="Table Char"/>
    <w:link w:val="Table"/>
    <w:rsid w:val="008F19DA"/>
    <w:rPr>
      <w:rFonts w:ascii="Helvetica" w:hAnsi="Helvetica"/>
      <w:i w:val="0"/>
      <w:sz w:val="18"/>
    </w:rPr>
  </w:style>
  <w:style w:type="character" w:customStyle="1" w:styleId="Heading4Char">
    <w:name w:val="Heading 4 Char"/>
    <w:link w:val="Heading4"/>
    <w:rsid w:val="00506A05"/>
    <w:rPr>
      <w:rFonts w:ascii="Arial" w:hAnsi="Arial"/>
      <w:bCs/>
      <w:szCs w:val="28"/>
    </w:rPr>
  </w:style>
  <w:style w:type="paragraph" w:customStyle="1" w:styleId="ListBulletIndentTight">
    <w:name w:val="List Bullet Indent Tight"/>
    <w:basedOn w:val="ListBulletIndent"/>
    <w:link w:val="ListBulletIndentTightChar"/>
    <w:rsid w:val="00506A05"/>
    <w:pPr>
      <w:numPr>
        <w:numId w:val="0"/>
      </w:numPr>
      <w:tabs>
        <w:tab w:val="num" w:pos="2160"/>
      </w:tabs>
      <w:spacing w:before="0" w:after="0"/>
      <w:ind w:left="2520" w:hanging="360"/>
      <w:jc w:val="both"/>
    </w:pPr>
  </w:style>
  <w:style w:type="paragraph" w:customStyle="1" w:styleId="CorrectNumberedList">
    <w:name w:val="Correct Numbered List"/>
    <w:basedOn w:val="BodyText"/>
    <w:link w:val="CorrectNumberedListChar"/>
    <w:autoRedefine/>
    <w:qFormat/>
    <w:rsid w:val="00506A05"/>
    <w:pPr>
      <w:numPr>
        <w:numId w:val="6"/>
      </w:numPr>
      <w:tabs>
        <w:tab w:val="left" w:pos="2160"/>
      </w:tabs>
      <w:spacing w:before="60" w:after="120"/>
    </w:pPr>
  </w:style>
  <w:style w:type="paragraph" w:customStyle="1" w:styleId="CorrectBulletedList">
    <w:name w:val="Correct Bulleted List"/>
    <w:basedOn w:val="ListBulletIndentTight"/>
    <w:link w:val="CorrectBulletedListChar"/>
    <w:autoRedefine/>
    <w:qFormat/>
    <w:rsid w:val="00506A05"/>
    <w:pPr>
      <w:tabs>
        <w:tab w:val="clear" w:pos="2160"/>
        <w:tab w:val="num" w:pos="2520"/>
      </w:tabs>
      <w:spacing w:before="60" w:after="120"/>
      <w:ind w:left="2880"/>
      <w:jc w:val="left"/>
    </w:pPr>
  </w:style>
  <w:style w:type="character" w:customStyle="1" w:styleId="CorrectNumberedListChar">
    <w:name w:val="Correct Numbered List Char"/>
    <w:basedOn w:val="BodyTextChar"/>
    <w:link w:val="CorrectNumberedList"/>
    <w:rsid w:val="00506A05"/>
    <w:rPr>
      <w:rFonts w:ascii="Arial" w:hAnsi="Arial" w:cs="Arial"/>
    </w:rPr>
  </w:style>
  <w:style w:type="paragraph" w:customStyle="1" w:styleId="BulletedList">
    <w:name w:val="Bulleted List"/>
    <w:basedOn w:val="ListBulletTight"/>
    <w:link w:val="BulletedListChar"/>
    <w:autoRedefine/>
    <w:qFormat/>
    <w:rsid w:val="00506A05"/>
    <w:pPr>
      <w:numPr>
        <w:numId w:val="0"/>
      </w:numPr>
      <w:tabs>
        <w:tab w:val="num" w:pos="2160"/>
      </w:tabs>
      <w:spacing w:before="60" w:after="120"/>
      <w:ind w:left="2160" w:hanging="360"/>
    </w:pPr>
  </w:style>
  <w:style w:type="character" w:customStyle="1" w:styleId="ListBulletChar">
    <w:name w:val="List Bullet Char"/>
    <w:link w:val="ListBullet"/>
    <w:rsid w:val="00506A05"/>
    <w:rPr>
      <w:rFonts w:ascii="Arial" w:hAnsi="Arial"/>
      <w:szCs w:val="24"/>
    </w:rPr>
  </w:style>
  <w:style w:type="character" w:customStyle="1" w:styleId="ListBulletIndentChar">
    <w:name w:val="List Bullet Indent Char"/>
    <w:basedOn w:val="ListBulletChar"/>
    <w:link w:val="ListBulletIndent"/>
    <w:rsid w:val="00506A05"/>
    <w:rPr>
      <w:rFonts w:ascii="Arial" w:hAnsi="Arial"/>
      <w:szCs w:val="24"/>
    </w:rPr>
  </w:style>
  <w:style w:type="character" w:customStyle="1" w:styleId="ListBulletIndentTightChar">
    <w:name w:val="List Bullet Indent Tight Char"/>
    <w:basedOn w:val="ListBulletIndentChar"/>
    <w:link w:val="ListBulletIndentTight"/>
    <w:rsid w:val="00506A05"/>
    <w:rPr>
      <w:rFonts w:ascii="Arial" w:hAnsi="Arial"/>
      <w:sz w:val="22"/>
      <w:szCs w:val="24"/>
    </w:rPr>
  </w:style>
  <w:style w:type="character" w:customStyle="1" w:styleId="CorrectBulletedListChar">
    <w:name w:val="Correct Bulleted List Char"/>
    <w:basedOn w:val="ListBulletIndentTightChar"/>
    <w:link w:val="CorrectBulletedList"/>
    <w:rsid w:val="00506A05"/>
    <w:rPr>
      <w:rFonts w:ascii="Arial" w:hAnsi="Arial"/>
      <w:sz w:val="22"/>
      <w:szCs w:val="24"/>
    </w:rPr>
  </w:style>
  <w:style w:type="character" w:customStyle="1" w:styleId="Heading1Char">
    <w:name w:val="Heading 1 Char"/>
    <w:link w:val="Heading1"/>
    <w:rsid w:val="002E61F0"/>
    <w:rPr>
      <w:rFonts w:ascii="Arial" w:hAnsi="Arial" w:cs="Arial"/>
      <w:kern w:val="32"/>
      <w:sz w:val="28"/>
      <w:szCs w:val="32"/>
    </w:rPr>
  </w:style>
  <w:style w:type="character" w:customStyle="1" w:styleId="ListBulletTightChar">
    <w:name w:val="List Bullet Tight Char"/>
    <w:basedOn w:val="ListBulletChar"/>
    <w:link w:val="ListBulletTight"/>
    <w:rsid w:val="00506A05"/>
    <w:rPr>
      <w:rFonts w:ascii="Arial" w:hAnsi="Arial"/>
      <w:szCs w:val="24"/>
    </w:rPr>
  </w:style>
  <w:style w:type="character" w:customStyle="1" w:styleId="BulletedListChar">
    <w:name w:val="Bulleted List Char"/>
    <w:basedOn w:val="ListBulletTightChar"/>
    <w:link w:val="BulletedList"/>
    <w:rsid w:val="00506A05"/>
    <w:rPr>
      <w:rFonts w:ascii="Arial" w:hAnsi="Arial"/>
      <w:sz w:val="22"/>
      <w:szCs w:val="24"/>
    </w:rPr>
  </w:style>
  <w:style w:type="paragraph" w:styleId="NormalWeb">
    <w:name w:val="Normal (Web)"/>
    <w:basedOn w:val="Normal"/>
    <w:uiPriority w:val="99"/>
    <w:unhideWhenUsed/>
    <w:rsid w:val="00F328FE"/>
    <w:pPr>
      <w:spacing w:before="100" w:beforeAutospacing="1" w:after="100" w:afterAutospacing="1"/>
      <w:ind w:left="0"/>
    </w:pPr>
    <w:rPr>
      <w:rFonts w:ascii="Times New Roman" w:hAnsi="Times New Roman"/>
      <w:sz w:val="24"/>
    </w:rPr>
  </w:style>
  <w:style w:type="character" w:customStyle="1" w:styleId="apple-tab-span">
    <w:name w:val="apple-tab-span"/>
    <w:basedOn w:val="DefaultParagraphFont"/>
    <w:rsid w:val="00F328FE"/>
  </w:style>
  <w:style w:type="character" w:customStyle="1" w:styleId="CommentTextChar">
    <w:name w:val="Comment Text Char"/>
    <w:basedOn w:val="DefaultParagraphFont"/>
    <w:link w:val="CommentText"/>
    <w:semiHidden/>
    <w:rsid w:val="009E4705"/>
    <w:rPr>
      <w:rFonts w:ascii="Arial" w:hAnsi="Arial"/>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3628017">
      <w:bodyDiv w:val="1"/>
      <w:marLeft w:val="0"/>
      <w:marRight w:val="0"/>
      <w:marTop w:val="0"/>
      <w:marBottom w:val="0"/>
      <w:divBdr>
        <w:top w:val="none" w:sz="0" w:space="0" w:color="auto"/>
        <w:left w:val="none" w:sz="0" w:space="0" w:color="auto"/>
        <w:bottom w:val="none" w:sz="0" w:space="0" w:color="auto"/>
        <w:right w:val="none" w:sz="0" w:space="0" w:color="auto"/>
      </w:divBdr>
    </w:div>
    <w:div w:id="415246668">
      <w:bodyDiv w:val="1"/>
      <w:marLeft w:val="0"/>
      <w:marRight w:val="0"/>
      <w:marTop w:val="0"/>
      <w:marBottom w:val="0"/>
      <w:divBdr>
        <w:top w:val="none" w:sz="0" w:space="0" w:color="auto"/>
        <w:left w:val="none" w:sz="0" w:space="0" w:color="auto"/>
        <w:bottom w:val="none" w:sz="0" w:space="0" w:color="auto"/>
        <w:right w:val="none" w:sz="0" w:space="0" w:color="auto"/>
      </w:divBdr>
    </w:div>
    <w:div w:id="486288442">
      <w:bodyDiv w:val="1"/>
      <w:marLeft w:val="0"/>
      <w:marRight w:val="0"/>
      <w:marTop w:val="0"/>
      <w:marBottom w:val="0"/>
      <w:divBdr>
        <w:top w:val="none" w:sz="0" w:space="0" w:color="auto"/>
        <w:left w:val="none" w:sz="0" w:space="0" w:color="auto"/>
        <w:bottom w:val="none" w:sz="0" w:space="0" w:color="auto"/>
        <w:right w:val="none" w:sz="0" w:space="0" w:color="auto"/>
      </w:divBdr>
    </w:div>
    <w:div w:id="887912425">
      <w:bodyDiv w:val="1"/>
      <w:marLeft w:val="0"/>
      <w:marRight w:val="0"/>
      <w:marTop w:val="0"/>
      <w:marBottom w:val="0"/>
      <w:divBdr>
        <w:top w:val="none" w:sz="0" w:space="0" w:color="auto"/>
        <w:left w:val="none" w:sz="0" w:space="0" w:color="auto"/>
        <w:bottom w:val="none" w:sz="0" w:space="0" w:color="auto"/>
        <w:right w:val="none" w:sz="0" w:space="0" w:color="auto"/>
      </w:divBdr>
    </w:div>
    <w:div w:id="1024482855">
      <w:bodyDiv w:val="1"/>
      <w:marLeft w:val="0"/>
      <w:marRight w:val="0"/>
      <w:marTop w:val="0"/>
      <w:marBottom w:val="0"/>
      <w:divBdr>
        <w:top w:val="none" w:sz="0" w:space="0" w:color="auto"/>
        <w:left w:val="none" w:sz="0" w:space="0" w:color="auto"/>
        <w:bottom w:val="none" w:sz="0" w:space="0" w:color="auto"/>
        <w:right w:val="none" w:sz="0" w:space="0" w:color="auto"/>
      </w:divBdr>
      <w:divsChild>
        <w:div w:id="2008553743">
          <w:marLeft w:val="2160"/>
          <w:marRight w:val="0"/>
          <w:marTop w:val="0"/>
          <w:marBottom w:val="0"/>
          <w:divBdr>
            <w:top w:val="none" w:sz="0" w:space="0" w:color="auto"/>
            <w:left w:val="none" w:sz="0" w:space="0" w:color="auto"/>
            <w:bottom w:val="none" w:sz="0" w:space="0" w:color="auto"/>
            <w:right w:val="none" w:sz="0" w:space="0" w:color="auto"/>
          </w:divBdr>
        </w:div>
        <w:div w:id="2039697484">
          <w:marLeft w:val="2880"/>
          <w:marRight w:val="0"/>
          <w:marTop w:val="0"/>
          <w:marBottom w:val="0"/>
          <w:divBdr>
            <w:top w:val="none" w:sz="0" w:space="0" w:color="auto"/>
            <w:left w:val="none" w:sz="0" w:space="0" w:color="auto"/>
            <w:bottom w:val="none" w:sz="0" w:space="0" w:color="auto"/>
            <w:right w:val="none" w:sz="0" w:space="0" w:color="auto"/>
          </w:divBdr>
        </w:div>
      </w:divsChild>
    </w:div>
    <w:div w:id="1183396775">
      <w:bodyDiv w:val="1"/>
      <w:marLeft w:val="0"/>
      <w:marRight w:val="0"/>
      <w:marTop w:val="0"/>
      <w:marBottom w:val="0"/>
      <w:divBdr>
        <w:top w:val="none" w:sz="0" w:space="0" w:color="auto"/>
        <w:left w:val="none" w:sz="0" w:space="0" w:color="auto"/>
        <w:bottom w:val="none" w:sz="0" w:space="0" w:color="auto"/>
        <w:right w:val="none" w:sz="0" w:space="0" w:color="auto"/>
      </w:divBdr>
    </w:div>
    <w:div w:id="1202936897">
      <w:bodyDiv w:val="1"/>
      <w:marLeft w:val="0"/>
      <w:marRight w:val="0"/>
      <w:marTop w:val="0"/>
      <w:marBottom w:val="0"/>
      <w:divBdr>
        <w:top w:val="none" w:sz="0" w:space="0" w:color="auto"/>
        <w:left w:val="none" w:sz="0" w:space="0" w:color="auto"/>
        <w:bottom w:val="none" w:sz="0" w:space="0" w:color="auto"/>
        <w:right w:val="none" w:sz="0" w:space="0" w:color="auto"/>
      </w:divBdr>
    </w:div>
    <w:div w:id="1644575434">
      <w:bodyDiv w:val="1"/>
      <w:marLeft w:val="0"/>
      <w:marRight w:val="0"/>
      <w:marTop w:val="0"/>
      <w:marBottom w:val="0"/>
      <w:divBdr>
        <w:top w:val="none" w:sz="0" w:space="0" w:color="auto"/>
        <w:left w:val="none" w:sz="0" w:space="0" w:color="auto"/>
        <w:bottom w:val="none" w:sz="0" w:space="0" w:color="auto"/>
        <w:right w:val="none" w:sz="0" w:space="0" w:color="auto"/>
      </w:divBdr>
      <w:divsChild>
        <w:div w:id="933126991">
          <w:marLeft w:val="274"/>
          <w:marRight w:val="0"/>
          <w:marTop w:val="0"/>
          <w:marBottom w:val="0"/>
          <w:divBdr>
            <w:top w:val="none" w:sz="0" w:space="0" w:color="auto"/>
            <w:left w:val="none" w:sz="0" w:space="0" w:color="auto"/>
            <w:bottom w:val="none" w:sz="0" w:space="0" w:color="auto"/>
            <w:right w:val="none" w:sz="0" w:space="0" w:color="auto"/>
          </w:divBdr>
        </w:div>
      </w:divsChild>
    </w:div>
    <w:div w:id="2077849685">
      <w:bodyDiv w:val="1"/>
      <w:marLeft w:val="0"/>
      <w:marRight w:val="0"/>
      <w:marTop w:val="0"/>
      <w:marBottom w:val="0"/>
      <w:divBdr>
        <w:top w:val="none" w:sz="0" w:space="0" w:color="auto"/>
        <w:left w:val="none" w:sz="0" w:space="0" w:color="auto"/>
        <w:bottom w:val="none" w:sz="0" w:space="0" w:color="auto"/>
        <w:right w:val="none" w:sz="0" w:space="0" w:color="auto"/>
      </w:divBdr>
    </w:div>
    <w:div w:id="2082629294">
      <w:bodyDiv w:val="1"/>
      <w:marLeft w:val="0"/>
      <w:marRight w:val="0"/>
      <w:marTop w:val="0"/>
      <w:marBottom w:val="0"/>
      <w:divBdr>
        <w:top w:val="none" w:sz="0" w:space="0" w:color="auto"/>
        <w:left w:val="none" w:sz="0" w:space="0" w:color="auto"/>
        <w:bottom w:val="none" w:sz="0" w:space="0" w:color="auto"/>
        <w:right w:val="none" w:sz="0" w:space="0" w:color="auto"/>
      </w:divBdr>
    </w:div>
    <w:div w:id="2141606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footnotes.xml.rels><?xml version="1.0" encoding="UTF-8" standalone="yes"?>
<Relationships xmlns="http://schemas.openxmlformats.org/package/2006/relationships"><Relationship Id="rId1" Type="http://schemas.openxmlformats.org/officeDocument/2006/relationships/hyperlink" Target="https://www.aquanty.com/s/HGS_Intro_Tutorial.zi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creer\Downloads\gms_new.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278A7D-44D6-46E0-8F8E-DF229909F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gms_new.dotx</Template>
  <TotalTime>18</TotalTime>
  <Pages>14</Pages>
  <Words>3004</Words>
  <Characters>17124</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Aquaveo</Company>
  <LinksUpToDate>false</LinksUpToDate>
  <CharactersWithSpaces>20088</CharactersWithSpaces>
  <SharedDoc>false</SharedDoc>
  <HLinks>
    <vt:vector size="222" baseType="variant">
      <vt:variant>
        <vt:i4>1048639</vt:i4>
      </vt:variant>
      <vt:variant>
        <vt:i4>212</vt:i4>
      </vt:variant>
      <vt:variant>
        <vt:i4>0</vt:i4>
      </vt:variant>
      <vt:variant>
        <vt:i4>5</vt:i4>
      </vt:variant>
      <vt:variant>
        <vt:lpwstr/>
      </vt:variant>
      <vt:variant>
        <vt:lpwstr>_Toc79584690</vt:lpwstr>
      </vt:variant>
      <vt:variant>
        <vt:i4>1638462</vt:i4>
      </vt:variant>
      <vt:variant>
        <vt:i4>206</vt:i4>
      </vt:variant>
      <vt:variant>
        <vt:i4>0</vt:i4>
      </vt:variant>
      <vt:variant>
        <vt:i4>5</vt:i4>
      </vt:variant>
      <vt:variant>
        <vt:lpwstr/>
      </vt:variant>
      <vt:variant>
        <vt:lpwstr>_Toc79584689</vt:lpwstr>
      </vt:variant>
      <vt:variant>
        <vt:i4>1572926</vt:i4>
      </vt:variant>
      <vt:variant>
        <vt:i4>200</vt:i4>
      </vt:variant>
      <vt:variant>
        <vt:i4>0</vt:i4>
      </vt:variant>
      <vt:variant>
        <vt:i4>5</vt:i4>
      </vt:variant>
      <vt:variant>
        <vt:lpwstr/>
      </vt:variant>
      <vt:variant>
        <vt:lpwstr>_Toc79584688</vt:lpwstr>
      </vt:variant>
      <vt:variant>
        <vt:i4>1507390</vt:i4>
      </vt:variant>
      <vt:variant>
        <vt:i4>194</vt:i4>
      </vt:variant>
      <vt:variant>
        <vt:i4>0</vt:i4>
      </vt:variant>
      <vt:variant>
        <vt:i4>5</vt:i4>
      </vt:variant>
      <vt:variant>
        <vt:lpwstr/>
      </vt:variant>
      <vt:variant>
        <vt:lpwstr>_Toc79584687</vt:lpwstr>
      </vt:variant>
      <vt:variant>
        <vt:i4>1441854</vt:i4>
      </vt:variant>
      <vt:variant>
        <vt:i4>188</vt:i4>
      </vt:variant>
      <vt:variant>
        <vt:i4>0</vt:i4>
      </vt:variant>
      <vt:variant>
        <vt:i4>5</vt:i4>
      </vt:variant>
      <vt:variant>
        <vt:lpwstr/>
      </vt:variant>
      <vt:variant>
        <vt:lpwstr>_Toc79584686</vt:lpwstr>
      </vt:variant>
      <vt:variant>
        <vt:i4>1376318</vt:i4>
      </vt:variant>
      <vt:variant>
        <vt:i4>182</vt:i4>
      </vt:variant>
      <vt:variant>
        <vt:i4>0</vt:i4>
      </vt:variant>
      <vt:variant>
        <vt:i4>5</vt:i4>
      </vt:variant>
      <vt:variant>
        <vt:lpwstr/>
      </vt:variant>
      <vt:variant>
        <vt:lpwstr>_Toc79584685</vt:lpwstr>
      </vt:variant>
      <vt:variant>
        <vt:i4>1310782</vt:i4>
      </vt:variant>
      <vt:variant>
        <vt:i4>176</vt:i4>
      </vt:variant>
      <vt:variant>
        <vt:i4>0</vt:i4>
      </vt:variant>
      <vt:variant>
        <vt:i4>5</vt:i4>
      </vt:variant>
      <vt:variant>
        <vt:lpwstr/>
      </vt:variant>
      <vt:variant>
        <vt:lpwstr>_Toc79584684</vt:lpwstr>
      </vt:variant>
      <vt:variant>
        <vt:i4>1245246</vt:i4>
      </vt:variant>
      <vt:variant>
        <vt:i4>170</vt:i4>
      </vt:variant>
      <vt:variant>
        <vt:i4>0</vt:i4>
      </vt:variant>
      <vt:variant>
        <vt:i4>5</vt:i4>
      </vt:variant>
      <vt:variant>
        <vt:lpwstr/>
      </vt:variant>
      <vt:variant>
        <vt:lpwstr>_Toc79584683</vt:lpwstr>
      </vt:variant>
      <vt:variant>
        <vt:i4>1179710</vt:i4>
      </vt:variant>
      <vt:variant>
        <vt:i4>164</vt:i4>
      </vt:variant>
      <vt:variant>
        <vt:i4>0</vt:i4>
      </vt:variant>
      <vt:variant>
        <vt:i4>5</vt:i4>
      </vt:variant>
      <vt:variant>
        <vt:lpwstr/>
      </vt:variant>
      <vt:variant>
        <vt:lpwstr>_Toc79584682</vt:lpwstr>
      </vt:variant>
      <vt:variant>
        <vt:i4>1114174</vt:i4>
      </vt:variant>
      <vt:variant>
        <vt:i4>158</vt:i4>
      </vt:variant>
      <vt:variant>
        <vt:i4>0</vt:i4>
      </vt:variant>
      <vt:variant>
        <vt:i4>5</vt:i4>
      </vt:variant>
      <vt:variant>
        <vt:lpwstr/>
      </vt:variant>
      <vt:variant>
        <vt:lpwstr>_Toc79584681</vt:lpwstr>
      </vt:variant>
      <vt:variant>
        <vt:i4>1048638</vt:i4>
      </vt:variant>
      <vt:variant>
        <vt:i4>152</vt:i4>
      </vt:variant>
      <vt:variant>
        <vt:i4>0</vt:i4>
      </vt:variant>
      <vt:variant>
        <vt:i4>5</vt:i4>
      </vt:variant>
      <vt:variant>
        <vt:lpwstr/>
      </vt:variant>
      <vt:variant>
        <vt:lpwstr>_Toc79584680</vt:lpwstr>
      </vt:variant>
      <vt:variant>
        <vt:i4>1638449</vt:i4>
      </vt:variant>
      <vt:variant>
        <vt:i4>146</vt:i4>
      </vt:variant>
      <vt:variant>
        <vt:i4>0</vt:i4>
      </vt:variant>
      <vt:variant>
        <vt:i4>5</vt:i4>
      </vt:variant>
      <vt:variant>
        <vt:lpwstr/>
      </vt:variant>
      <vt:variant>
        <vt:lpwstr>_Toc79584679</vt:lpwstr>
      </vt:variant>
      <vt:variant>
        <vt:i4>1572913</vt:i4>
      </vt:variant>
      <vt:variant>
        <vt:i4>140</vt:i4>
      </vt:variant>
      <vt:variant>
        <vt:i4>0</vt:i4>
      </vt:variant>
      <vt:variant>
        <vt:i4>5</vt:i4>
      </vt:variant>
      <vt:variant>
        <vt:lpwstr/>
      </vt:variant>
      <vt:variant>
        <vt:lpwstr>_Toc79584678</vt:lpwstr>
      </vt:variant>
      <vt:variant>
        <vt:i4>1507377</vt:i4>
      </vt:variant>
      <vt:variant>
        <vt:i4>134</vt:i4>
      </vt:variant>
      <vt:variant>
        <vt:i4>0</vt:i4>
      </vt:variant>
      <vt:variant>
        <vt:i4>5</vt:i4>
      </vt:variant>
      <vt:variant>
        <vt:lpwstr/>
      </vt:variant>
      <vt:variant>
        <vt:lpwstr>_Toc79584677</vt:lpwstr>
      </vt:variant>
      <vt:variant>
        <vt:i4>1441841</vt:i4>
      </vt:variant>
      <vt:variant>
        <vt:i4>128</vt:i4>
      </vt:variant>
      <vt:variant>
        <vt:i4>0</vt:i4>
      </vt:variant>
      <vt:variant>
        <vt:i4>5</vt:i4>
      </vt:variant>
      <vt:variant>
        <vt:lpwstr/>
      </vt:variant>
      <vt:variant>
        <vt:lpwstr>_Toc79584676</vt:lpwstr>
      </vt:variant>
      <vt:variant>
        <vt:i4>1376305</vt:i4>
      </vt:variant>
      <vt:variant>
        <vt:i4>122</vt:i4>
      </vt:variant>
      <vt:variant>
        <vt:i4>0</vt:i4>
      </vt:variant>
      <vt:variant>
        <vt:i4>5</vt:i4>
      </vt:variant>
      <vt:variant>
        <vt:lpwstr/>
      </vt:variant>
      <vt:variant>
        <vt:lpwstr>_Toc79584675</vt:lpwstr>
      </vt:variant>
      <vt:variant>
        <vt:i4>1310769</vt:i4>
      </vt:variant>
      <vt:variant>
        <vt:i4>116</vt:i4>
      </vt:variant>
      <vt:variant>
        <vt:i4>0</vt:i4>
      </vt:variant>
      <vt:variant>
        <vt:i4>5</vt:i4>
      </vt:variant>
      <vt:variant>
        <vt:lpwstr/>
      </vt:variant>
      <vt:variant>
        <vt:lpwstr>_Toc79584674</vt:lpwstr>
      </vt:variant>
      <vt:variant>
        <vt:i4>1245233</vt:i4>
      </vt:variant>
      <vt:variant>
        <vt:i4>110</vt:i4>
      </vt:variant>
      <vt:variant>
        <vt:i4>0</vt:i4>
      </vt:variant>
      <vt:variant>
        <vt:i4>5</vt:i4>
      </vt:variant>
      <vt:variant>
        <vt:lpwstr/>
      </vt:variant>
      <vt:variant>
        <vt:lpwstr>_Toc79584673</vt:lpwstr>
      </vt:variant>
      <vt:variant>
        <vt:i4>1179697</vt:i4>
      </vt:variant>
      <vt:variant>
        <vt:i4>104</vt:i4>
      </vt:variant>
      <vt:variant>
        <vt:i4>0</vt:i4>
      </vt:variant>
      <vt:variant>
        <vt:i4>5</vt:i4>
      </vt:variant>
      <vt:variant>
        <vt:lpwstr/>
      </vt:variant>
      <vt:variant>
        <vt:lpwstr>_Toc79584672</vt:lpwstr>
      </vt:variant>
      <vt:variant>
        <vt:i4>1114161</vt:i4>
      </vt:variant>
      <vt:variant>
        <vt:i4>98</vt:i4>
      </vt:variant>
      <vt:variant>
        <vt:i4>0</vt:i4>
      </vt:variant>
      <vt:variant>
        <vt:i4>5</vt:i4>
      </vt:variant>
      <vt:variant>
        <vt:lpwstr/>
      </vt:variant>
      <vt:variant>
        <vt:lpwstr>_Toc79584671</vt:lpwstr>
      </vt:variant>
      <vt:variant>
        <vt:i4>1048625</vt:i4>
      </vt:variant>
      <vt:variant>
        <vt:i4>92</vt:i4>
      </vt:variant>
      <vt:variant>
        <vt:i4>0</vt:i4>
      </vt:variant>
      <vt:variant>
        <vt:i4>5</vt:i4>
      </vt:variant>
      <vt:variant>
        <vt:lpwstr/>
      </vt:variant>
      <vt:variant>
        <vt:lpwstr>_Toc79584670</vt:lpwstr>
      </vt:variant>
      <vt:variant>
        <vt:i4>1638448</vt:i4>
      </vt:variant>
      <vt:variant>
        <vt:i4>86</vt:i4>
      </vt:variant>
      <vt:variant>
        <vt:i4>0</vt:i4>
      </vt:variant>
      <vt:variant>
        <vt:i4>5</vt:i4>
      </vt:variant>
      <vt:variant>
        <vt:lpwstr/>
      </vt:variant>
      <vt:variant>
        <vt:lpwstr>_Toc79584669</vt:lpwstr>
      </vt:variant>
      <vt:variant>
        <vt:i4>1572912</vt:i4>
      </vt:variant>
      <vt:variant>
        <vt:i4>80</vt:i4>
      </vt:variant>
      <vt:variant>
        <vt:i4>0</vt:i4>
      </vt:variant>
      <vt:variant>
        <vt:i4>5</vt:i4>
      </vt:variant>
      <vt:variant>
        <vt:lpwstr/>
      </vt:variant>
      <vt:variant>
        <vt:lpwstr>_Toc79584668</vt:lpwstr>
      </vt:variant>
      <vt:variant>
        <vt:i4>1507376</vt:i4>
      </vt:variant>
      <vt:variant>
        <vt:i4>74</vt:i4>
      </vt:variant>
      <vt:variant>
        <vt:i4>0</vt:i4>
      </vt:variant>
      <vt:variant>
        <vt:i4>5</vt:i4>
      </vt:variant>
      <vt:variant>
        <vt:lpwstr/>
      </vt:variant>
      <vt:variant>
        <vt:lpwstr>_Toc79584667</vt:lpwstr>
      </vt:variant>
      <vt:variant>
        <vt:i4>1441840</vt:i4>
      </vt:variant>
      <vt:variant>
        <vt:i4>68</vt:i4>
      </vt:variant>
      <vt:variant>
        <vt:i4>0</vt:i4>
      </vt:variant>
      <vt:variant>
        <vt:i4>5</vt:i4>
      </vt:variant>
      <vt:variant>
        <vt:lpwstr/>
      </vt:variant>
      <vt:variant>
        <vt:lpwstr>_Toc79584666</vt:lpwstr>
      </vt:variant>
      <vt:variant>
        <vt:i4>1376304</vt:i4>
      </vt:variant>
      <vt:variant>
        <vt:i4>62</vt:i4>
      </vt:variant>
      <vt:variant>
        <vt:i4>0</vt:i4>
      </vt:variant>
      <vt:variant>
        <vt:i4>5</vt:i4>
      </vt:variant>
      <vt:variant>
        <vt:lpwstr/>
      </vt:variant>
      <vt:variant>
        <vt:lpwstr>_Toc79584665</vt:lpwstr>
      </vt:variant>
      <vt:variant>
        <vt:i4>1310768</vt:i4>
      </vt:variant>
      <vt:variant>
        <vt:i4>56</vt:i4>
      </vt:variant>
      <vt:variant>
        <vt:i4>0</vt:i4>
      </vt:variant>
      <vt:variant>
        <vt:i4>5</vt:i4>
      </vt:variant>
      <vt:variant>
        <vt:lpwstr/>
      </vt:variant>
      <vt:variant>
        <vt:lpwstr>_Toc79584664</vt:lpwstr>
      </vt:variant>
      <vt:variant>
        <vt:i4>1245232</vt:i4>
      </vt:variant>
      <vt:variant>
        <vt:i4>50</vt:i4>
      </vt:variant>
      <vt:variant>
        <vt:i4>0</vt:i4>
      </vt:variant>
      <vt:variant>
        <vt:i4>5</vt:i4>
      </vt:variant>
      <vt:variant>
        <vt:lpwstr/>
      </vt:variant>
      <vt:variant>
        <vt:lpwstr>_Toc79584663</vt:lpwstr>
      </vt:variant>
      <vt:variant>
        <vt:i4>1179696</vt:i4>
      </vt:variant>
      <vt:variant>
        <vt:i4>44</vt:i4>
      </vt:variant>
      <vt:variant>
        <vt:i4>0</vt:i4>
      </vt:variant>
      <vt:variant>
        <vt:i4>5</vt:i4>
      </vt:variant>
      <vt:variant>
        <vt:lpwstr/>
      </vt:variant>
      <vt:variant>
        <vt:lpwstr>_Toc79584662</vt:lpwstr>
      </vt:variant>
      <vt:variant>
        <vt:i4>1114160</vt:i4>
      </vt:variant>
      <vt:variant>
        <vt:i4>38</vt:i4>
      </vt:variant>
      <vt:variant>
        <vt:i4>0</vt:i4>
      </vt:variant>
      <vt:variant>
        <vt:i4>5</vt:i4>
      </vt:variant>
      <vt:variant>
        <vt:lpwstr/>
      </vt:variant>
      <vt:variant>
        <vt:lpwstr>_Toc79584661</vt:lpwstr>
      </vt:variant>
      <vt:variant>
        <vt:i4>1048624</vt:i4>
      </vt:variant>
      <vt:variant>
        <vt:i4>32</vt:i4>
      </vt:variant>
      <vt:variant>
        <vt:i4>0</vt:i4>
      </vt:variant>
      <vt:variant>
        <vt:i4>5</vt:i4>
      </vt:variant>
      <vt:variant>
        <vt:lpwstr/>
      </vt:variant>
      <vt:variant>
        <vt:lpwstr>_Toc79584660</vt:lpwstr>
      </vt:variant>
      <vt:variant>
        <vt:i4>1638451</vt:i4>
      </vt:variant>
      <vt:variant>
        <vt:i4>26</vt:i4>
      </vt:variant>
      <vt:variant>
        <vt:i4>0</vt:i4>
      </vt:variant>
      <vt:variant>
        <vt:i4>5</vt:i4>
      </vt:variant>
      <vt:variant>
        <vt:lpwstr/>
      </vt:variant>
      <vt:variant>
        <vt:lpwstr>_Toc79584659</vt:lpwstr>
      </vt:variant>
      <vt:variant>
        <vt:i4>1572915</vt:i4>
      </vt:variant>
      <vt:variant>
        <vt:i4>20</vt:i4>
      </vt:variant>
      <vt:variant>
        <vt:i4>0</vt:i4>
      </vt:variant>
      <vt:variant>
        <vt:i4>5</vt:i4>
      </vt:variant>
      <vt:variant>
        <vt:lpwstr/>
      </vt:variant>
      <vt:variant>
        <vt:lpwstr>_Toc79584658</vt:lpwstr>
      </vt:variant>
      <vt:variant>
        <vt:i4>1507379</vt:i4>
      </vt:variant>
      <vt:variant>
        <vt:i4>14</vt:i4>
      </vt:variant>
      <vt:variant>
        <vt:i4>0</vt:i4>
      </vt:variant>
      <vt:variant>
        <vt:i4>5</vt:i4>
      </vt:variant>
      <vt:variant>
        <vt:lpwstr/>
      </vt:variant>
      <vt:variant>
        <vt:lpwstr>_Toc79584657</vt:lpwstr>
      </vt:variant>
      <vt:variant>
        <vt:i4>1441843</vt:i4>
      </vt:variant>
      <vt:variant>
        <vt:i4>8</vt:i4>
      </vt:variant>
      <vt:variant>
        <vt:i4>0</vt:i4>
      </vt:variant>
      <vt:variant>
        <vt:i4>5</vt:i4>
      </vt:variant>
      <vt:variant>
        <vt:lpwstr/>
      </vt:variant>
      <vt:variant>
        <vt:lpwstr>_Toc79584656</vt:lpwstr>
      </vt:variant>
      <vt:variant>
        <vt:i4>1376307</vt:i4>
      </vt:variant>
      <vt:variant>
        <vt:i4>2</vt:i4>
      </vt:variant>
      <vt:variant>
        <vt:i4>0</vt:i4>
      </vt:variant>
      <vt:variant>
        <vt:i4>5</vt:i4>
      </vt:variant>
      <vt:variant>
        <vt:lpwstr/>
      </vt:variant>
      <vt:variant>
        <vt:lpwstr>_Toc79584655</vt:lpwstr>
      </vt:variant>
      <vt:variant>
        <vt:i4>458752</vt:i4>
      </vt:variant>
      <vt:variant>
        <vt:i4>0</vt:i4>
      </vt:variant>
      <vt:variant>
        <vt:i4>0</vt:i4>
      </vt:variant>
      <vt:variant>
        <vt:i4>5</vt:i4>
      </vt:variant>
      <vt:variant>
        <vt:lpwstr>http://pubs.usgs.gov/of/2000/0466/report.pdf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Jeff Creer</cp:lastModifiedBy>
  <cp:revision>3</cp:revision>
  <cp:lastPrinted>2023-09-27T18:39:00Z</cp:lastPrinted>
  <dcterms:created xsi:type="dcterms:W3CDTF">2025-07-03T18:37:00Z</dcterms:created>
  <dcterms:modified xsi:type="dcterms:W3CDTF">2025-08-08T19:15:00Z</dcterms:modified>
</cp:coreProperties>
</file>